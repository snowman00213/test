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D6E3BC" w:themeColor="accent3" w:themeTint="66"/>
  <w:body>
    <w:p w:rsidR="00302C4B" w:rsidRDefault="00302C4B">
      <w:pPr>
        <w:spacing w:line="276" w:lineRule="auto"/>
        <w:jc w:val="center"/>
        <w:rPr>
          <w:rFonts w:asciiTheme="majorHAnsi" w:hAnsiTheme="majorHAnsi" w:cstheme="majorHAnsi"/>
          <w:b/>
          <w:color w:val="1F497D" w:themeColor="text2"/>
          <w:sz w:val="36"/>
        </w:rPr>
      </w:pPr>
      <w:r w:rsidRPr="00302C4B">
        <w:rPr>
          <w:rFonts w:asciiTheme="majorHAnsi" w:hAnsiTheme="majorHAnsi" w:cstheme="majorHAnsi"/>
          <w:b/>
          <w:color w:val="1F497D" w:themeColor="text2"/>
          <w:sz w:val="36"/>
        </w:rPr>
        <w:t xml:space="preserve">David Leandro </w:t>
      </w:r>
      <w:proofErr w:type="spellStart"/>
      <w:r w:rsidRPr="00302C4B">
        <w:rPr>
          <w:rFonts w:asciiTheme="majorHAnsi" w:hAnsiTheme="majorHAnsi" w:cstheme="majorHAnsi"/>
          <w:b/>
          <w:color w:val="1F497D" w:themeColor="text2"/>
          <w:sz w:val="36"/>
        </w:rPr>
        <w:t>Calvo</w:t>
      </w:r>
      <w:proofErr w:type="spellEnd"/>
      <w:r w:rsidRPr="00302C4B">
        <w:rPr>
          <w:rFonts w:asciiTheme="majorHAnsi" w:hAnsiTheme="majorHAnsi" w:cstheme="majorHAnsi"/>
          <w:b/>
          <w:color w:val="1F497D" w:themeColor="text2"/>
          <w:sz w:val="36"/>
        </w:rPr>
        <w:t xml:space="preserve"> Salazar</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302C4B" w:rsidRDefault="00A56075" w:rsidP="005E6929">
      <w:pPr>
        <w:jc w:val="center"/>
        <w:rPr>
          <w:rFonts w:asciiTheme="majorHAnsi" w:eastAsia="Montserrat" w:hAnsiTheme="majorHAnsi" w:cstheme="majorHAnsi"/>
          <w:b/>
          <w:smallCaps/>
          <w:color w:val="404040" w:themeColor="text1" w:themeTint="BF"/>
          <w:sz w:val="16"/>
          <w:szCs w:val="16"/>
          <w:lang w:val="es-ES"/>
        </w:rPr>
      </w:pPr>
      <w:r w:rsidRPr="00302C4B">
        <w:rPr>
          <w:rFonts w:asciiTheme="majorHAnsi" w:eastAsia="CIDFont" w:hAnsiTheme="majorHAnsi" w:cstheme="majorHAnsi"/>
          <w:color w:val="404040" w:themeColor="text1" w:themeTint="BF"/>
          <w:sz w:val="20"/>
          <w:szCs w:val="20"/>
          <w:lang w:val="es-ES" w:eastAsia="zh-CN" w:bidi="ar"/>
        </w:rPr>
        <w:t>+57</w:t>
      </w:r>
      <w:r w:rsidR="003505D6" w:rsidRPr="00302C4B">
        <w:rPr>
          <w:rFonts w:asciiTheme="majorHAnsi" w:eastAsia="CIDFont" w:hAnsiTheme="majorHAnsi" w:cstheme="majorHAnsi"/>
          <w:color w:val="404040" w:themeColor="text1" w:themeTint="BF"/>
          <w:sz w:val="20"/>
          <w:szCs w:val="20"/>
          <w:lang w:val="es-ES" w:eastAsia="zh-CN" w:bidi="ar"/>
        </w:rPr>
        <w:t xml:space="preserve"> </w:t>
      </w:r>
      <w:r w:rsidR="00306000" w:rsidRPr="00306000">
        <w:rPr>
          <w:rFonts w:asciiTheme="majorHAnsi" w:eastAsia="CIDFont" w:hAnsiTheme="majorHAnsi" w:cstheme="majorHAnsi"/>
          <w:color w:val="404040" w:themeColor="text1" w:themeTint="BF"/>
          <w:sz w:val="20"/>
          <w:szCs w:val="20"/>
          <w:lang w:val="es-ES" w:eastAsia="zh-CN" w:bidi="ar"/>
        </w:rPr>
        <w:t>3017861606</w:t>
      </w:r>
      <w:r w:rsidR="00306000">
        <w:rPr>
          <w:rFonts w:asciiTheme="majorHAnsi" w:eastAsia="CIDFont" w:hAnsiTheme="majorHAnsi" w:cstheme="majorHAnsi"/>
          <w:color w:val="404040" w:themeColor="text1" w:themeTint="BF"/>
          <w:sz w:val="20"/>
          <w:szCs w:val="20"/>
          <w:lang w:val="es-ES" w:eastAsia="zh-CN" w:bidi="ar"/>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hyperlink r:id="rId6" w:history="1">
        <w:r w:rsidR="00316259" w:rsidRPr="001F7942">
          <w:rPr>
            <w:rStyle w:val="Hyperlink"/>
            <w:rFonts w:asciiTheme="majorHAnsi" w:eastAsia="CIDFont" w:hAnsiTheme="majorHAnsi" w:cstheme="majorHAnsi"/>
            <w:sz w:val="20"/>
            <w:szCs w:val="20"/>
            <w:lang w:val="es-ES" w:eastAsia="zh-CN" w:bidi="ar"/>
          </w:rPr>
          <w:t>davidcalvopei@gmail.com</w:t>
        </w:r>
      </w:hyperlink>
      <w:r w:rsidR="00316259">
        <w:rPr>
          <w:rFonts w:asciiTheme="majorHAnsi" w:eastAsia="CIDFont" w:hAnsiTheme="majorHAnsi" w:cstheme="majorHAnsi"/>
          <w:color w:val="404040" w:themeColor="text1" w:themeTint="BF"/>
          <w:sz w:val="20"/>
          <w:szCs w:val="20"/>
          <w:lang w:val="es-ES" w:eastAsia="zh-CN" w:bidi="ar"/>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hyperlink r:id="rId7" w:history="1">
        <w:r w:rsidR="00302C4B" w:rsidRPr="00302C4B">
          <w:rPr>
            <w:rStyle w:val="Hyperlink"/>
            <w:rFonts w:asciiTheme="majorHAnsi" w:eastAsia="CIDFont" w:hAnsiTheme="majorHAnsi" w:cstheme="majorHAnsi"/>
            <w:sz w:val="20"/>
            <w:szCs w:val="20"/>
            <w:lang w:val="es-ES" w:eastAsia="zh-CN" w:bidi="ar"/>
          </w:rPr>
          <w:t>LinkedIn</w:t>
        </w:r>
      </w:hyperlink>
      <w:r w:rsidR="00302C4B">
        <w:rPr>
          <w:lang w:val="es-ES"/>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r w:rsidR="00A53F9C" w:rsidRPr="00302C4B">
        <w:rPr>
          <w:rFonts w:asciiTheme="majorHAnsi" w:eastAsia="CIDFont" w:hAnsiTheme="majorHAnsi" w:cstheme="majorHAnsi"/>
          <w:color w:val="404040" w:themeColor="text1" w:themeTint="BF"/>
          <w:sz w:val="20"/>
          <w:szCs w:val="20"/>
          <w:lang w:val="es-ES" w:eastAsia="zh-CN" w:bidi="ar"/>
        </w:rPr>
        <w:t xml:space="preserve">Pereira, </w:t>
      </w:r>
      <w:r w:rsidR="00AC58F1" w:rsidRPr="00AC58F1">
        <w:rPr>
          <w:rFonts w:asciiTheme="majorHAnsi" w:eastAsia="CIDFont" w:hAnsiTheme="majorHAnsi" w:cstheme="majorHAnsi"/>
          <w:color w:val="404040" w:themeColor="text1" w:themeTint="BF"/>
          <w:sz w:val="20"/>
          <w:szCs w:val="20"/>
          <w:lang w:val="es-ES" w:eastAsia="zh-CN" w:bidi="ar"/>
        </w:rPr>
        <w:t>Risaralda</w:t>
      </w:r>
      <w:r w:rsidR="00AC58F1">
        <w:rPr>
          <w:rFonts w:asciiTheme="majorHAnsi" w:eastAsia="CIDFont" w:hAnsiTheme="majorHAnsi" w:cstheme="majorHAnsi"/>
          <w:color w:val="404040" w:themeColor="text1" w:themeTint="BF"/>
          <w:sz w:val="20"/>
          <w:szCs w:val="20"/>
          <w:lang w:val="es-ES" w:eastAsia="zh-CN" w:bidi="ar"/>
        </w:rPr>
        <w:t xml:space="preserve">, </w:t>
      </w:r>
      <w:r w:rsidR="00A53F9C" w:rsidRPr="00302C4B">
        <w:rPr>
          <w:rFonts w:asciiTheme="majorHAnsi" w:eastAsia="CIDFont" w:hAnsiTheme="majorHAnsi" w:cstheme="majorHAnsi"/>
          <w:color w:val="404040" w:themeColor="text1" w:themeTint="BF"/>
          <w:sz w:val="20"/>
          <w:szCs w:val="20"/>
          <w:lang w:val="es-ES" w:eastAsia="zh-CN" w:bidi="ar"/>
        </w:rPr>
        <w:t>Colombia</w:t>
      </w:r>
    </w:p>
    <w:p w:rsidR="000E54BA" w:rsidRPr="00302C4B" w:rsidRDefault="000E54B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rsidR="000E54BA" w:rsidRDefault="000E54BA">
      <w:pPr>
        <w:spacing w:line="276" w:lineRule="auto"/>
        <w:rPr>
          <w:rFonts w:asciiTheme="majorHAnsi" w:eastAsia="Montserrat" w:hAnsiTheme="majorHAnsi" w:cstheme="majorHAnsi"/>
          <w:color w:val="1F497D" w:themeColor="text2"/>
          <w:sz w:val="10"/>
          <w:szCs w:val="10"/>
          <w:lang w:val="es-ES"/>
        </w:rPr>
      </w:pPr>
    </w:p>
    <w:p w:rsidR="00AC58F1" w:rsidRPr="005E6929" w:rsidRDefault="00AC58F1" w:rsidP="005E6929">
      <w:pPr>
        <w:pStyle w:val="Heading2"/>
        <w:jc w:val="center"/>
      </w:pPr>
      <w:r w:rsidRPr="005E6929">
        <w:t>SUMMARY</w:t>
      </w:r>
    </w:p>
    <w:p w:rsidR="00BA5025" w:rsidRPr="00BA5025"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 xml:space="preserve">With over 10 years of hands-on experience in developing scalable, high-performance web applications, I bring a deep expertise in both front-end and back-end development. My core strengths lie in modern JavaScript frameworks like Angular.js, </w:t>
      </w:r>
      <w:proofErr w:type="spellStart"/>
      <w:r w:rsidRPr="00BA5025">
        <w:rPr>
          <w:rFonts w:asciiTheme="majorHAnsi" w:eastAsia="Times New Roman" w:hAnsiTheme="majorHAnsi" w:cstheme="majorHAnsi"/>
          <w:color w:val="000000"/>
          <w:sz w:val="20"/>
          <w:szCs w:val="20"/>
        </w:rPr>
        <w:t>NgRx</w:t>
      </w:r>
      <w:proofErr w:type="spellEnd"/>
      <w:r w:rsidRPr="00BA5025">
        <w:rPr>
          <w:rFonts w:asciiTheme="majorHAnsi" w:eastAsia="Times New Roman" w:hAnsiTheme="majorHAnsi" w:cstheme="majorHAnsi"/>
          <w:color w:val="000000"/>
          <w:sz w:val="20"/>
          <w:szCs w:val="20"/>
        </w:rPr>
        <w:t xml:space="preserve">, Next.js, and </w:t>
      </w:r>
      <w:proofErr w:type="spellStart"/>
      <w:r w:rsidRPr="00BA5025">
        <w:rPr>
          <w:rFonts w:asciiTheme="majorHAnsi" w:eastAsia="Times New Roman" w:hAnsiTheme="majorHAnsi" w:cstheme="majorHAnsi"/>
          <w:color w:val="000000"/>
          <w:sz w:val="20"/>
          <w:szCs w:val="20"/>
        </w:rPr>
        <w:t>RxJS</w:t>
      </w:r>
      <w:proofErr w:type="spellEnd"/>
      <w:r w:rsidRPr="00BA5025">
        <w:rPr>
          <w:rFonts w:asciiTheme="majorHAnsi" w:eastAsia="Times New Roman" w:hAnsiTheme="majorHAnsi" w:cstheme="majorHAnsi"/>
          <w:color w:val="000000"/>
          <w:sz w:val="20"/>
          <w:szCs w:val="20"/>
        </w:rPr>
        <w:t xml:space="preserve"> for the front-end, coupled with robust .NET technologies including ASP.NET MVC, .NET Core, and </w:t>
      </w:r>
      <w:proofErr w:type="spellStart"/>
      <w:r w:rsidRPr="00BA5025">
        <w:rPr>
          <w:rFonts w:asciiTheme="majorHAnsi" w:eastAsia="Times New Roman" w:hAnsiTheme="majorHAnsi" w:cstheme="majorHAnsi"/>
          <w:color w:val="000000"/>
          <w:sz w:val="20"/>
          <w:szCs w:val="20"/>
        </w:rPr>
        <w:t>Blazor</w:t>
      </w:r>
      <w:proofErr w:type="spellEnd"/>
      <w:r w:rsidRPr="00BA5025">
        <w:rPr>
          <w:rFonts w:asciiTheme="majorHAnsi" w:eastAsia="Times New Roman" w:hAnsiTheme="majorHAnsi" w:cstheme="majorHAnsi"/>
          <w:color w:val="000000"/>
          <w:sz w:val="20"/>
          <w:szCs w:val="20"/>
        </w:rPr>
        <w:t xml:space="preserve"> for building scalable back-end solutions.</w:t>
      </w:r>
    </w:p>
    <w:p w:rsidR="00BA5025" w:rsidRPr="00BA5025"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I excel in distributed systems and containerization using Docker, and I am committed to delivering quality software through consistent adoption of Agile/Scrum practices. I am particularly adept at transforming complex requirements into actionable, efficient solutions through close collaboration and a strong capacity for independent problem-solving.</w:t>
      </w:r>
    </w:p>
    <w:p w:rsidR="000F7BB1" w:rsidRPr="000F7BB1"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As a proactive and communicative team player, I have a proven track record of leading development efforts, conducting detailed code reviews, and working closely with project managers and stakeholders to ensure the timely and successful delivery of projects. Passionate about fostering a culture of clean, maintainable, and scalable code, I am dedicated to improving team performance, mentoring junior developers, and continuously driving innovation within development teams.</w:t>
      </w: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AC58F1">
      <w:pPr>
        <w:pStyle w:val="Heading2"/>
        <w:pBdr>
          <w:bottom w:val="single" w:sz="4" w:space="1" w:color="auto"/>
        </w:pBdr>
        <w:jc w:val="center"/>
      </w:pPr>
      <w:r w:rsidRPr="00811F31">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AC58F1" w:rsidRPr="00AC58F1" w:rsidRDefault="00AC58F1" w:rsidP="00AC58F1">
      <w:pPr>
        <w:pStyle w:val="Heading3"/>
      </w:pPr>
      <w:r w:rsidRPr="00F26D5D">
        <w:t>Senior Software Engineer</w:t>
      </w:r>
    </w:p>
    <w:p w:rsidR="00AC58F1" w:rsidRPr="00AC58F1" w:rsidRDefault="00AC58F1" w:rsidP="00AC58F1">
      <w:pPr>
        <w:pStyle w:val="Heading4"/>
        <w:spacing w:line="276" w:lineRule="auto"/>
        <w:rPr>
          <w:rFonts w:ascii="Times New Roman" w:hAnsi="Times New Roman" w:cs="Times New Roman"/>
          <w:sz w:val="24"/>
        </w:rPr>
      </w:pPr>
      <w:proofErr w:type="spellStart"/>
      <w:r w:rsidRPr="00AC58F1">
        <w:rPr>
          <w:rFonts w:ascii="Times New Roman" w:hAnsi="Times New Roman" w:cs="Times New Roman"/>
          <w:sz w:val="24"/>
        </w:rPr>
        <w:t>Rootstack</w:t>
      </w:r>
      <w:proofErr w:type="spellEnd"/>
      <w:r w:rsidR="00A53F9C" w:rsidRPr="00AC58F1">
        <w:rPr>
          <w:rFonts w:ascii="Times New Roman" w:hAnsi="Times New Roman" w:cs="Times New Roman"/>
          <w:sz w:val="24"/>
        </w:rPr>
        <w:tab/>
      </w:r>
      <w:r w:rsidR="00A53F9C" w:rsidRPr="00AC58F1">
        <w:rPr>
          <w:rFonts w:ascii="Times New Roman" w:hAnsi="Times New Roman" w:cs="Times New Roman"/>
          <w:sz w:val="24"/>
        </w:rPr>
        <w:tab/>
      </w:r>
    </w:p>
    <w:p w:rsidR="000E54BA" w:rsidRPr="00F26D5D" w:rsidRDefault="00AC58F1" w:rsidP="00AC58F1">
      <w:pPr>
        <w:pStyle w:val="Heading4"/>
        <w:spacing w:line="276" w:lineRule="auto"/>
        <w:rPr>
          <w:sz w:val="22"/>
          <w:szCs w:val="22"/>
        </w:rPr>
      </w:pPr>
      <w:r>
        <w:rPr>
          <w:bCs/>
          <w:smallCaps/>
        </w:rPr>
        <w:t>09</w:t>
      </w:r>
      <w:r w:rsidR="00A53F9C" w:rsidRPr="00F26D5D">
        <w:rPr>
          <w:bCs/>
          <w:smallCaps/>
        </w:rPr>
        <w:t>.</w:t>
      </w:r>
      <w:r w:rsidR="003505D6" w:rsidRPr="00F26D5D">
        <w:t>20</w:t>
      </w:r>
      <w:r>
        <w:t>22</w:t>
      </w:r>
      <w:r w:rsidR="003505D6" w:rsidRPr="00F26D5D">
        <w:t xml:space="preserve"> – </w:t>
      </w:r>
      <w:r>
        <w:t>07</w:t>
      </w:r>
      <w:r w:rsidR="00A53F9C" w:rsidRPr="00F26D5D">
        <w:t>.</w:t>
      </w:r>
      <w:r w:rsidR="00C52F1B" w:rsidRPr="00F26D5D">
        <w:t>2025</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Collaborated closely with UI/UX designers, project managers, and key stakeholders to gather and refine requirements, ensuring seamless integration of user-centric solutions.</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Designed and developed responsive, dynamic user interfaces with Angular, ensuring cross-platform compatibility and enhanced user experience.</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Built and optimized scalable .NET Core back-end services, following best practices for </w:t>
      </w:r>
      <w:proofErr w:type="spellStart"/>
      <w:r w:rsidRPr="009F0561">
        <w:rPr>
          <w:rFonts w:asciiTheme="majorHAnsi" w:eastAsia="Times New Roman" w:hAnsiTheme="majorHAnsi" w:cstheme="majorHAnsi"/>
          <w:color w:val="000000"/>
          <w:sz w:val="20"/>
          <w:szCs w:val="20"/>
        </w:rPr>
        <w:t>Microservices</w:t>
      </w:r>
      <w:proofErr w:type="spellEnd"/>
      <w:r w:rsidRPr="009F0561">
        <w:rPr>
          <w:rFonts w:asciiTheme="majorHAnsi" w:eastAsia="Times New Roman" w:hAnsiTheme="majorHAnsi" w:cstheme="majorHAnsi"/>
          <w:color w:val="000000"/>
          <w:sz w:val="20"/>
          <w:szCs w:val="20"/>
        </w:rPr>
        <w:t xml:space="preserve"> architecture and deploying to Azure App Service for seamless cloud-based operations.</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Implemented efficient inter-service communication through </w:t>
      </w:r>
      <w:proofErr w:type="spellStart"/>
      <w:r w:rsidRPr="009F0561">
        <w:rPr>
          <w:rFonts w:asciiTheme="majorHAnsi" w:eastAsia="Times New Roman" w:hAnsiTheme="majorHAnsi" w:cstheme="majorHAnsi"/>
          <w:color w:val="000000"/>
          <w:sz w:val="20"/>
          <w:szCs w:val="20"/>
        </w:rPr>
        <w:t>RabbitMQ</w:t>
      </w:r>
      <w:proofErr w:type="spellEnd"/>
      <w:r w:rsidRPr="009F0561">
        <w:rPr>
          <w:rFonts w:asciiTheme="majorHAnsi" w:eastAsia="Times New Roman" w:hAnsiTheme="majorHAnsi" w:cstheme="majorHAnsi"/>
          <w:color w:val="000000"/>
          <w:sz w:val="20"/>
          <w:szCs w:val="20"/>
        </w:rPr>
        <w:t xml:space="preserve">, ensuring smooth data flow and real-time processing across </w:t>
      </w:r>
      <w:proofErr w:type="spellStart"/>
      <w:r w:rsidRPr="009F0561">
        <w:rPr>
          <w:rFonts w:asciiTheme="majorHAnsi" w:eastAsia="Times New Roman" w:hAnsiTheme="majorHAnsi" w:cstheme="majorHAnsi"/>
          <w:color w:val="000000"/>
          <w:sz w:val="20"/>
          <w:szCs w:val="20"/>
        </w:rPr>
        <w:t>microservices</w:t>
      </w:r>
      <w:proofErr w:type="spellEnd"/>
      <w:r w:rsidRPr="009F0561">
        <w:rPr>
          <w:rFonts w:asciiTheme="majorHAnsi" w:eastAsia="Times New Roman" w:hAnsiTheme="majorHAnsi" w:cstheme="majorHAnsi"/>
          <w:color w:val="000000"/>
          <w:sz w:val="20"/>
          <w:szCs w:val="20"/>
        </w:rPr>
        <w:t>.</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Integrated Azure Media Services for efficient live video streaming, improving customer engagement through high-quality media delivery.</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Utilized Azure Cloud Storage to implement a robust auto-save functionality, enhancing user experience by ensuring data persistence and recovery.</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Developed an AI-powered </w:t>
      </w:r>
      <w:proofErr w:type="spellStart"/>
      <w:r w:rsidRPr="009F0561">
        <w:rPr>
          <w:rFonts w:asciiTheme="majorHAnsi" w:eastAsia="Times New Roman" w:hAnsiTheme="majorHAnsi" w:cstheme="majorHAnsi"/>
          <w:color w:val="000000"/>
          <w:sz w:val="20"/>
          <w:szCs w:val="20"/>
        </w:rPr>
        <w:t>chatbot</w:t>
      </w:r>
      <w:proofErr w:type="spellEnd"/>
      <w:r w:rsidRPr="009F0561">
        <w:rPr>
          <w:rFonts w:asciiTheme="majorHAnsi" w:eastAsia="Times New Roman" w:hAnsiTheme="majorHAnsi" w:cstheme="majorHAnsi"/>
          <w:color w:val="000000"/>
          <w:sz w:val="20"/>
          <w:szCs w:val="20"/>
        </w:rPr>
        <w:t xml:space="preserve"> for an e-commerce platform using Machine Learning, Deep Learning, and Natural Language Processing (NLP), increasing customer interaction and support efficiency.</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Established and maintained a continuous integration/continuous deployment (CI/CD) pipeline using Azure DevOps, incorporating </w:t>
      </w:r>
      <w:proofErr w:type="spellStart"/>
      <w:r w:rsidRPr="009F0561">
        <w:rPr>
          <w:rFonts w:asciiTheme="majorHAnsi" w:eastAsia="Times New Roman" w:hAnsiTheme="majorHAnsi" w:cstheme="majorHAnsi"/>
          <w:color w:val="000000"/>
          <w:sz w:val="20"/>
          <w:szCs w:val="20"/>
        </w:rPr>
        <w:t>NUnit</w:t>
      </w:r>
      <w:proofErr w:type="spellEnd"/>
      <w:r w:rsidRPr="009F0561">
        <w:rPr>
          <w:rFonts w:asciiTheme="majorHAnsi" w:eastAsia="Times New Roman" w:hAnsiTheme="majorHAnsi" w:cstheme="majorHAnsi"/>
          <w:color w:val="000000"/>
          <w:sz w:val="20"/>
          <w:szCs w:val="20"/>
        </w:rPr>
        <w:t xml:space="preserve"> for automated unit testing and Cypress for end-to-end testing, significantly improving development cycle speed and reducing deployment errors.</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Actively participated in Agile Scrum ceremonies, including sprint planning, daily stand-ups, and retrospectives, fostering a collaborative team environment.</w:t>
      </w:r>
    </w:p>
    <w:p w:rsidR="009F0561" w:rsidRPr="009F0561" w:rsidRDefault="009F0561" w:rsidP="009F0561">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Led mentorship efforts, conducting regular code reviews and driving a culture of continuous learning and knowledge sharing within the development team.</w:t>
      </w:r>
    </w:p>
    <w:p w:rsidR="006B6539" w:rsidRDefault="0027206F"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27206F">
        <w:rPr>
          <w:b/>
          <w:u w:val="single"/>
        </w:rPr>
        <w:t>Technical Skills &amp; Technologies</w:t>
      </w:r>
      <w:r w:rsidR="006B6539">
        <w:rPr>
          <w:u w:val="single"/>
        </w:rPr>
        <w:t>:</w:t>
      </w:r>
      <w:r w:rsidR="006B6539">
        <w:t xml:space="preserve"> </w:t>
      </w:r>
      <w:r w:rsidR="009F0561" w:rsidRPr="009F0561">
        <w:t xml:space="preserve">Angular, Material UI, JavaScript, </w:t>
      </w:r>
      <w:proofErr w:type="spellStart"/>
      <w:r w:rsidR="009F0561" w:rsidRPr="009F0561">
        <w:t>TypeScript</w:t>
      </w:r>
      <w:proofErr w:type="spellEnd"/>
      <w:r w:rsidR="009F0561" w:rsidRPr="009F0561">
        <w:t xml:space="preserve">, HTML5, CSS3 </w:t>
      </w:r>
      <w:r w:rsidR="009F0561">
        <w:t xml:space="preserve">, </w:t>
      </w:r>
      <w:r w:rsidR="009F0561" w:rsidRPr="009F0561">
        <w:t xml:space="preserve">.NET Core, C#, ASP.NET Core, </w:t>
      </w:r>
      <w:proofErr w:type="spellStart"/>
      <w:r w:rsidR="009F0561" w:rsidRPr="009F0561">
        <w:t>Microservices</w:t>
      </w:r>
      <w:proofErr w:type="spellEnd"/>
      <w:r w:rsidR="009F0561" w:rsidRPr="009F0561">
        <w:t xml:space="preserve"> Architecture</w:t>
      </w:r>
      <w:r w:rsidR="009F0561">
        <w:t xml:space="preserve">, </w:t>
      </w:r>
      <w:r w:rsidR="009F0561" w:rsidRPr="009F0561">
        <w:t>Azure App Service, Azure Media Services, Azure Cloud Storage</w:t>
      </w:r>
      <w:r w:rsidR="009F0561">
        <w:t xml:space="preserve">,  </w:t>
      </w:r>
      <w:proofErr w:type="spellStart"/>
      <w:r w:rsidR="009F0561" w:rsidRPr="009F0561">
        <w:t>RabbitMQ</w:t>
      </w:r>
      <w:proofErr w:type="spellEnd"/>
      <w:r w:rsidR="009F0561" w:rsidRPr="009F0561">
        <w:t xml:space="preserve">, </w:t>
      </w:r>
      <w:proofErr w:type="spellStart"/>
      <w:r w:rsidR="009F0561" w:rsidRPr="009F0561">
        <w:t>WebSockets</w:t>
      </w:r>
      <w:proofErr w:type="spellEnd"/>
      <w:r w:rsidR="009F0561">
        <w:t xml:space="preserve">,  </w:t>
      </w:r>
      <w:r w:rsidR="009F0561" w:rsidRPr="009F0561">
        <w:t xml:space="preserve">Cypress, </w:t>
      </w:r>
      <w:proofErr w:type="spellStart"/>
      <w:r w:rsidR="009F0561" w:rsidRPr="009F0561">
        <w:t>NUnit</w:t>
      </w:r>
      <w:proofErr w:type="spellEnd"/>
      <w:r w:rsidR="009F0561" w:rsidRPr="009F0561">
        <w:t xml:space="preserve">, Azure DevOps, </w:t>
      </w:r>
      <w:proofErr w:type="spellStart"/>
      <w:r w:rsidR="009F0561" w:rsidRPr="009F0561">
        <w:t>Git</w:t>
      </w:r>
      <w:proofErr w:type="spellEnd"/>
      <w:r w:rsidR="009F0561" w:rsidRPr="009F0561">
        <w:t xml:space="preserve">, </w:t>
      </w:r>
      <w:proofErr w:type="spellStart"/>
      <w:r w:rsidR="009F0561" w:rsidRPr="009F0561">
        <w:t>Git</w:t>
      </w:r>
      <w:proofErr w:type="spellEnd"/>
      <w:r w:rsidR="009F0561" w:rsidRPr="009F0561">
        <w:t xml:space="preserve"> Bash, PowerShell</w:t>
      </w:r>
      <w:r w:rsidR="009F0561">
        <w:t xml:space="preserve">, </w:t>
      </w:r>
      <w:r w:rsidR="009F0561" w:rsidRPr="009F0561">
        <w:t>Machine Learning, Deep Learning, Natural Language Processing (NLP)</w:t>
      </w:r>
      <w:r w:rsidR="009F0561">
        <w:t xml:space="preserve">, </w:t>
      </w:r>
      <w:r w:rsidR="009F0561" w:rsidRPr="009F0561">
        <w:t>Agile Scrum, CI/CD, TDD, Code Review</w:t>
      </w:r>
    </w:p>
    <w:p w:rsidR="00B44618" w:rsidRPr="00F26D5D" w:rsidRDefault="00B44618" w:rsidP="00B44618">
      <w:pPr>
        <w:spacing w:line="276" w:lineRule="auto"/>
        <w:rPr>
          <w:rFonts w:asciiTheme="majorHAnsi" w:eastAsia="Montserrat" w:hAnsiTheme="majorHAnsi" w:cstheme="majorHAnsi"/>
          <w:sz w:val="20"/>
          <w:szCs w:val="20"/>
        </w:rPr>
      </w:pPr>
    </w:p>
    <w:p w:rsidR="005E6929" w:rsidRPr="005E6929" w:rsidRDefault="005E6929" w:rsidP="005E6929">
      <w:pPr>
        <w:pStyle w:val="Heading3"/>
      </w:pPr>
      <w:r w:rsidRPr="005E6929">
        <w:lastRenderedPageBreak/>
        <w:t>Full Stack Developer</w:t>
      </w:r>
    </w:p>
    <w:p w:rsidR="005E6929" w:rsidRDefault="005E6929" w:rsidP="005E6929">
      <w:pPr>
        <w:pStyle w:val="Heading4"/>
        <w:spacing w:line="276" w:lineRule="auto"/>
        <w:rPr>
          <w:rFonts w:ascii="Times New Roman" w:hAnsi="Times New Roman" w:cs="Times New Roman"/>
          <w:sz w:val="24"/>
        </w:rPr>
      </w:pPr>
      <w:r>
        <w:rPr>
          <w:rFonts w:ascii="Times New Roman" w:hAnsi="Times New Roman" w:cs="Times New Roman"/>
          <w:sz w:val="24"/>
        </w:rPr>
        <w:t>Gorilla Logic</w:t>
      </w:r>
    </w:p>
    <w:p w:rsidR="000E54BA" w:rsidRPr="005E6929" w:rsidRDefault="005E6929" w:rsidP="005E6929">
      <w:pPr>
        <w:pStyle w:val="Heading4"/>
        <w:spacing w:line="276" w:lineRule="auto"/>
        <w:rPr>
          <w:bCs/>
          <w:smallCaps/>
        </w:rPr>
      </w:pPr>
      <w:r>
        <w:rPr>
          <w:bCs/>
          <w:smallCaps/>
        </w:rPr>
        <w:t>08.2020</w:t>
      </w:r>
      <w:r w:rsidR="003505D6" w:rsidRPr="005E6929">
        <w:rPr>
          <w:bCs/>
          <w:smallCaps/>
        </w:rPr>
        <w:t xml:space="preserve"> – </w:t>
      </w:r>
      <w:r>
        <w:rPr>
          <w:bCs/>
          <w:smallCaps/>
        </w:rPr>
        <w:t>08.2022</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Designed and developed a scalable web application using Angular and .NET Core, driving a 30% increase in user engagement by optimizing UI and backend performance.</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Led the complete software development lifecycle, collaborating closely with stakeholders to define requirements, design solutions, and deploy features, all within an </w:t>
      </w:r>
      <w:proofErr w:type="gramStart"/>
      <w:r w:rsidRPr="009F0561">
        <w:rPr>
          <w:rFonts w:asciiTheme="majorHAnsi" w:eastAsia="Times New Roman" w:hAnsiTheme="majorHAnsi" w:cstheme="majorHAnsi"/>
          <w:color w:val="000000"/>
          <w:sz w:val="20"/>
          <w:szCs w:val="20"/>
        </w:rPr>
        <w:t>Agile</w:t>
      </w:r>
      <w:proofErr w:type="gramEnd"/>
      <w:r w:rsidRPr="009F0561">
        <w:rPr>
          <w:rFonts w:asciiTheme="majorHAnsi" w:eastAsia="Times New Roman" w:hAnsiTheme="majorHAnsi" w:cstheme="majorHAnsi"/>
          <w:color w:val="000000"/>
          <w:sz w:val="20"/>
          <w:szCs w:val="20"/>
        </w:rPr>
        <w:t xml:space="preserve"> framework.</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Integrated React Hooks in relevant components to effectively manage application lifecycle events, resulting in improved system stability and user experience.</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Optimized backend performance by refining database interactions with Entity Framework, reducing server load and ensuring faster query execution, which enhanced application responsiveness.</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Implemented SharePoint integration with ASP.NET to create a collaborative platform for document management, facilitating internal communication and improving team productivity.</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Designed and implemented a responsive UI using Chakra UI, ensuring seamless performance across modern browsers and devices, leading to a more consistent user experience.</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Enhanced the application's capabilities by adding real-time communication via </w:t>
      </w:r>
      <w:proofErr w:type="spellStart"/>
      <w:r w:rsidRPr="009F0561">
        <w:rPr>
          <w:rFonts w:asciiTheme="majorHAnsi" w:eastAsia="Times New Roman" w:hAnsiTheme="majorHAnsi" w:cstheme="majorHAnsi"/>
          <w:color w:val="000000"/>
          <w:sz w:val="20"/>
          <w:szCs w:val="20"/>
        </w:rPr>
        <w:t>SignalR</w:t>
      </w:r>
      <w:proofErr w:type="spellEnd"/>
      <w:r w:rsidRPr="009F0561">
        <w:rPr>
          <w:rFonts w:asciiTheme="majorHAnsi" w:eastAsia="Times New Roman" w:hAnsiTheme="majorHAnsi" w:cstheme="majorHAnsi"/>
          <w:color w:val="000000"/>
          <w:sz w:val="20"/>
          <w:szCs w:val="20"/>
        </w:rPr>
        <w:t xml:space="preserve"> and integrating key third-party APIs such as </w:t>
      </w:r>
      <w:proofErr w:type="spellStart"/>
      <w:r w:rsidRPr="009F0561">
        <w:rPr>
          <w:rFonts w:asciiTheme="majorHAnsi" w:eastAsia="Times New Roman" w:hAnsiTheme="majorHAnsi" w:cstheme="majorHAnsi"/>
          <w:color w:val="000000"/>
          <w:sz w:val="20"/>
          <w:szCs w:val="20"/>
        </w:rPr>
        <w:t>GoodRx</w:t>
      </w:r>
      <w:proofErr w:type="spellEnd"/>
      <w:r w:rsidRPr="009F0561">
        <w:rPr>
          <w:rFonts w:asciiTheme="majorHAnsi" w:eastAsia="Times New Roman" w:hAnsiTheme="majorHAnsi" w:cstheme="majorHAnsi"/>
          <w:color w:val="000000"/>
          <w:sz w:val="20"/>
          <w:szCs w:val="20"/>
        </w:rPr>
        <w:t xml:space="preserve">, Stripe, Google Maps, and </w:t>
      </w:r>
      <w:proofErr w:type="spellStart"/>
      <w:r w:rsidRPr="009F0561">
        <w:rPr>
          <w:rFonts w:asciiTheme="majorHAnsi" w:eastAsia="Times New Roman" w:hAnsiTheme="majorHAnsi" w:cstheme="majorHAnsi"/>
          <w:color w:val="000000"/>
          <w:sz w:val="20"/>
          <w:szCs w:val="20"/>
        </w:rPr>
        <w:t>Twilio</w:t>
      </w:r>
      <w:proofErr w:type="spellEnd"/>
      <w:r w:rsidRPr="009F0561">
        <w:rPr>
          <w:rFonts w:asciiTheme="majorHAnsi" w:eastAsia="Times New Roman" w:hAnsiTheme="majorHAnsi" w:cstheme="majorHAnsi"/>
          <w:color w:val="000000"/>
          <w:sz w:val="20"/>
          <w:szCs w:val="20"/>
        </w:rPr>
        <w:t xml:space="preserve"> to extend functionality.</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Deployed applications in a cloud-native environment using Microsoft Azure services like App Service, Blob Storage, and Cosmos DB, ensuring scalability and security.</w:t>
      </w:r>
    </w:p>
    <w:p w:rsidR="009F0561"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 xml:space="preserve">Containerized </w:t>
      </w:r>
      <w:proofErr w:type="spellStart"/>
      <w:r w:rsidRPr="009F0561">
        <w:rPr>
          <w:rFonts w:asciiTheme="majorHAnsi" w:eastAsia="Times New Roman" w:hAnsiTheme="majorHAnsi" w:cstheme="majorHAnsi"/>
          <w:color w:val="000000"/>
          <w:sz w:val="20"/>
          <w:szCs w:val="20"/>
        </w:rPr>
        <w:t>microservices</w:t>
      </w:r>
      <w:proofErr w:type="spellEnd"/>
      <w:r w:rsidRPr="009F0561">
        <w:rPr>
          <w:rFonts w:asciiTheme="majorHAnsi" w:eastAsia="Times New Roman" w:hAnsiTheme="majorHAnsi" w:cstheme="majorHAnsi"/>
          <w:color w:val="000000"/>
          <w:sz w:val="20"/>
          <w:szCs w:val="20"/>
        </w:rPr>
        <w:t xml:space="preserve"> with Docker and orchestrated deployments with Kubernetes and Helm, improving deployment efficiency and scalability.</w:t>
      </w:r>
    </w:p>
    <w:p w:rsidR="00B70549" w:rsidRPr="009F0561" w:rsidRDefault="009F0561" w:rsidP="009F0561">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9F0561">
        <w:rPr>
          <w:rFonts w:asciiTheme="majorHAnsi" w:eastAsia="Times New Roman" w:hAnsiTheme="majorHAnsi" w:cstheme="majorHAnsi"/>
          <w:color w:val="000000"/>
          <w:sz w:val="20"/>
          <w:szCs w:val="20"/>
        </w:rPr>
        <w:t>Mentored junior developers, led code reviews, and fostered a culture of best practices to ensure high code quality and team collaboration.</w:t>
      </w:r>
    </w:p>
    <w:p w:rsidR="00326C78" w:rsidRDefault="0027206F"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27206F">
        <w:rPr>
          <w:b/>
          <w:u w:val="single"/>
        </w:rPr>
        <w:t>Technical Skills &amp; Technologies</w:t>
      </w:r>
      <w:r w:rsidR="00326C78">
        <w:rPr>
          <w:u w:val="single"/>
        </w:rPr>
        <w:t>:</w:t>
      </w:r>
      <w:r w:rsidR="00326C78">
        <w:t xml:space="preserve"> </w:t>
      </w:r>
      <w:r w:rsidRPr="0027206F">
        <w:t xml:space="preserve">Angular, React, React Hooks, Chakra UI, </w:t>
      </w:r>
      <w:proofErr w:type="spellStart"/>
      <w:r w:rsidRPr="0027206F">
        <w:t>Redux</w:t>
      </w:r>
      <w:proofErr w:type="spellEnd"/>
      <w:r w:rsidRPr="0027206F">
        <w:t xml:space="preserve">, JavaScript, </w:t>
      </w:r>
      <w:proofErr w:type="spellStart"/>
      <w:r w:rsidRPr="0027206F">
        <w:t>TypeScript</w:t>
      </w:r>
      <w:proofErr w:type="spellEnd"/>
      <w:r w:rsidRPr="0027206F">
        <w:t>, HTML5, CSS3, SASS</w:t>
      </w:r>
      <w:r>
        <w:t xml:space="preserve">, </w:t>
      </w:r>
      <w:r w:rsidRPr="0027206F">
        <w:t xml:space="preserve">.NET Core, ASP.NET, Entity Framework, RESTful APIs, </w:t>
      </w:r>
      <w:proofErr w:type="spellStart"/>
      <w:r w:rsidRPr="0027206F">
        <w:t>Microservices</w:t>
      </w:r>
      <w:proofErr w:type="spellEnd"/>
      <w:r w:rsidRPr="0027206F">
        <w:t xml:space="preserve"> Architecture</w:t>
      </w:r>
      <w:r>
        <w:t xml:space="preserve">, </w:t>
      </w:r>
      <w:r w:rsidRPr="0027206F">
        <w:t>Microsoft Azure (App Service, Blob Storage, Cosmos DB)</w:t>
      </w:r>
      <w:r>
        <w:t xml:space="preserve">, </w:t>
      </w:r>
      <w:proofErr w:type="spellStart"/>
      <w:r w:rsidRPr="0027206F">
        <w:t>SignalR</w:t>
      </w:r>
      <w:proofErr w:type="spellEnd"/>
      <w:r w:rsidRPr="0027206F">
        <w:t xml:space="preserve">, </w:t>
      </w:r>
      <w:proofErr w:type="spellStart"/>
      <w:r w:rsidRPr="0027206F">
        <w:t>WebSockets</w:t>
      </w:r>
      <w:proofErr w:type="spellEnd"/>
      <w:r>
        <w:t xml:space="preserve">, </w:t>
      </w:r>
      <w:r>
        <w:t>Kafka</w:t>
      </w:r>
      <w:r>
        <w:t xml:space="preserve">, </w:t>
      </w:r>
      <w:r w:rsidRPr="0027206F">
        <w:t>Cypress, Jest, Docker, Kubernetes, Helm</w:t>
      </w:r>
      <w:r>
        <w:t xml:space="preserve">, </w:t>
      </w:r>
      <w:r w:rsidRPr="0027206F">
        <w:t xml:space="preserve">SharePoint, Stripe API, Google Maps API, </w:t>
      </w:r>
      <w:proofErr w:type="spellStart"/>
      <w:r w:rsidRPr="0027206F">
        <w:t>Twilio</w:t>
      </w:r>
      <w:proofErr w:type="spellEnd"/>
      <w:r w:rsidRPr="0027206F">
        <w:t xml:space="preserve"> API, </w:t>
      </w:r>
      <w:proofErr w:type="spellStart"/>
      <w:r w:rsidRPr="0027206F">
        <w:t>Git</w:t>
      </w:r>
      <w:proofErr w:type="spellEnd"/>
      <w:r w:rsidRPr="0027206F">
        <w:t xml:space="preserve">, </w:t>
      </w:r>
      <w:proofErr w:type="spellStart"/>
      <w:r w:rsidRPr="0027206F">
        <w:t>Git</w:t>
      </w:r>
      <w:proofErr w:type="spellEnd"/>
      <w:r w:rsidRPr="0027206F">
        <w:t xml:space="preserve"> Bash, PowerShell</w:t>
      </w:r>
      <w:r>
        <w:t xml:space="preserve">, </w:t>
      </w:r>
      <w:r w:rsidRPr="0027206F">
        <w:t>Agile Scrum, CI/CD, TDD, Code Review</w:t>
      </w:r>
    </w:p>
    <w:p w:rsidR="005E6929" w:rsidRPr="005E6929" w:rsidRDefault="005E6929" w:rsidP="005E6929">
      <w:pPr>
        <w:pStyle w:val="Heading3"/>
      </w:pPr>
      <w:r w:rsidRPr="005E6929">
        <w:t>Senior Web Developer</w:t>
      </w:r>
    </w:p>
    <w:p w:rsidR="005E6929" w:rsidRPr="005E6929" w:rsidRDefault="00603F40" w:rsidP="005E6929">
      <w:pPr>
        <w:pStyle w:val="Heading4"/>
        <w:spacing w:line="276" w:lineRule="auto"/>
        <w:rPr>
          <w:rFonts w:ascii="Times New Roman" w:hAnsi="Times New Roman" w:cs="Times New Roman"/>
          <w:sz w:val="24"/>
        </w:rPr>
      </w:pPr>
      <w:proofErr w:type="spellStart"/>
      <w:r w:rsidRPr="005E6929">
        <w:rPr>
          <w:rFonts w:ascii="Times New Roman" w:hAnsi="Times New Roman" w:cs="Times New Roman"/>
          <w:sz w:val="24"/>
        </w:rPr>
        <w:t>SophosSolution</w:t>
      </w:r>
      <w:proofErr w:type="spellEnd"/>
      <w:r w:rsidR="003505D6"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p>
    <w:p w:rsidR="002706C4" w:rsidRPr="005E6929" w:rsidRDefault="005E6929" w:rsidP="005E6929">
      <w:pPr>
        <w:pStyle w:val="Heading4"/>
        <w:spacing w:line="276" w:lineRule="auto"/>
        <w:rPr>
          <w:bCs/>
          <w:smallCaps/>
        </w:rPr>
      </w:pPr>
      <w:r>
        <w:rPr>
          <w:bCs/>
          <w:smallCaps/>
        </w:rPr>
        <w:t>02</w:t>
      </w:r>
      <w:r w:rsidR="00130D7C" w:rsidRPr="005E6929">
        <w:rPr>
          <w:bCs/>
          <w:smallCaps/>
        </w:rPr>
        <w:t>.</w:t>
      </w:r>
      <w:r>
        <w:rPr>
          <w:bCs/>
          <w:smallCaps/>
        </w:rPr>
        <w:t>2018</w:t>
      </w:r>
      <w:r w:rsidR="003505D6" w:rsidRPr="005E6929">
        <w:rPr>
          <w:bCs/>
          <w:smallCaps/>
        </w:rPr>
        <w:t xml:space="preserve"> – </w:t>
      </w:r>
      <w:r>
        <w:rPr>
          <w:bCs/>
          <w:smallCaps/>
        </w:rPr>
        <w:t>06.2020</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Built</w:t>
      </w:r>
      <w:r w:rsidRPr="00A95348">
        <w:rPr>
          <w:rFonts w:asciiTheme="majorHAnsi" w:eastAsia="Times New Roman" w:hAnsiTheme="majorHAnsi" w:cstheme="majorHAnsi"/>
          <w:color w:val="000000"/>
          <w:sz w:val="20"/>
          <w:szCs w:val="20"/>
        </w:rPr>
        <w:t xml:space="preserve"> the development of a high-traffic e-commerce platform using Angular for the front-end and .NET Core for the back-end, adopting Test-Driven Development (TDD) practices, resulting in a 20% increase in user engagement.</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Integrated various third-party APIs, including payment gateways and accounting systems, ensuring seamless external service interactions and enhancing platform functionality.</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Architected and implemented a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 using .NET Core, with AWS SQS enabling inter-service communication and </w:t>
      </w:r>
      <w:proofErr w:type="spellStart"/>
      <w:r w:rsidRPr="00A95348">
        <w:rPr>
          <w:rFonts w:asciiTheme="majorHAnsi" w:eastAsia="Times New Roman" w:hAnsiTheme="majorHAnsi" w:cstheme="majorHAnsi"/>
          <w:color w:val="000000"/>
          <w:sz w:val="20"/>
          <w:szCs w:val="20"/>
        </w:rPr>
        <w:t>GraphQL</w:t>
      </w:r>
      <w:proofErr w:type="spellEnd"/>
      <w:r w:rsidRPr="00A95348">
        <w:rPr>
          <w:rFonts w:asciiTheme="majorHAnsi" w:eastAsia="Times New Roman" w:hAnsiTheme="majorHAnsi" w:cstheme="majorHAnsi"/>
          <w:color w:val="000000"/>
          <w:sz w:val="20"/>
          <w:szCs w:val="20"/>
        </w:rPr>
        <w:t xml:space="preserve"> APIs optimizing data exchange between front-end and back-end.</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Developed real-time notification systems with AWS SNS and AWS Lambda, significantly improving user interaction and responsiveness within the application.</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Contributed to database design and optimization using MS SQL and Entity Framework, ensuring high data integrity, performance, and scalability for the e-commerce platform.</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Deployed and scaled an e-commerce platform featuring live video streaming, leveraging AWS services such as IVS, Lambda, </w:t>
      </w:r>
      <w:proofErr w:type="spellStart"/>
      <w:r w:rsidRPr="00A95348">
        <w:rPr>
          <w:rFonts w:asciiTheme="majorHAnsi" w:eastAsia="Times New Roman" w:hAnsiTheme="majorHAnsi" w:cstheme="majorHAnsi"/>
          <w:color w:val="000000"/>
          <w:sz w:val="20"/>
          <w:szCs w:val="20"/>
        </w:rPr>
        <w:t>DynamoDB</w:t>
      </w:r>
      <w:proofErr w:type="spellEnd"/>
      <w:r w:rsidRPr="00A95348">
        <w:rPr>
          <w:rFonts w:asciiTheme="majorHAnsi" w:eastAsia="Times New Roman" w:hAnsiTheme="majorHAnsi" w:cstheme="majorHAnsi"/>
          <w:color w:val="000000"/>
          <w:sz w:val="20"/>
          <w:szCs w:val="20"/>
        </w:rPr>
        <w:t xml:space="preserve">, API Gateway, S3, EC2, Amplify, and </w:t>
      </w:r>
      <w:proofErr w:type="spellStart"/>
      <w:r w:rsidRPr="00A95348">
        <w:rPr>
          <w:rFonts w:asciiTheme="majorHAnsi" w:eastAsia="Times New Roman" w:hAnsiTheme="majorHAnsi" w:cstheme="majorHAnsi"/>
          <w:color w:val="000000"/>
          <w:sz w:val="20"/>
          <w:szCs w:val="20"/>
        </w:rPr>
        <w:t>Cognito</w:t>
      </w:r>
      <w:proofErr w:type="spellEnd"/>
      <w:r w:rsidRPr="00A95348">
        <w:rPr>
          <w:rFonts w:asciiTheme="majorHAnsi" w:eastAsia="Times New Roman" w:hAnsiTheme="majorHAnsi" w:cstheme="majorHAnsi"/>
          <w:color w:val="000000"/>
          <w:sz w:val="20"/>
          <w:szCs w:val="20"/>
        </w:rPr>
        <w:t xml:space="preserve"> for enhanced scalability and security.</w:t>
      </w:r>
    </w:p>
    <w:p w:rsidR="00A95348"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Implemented CI/CD pipelines using AWS </w:t>
      </w:r>
      <w:proofErr w:type="spellStart"/>
      <w:r w:rsidRPr="00A95348">
        <w:rPr>
          <w:rFonts w:asciiTheme="majorHAnsi" w:eastAsia="Times New Roman" w:hAnsiTheme="majorHAnsi" w:cstheme="majorHAnsi"/>
          <w:color w:val="000000"/>
          <w:sz w:val="20"/>
          <w:szCs w:val="20"/>
        </w:rPr>
        <w:t>CodePipeline</w:t>
      </w:r>
      <w:proofErr w:type="spellEnd"/>
      <w:r w:rsidRPr="00A95348">
        <w:rPr>
          <w:rFonts w:asciiTheme="majorHAnsi" w:eastAsia="Times New Roman" w:hAnsiTheme="majorHAnsi" w:cstheme="majorHAnsi"/>
          <w:color w:val="000000"/>
          <w:sz w:val="20"/>
          <w:szCs w:val="20"/>
        </w:rPr>
        <w:t>, automating build, test, and deployment processes, which accelerated release cycles and minimized manual errors.</w:t>
      </w:r>
    </w:p>
    <w:p w:rsidR="00EE70DE" w:rsidRPr="00A95348" w:rsidRDefault="00A95348" w:rsidP="00A95348">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Actively participated in Agile/Scrum practices, including sprint planning, daily stand-ups, and retrospectives, ensuring timely delivery of high-quality software and promoting team collaboration.</w:t>
      </w:r>
    </w:p>
    <w:p w:rsidR="00DD13B4" w:rsidRPr="008E5EBB" w:rsidRDefault="00A95348" w:rsidP="00DD13B4">
      <w:pPr>
        <w:spacing w:before="37"/>
        <w:rPr>
          <w:rFonts w:asciiTheme="majorHAnsi" w:eastAsia="Times New Roman" w:hAnsiTheme="majorHAnsi" w:cstheme="majorHAnsi"/>
        </w:rPr>
      </w:pPr>
      <w:r w:rsidRPr="00A95348">
        <w:rPr>
          <w:rFonts w:asciiTheme="majorHAnsi" w:eastAsia="Times New Roman" w:hAnsiTheme="majorHAnsi" w:cstheme="majorHAnsi"/>
          <w:b/>
          <w:color w:val="000000"/>
          <w:sz w:val="20"/>
          <w:szCs w:val="20"/>
          <w:u w:val="single"/>
        </w:rPr>
        <w:t xml:space="preserve">Technical Skills &amp; </w:t>
      </w:r>
      <w:proofErr w:type="spellStart"/>
      <w:r w:rsidRPr="00A95348">
        <w:rPr>
          <w:rFonts w:asciiTheme="majorHAnsi" w:eastAsia="Times New Roman" w:hAnsiTheme="majorHAnsi" w:cstheme="majorHAnsi"/>
          <w:b/>
          <w:color w:val="000000"/>
          <w:sz w:val="20"/>
          <w:szCs w:val="20"/>
          <w:u w:val="single"/>
        </w:rPr>
        <w:t>Technologies</w:t>
      </w:r>
      <w:r w:rsidR="00A4726D">
        <w:rPr>
          <w:rFonts w:asciiTheme="majorHAnsi" w:eastAsia="Times New Roman" w:hAnsiTheme="majorHAnsi" w:cstheme="majorHAnsi"/>
          <w:b/>
          <w:color w:val="000000"/>
          <w:sz w:val="20"/>
          <w:szCs w:val="20"/>
          <w:u w:val="single"/>
        </w:rPr>
        <w:t>:</w:t>
      </w:r>
      <w:r w:rsidRPr="00A95348">
        <w:rPr>
          <w:rFonts w:asciiTheme="majorHAnsi" w:eastAsia="Times New Roman" w:hAnsiTheme="majorHAnsi" w:cstheme="majorHAnsi"/>
          <w:color w:val="000000"/>
          <w:sz w:val="20"/>
          <w:szCs w:val="20"/>
        </w:rPr>
        <w:t>Angular</w:t>
      </w:r>
      <w:proofErr w:type="spellEnd"/>
      <w:r w:rsidRPr="00A95348">
        <w:rPr>
          <w:rFonts w:asciiTheme="majorHAnsi" w:eastAsia="Times New Roman" w:hAnsiTheme="majorHAnsi" w:cstheme="majorHAnsi"/>
          <w:color w:val="000000"/>
          <w:sz w:val="20"/>
          <w:szCs w:val="20"/>
        </w:rPr>
        <w:t xml:space="preserve">, React, React Hooks, Chakra UI, </w:t>
      </w:r>
      <w:proofErr w:type="spellStart"/>
      <w:r w:rsidRPr="00A95348">
        <w:rPr>
          <w:rFonts w:asciiTheme="majorHAnsi" w:eastAsia="Times New Roman" w:hAnsiTheme="majorHAnsi" w:cstheme="majorHAnsi"/>
          <w:color w:val="000000"/>
          <w:sz w:val="20"/>
          <w:szCs w:val="20"/>
        </w:rPr>
        <w:t>Redux</w:t>
      </w:r>
      <w:proofErr w:type="spellEnd"/>
      <w:r w:rsidRPr="00A95348">
        <w:rPr>
          <w:rFonts w:asciiTheme="majorHAnsi" w:eastAsia="Times New Roman" w:hAnsiTheme="majorHAnsi" w:cstheme="majorHAnsi"/>
          <w:color w:val="000000"/>
          <w:sz w:val="20"/>
          <w:szCs w:val="20"/>
        </w:rPr>
        <w:t xml:space="preserve">, JavaScript, </w:t>
      </w:r>
      <w:proofErr w:type="spellStart"/>
      <w:r w:rsidRPr="00A95348">
        <w:rPr>
          <w:rFonts w:asciiTheme="majorHAnsi" w:eastAsia="Times New Roman" w:hAnsiTheme="majorHAnsi" w:cstheme="majorHAnsi"/>
          <w:color w:val="000000"/>
          <w:sz w:val="20"/>
          <w:szCs w:val="20"/>
        </w:rPr>
        <w:t>TypeScript</w:t>
      </w:r>
      <w:proofErr w:type="spellEnd"/>
      <w:r w:rsidRPr="00A95348">
        <w:rPr>
          <w:rFonts w:asciiTheme="majorHAnsi" w:eastAsia="Times New Roman" w:hAnsiTheme="majorHAnsi" w:cstheme="majorHAnsi"/>
          <w:color w:val="000000"/>
          <w:sz w:val="20"/>
          <w:szCs w:val="20"/>
        </w:rPr>
        <w:t>, HTML5, CSS3, SASS</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.NET Core, ASP.NET, Entity Framework, RESTful APIs,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Microsoft Azure (App Service, Blob Storage, Cosmos DB)</w:t>
      </w:r>
      <w:r>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SignalR</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WebSockets</w:t>
      </w:r>
      <w:proofErr w:type="spellEnd"/>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Kafka</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Cypress, Jest, Docker, Kubernetes, Helm</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Agile Scrum, CI/CD, TDD</w:t>
      </w:r>
    </w:p>
    <w:p w:rsidR="005E6929" w:rsidRPr="005E6929" w:rsidRDefault="005E6929" w:rsidP="005E6929">
      <w:pPr>
        <w:pStyle w:val="Heading3"/>
      </w:pPr>
      <w:r w:rsidRPr="005E6929">
        <w:lastRenderedPageBreak/>
        <w:t>Web Developer</w:t>
      </w:r>
    </w:p>
    <w:p w:rsidR="005E6929" w:rsidRPr="005E6929" w:rsidRDefault="005E6929" w:rsidP="005E6929">
      <w:pPr>
        <w:pStyle w:val="Heading4"/>
        <w:spacing w:line="276" w:lineRule="auto"/>
        <w:rPr>
          <w:rFonts w:ascii="Times New Roman" w:hAnsi="Times New Roman" w:cs="Times New Roman"/>
          <w:sz w:val="24"/>
        </w:rPr>
      </w:pPr>
      <w:r>
        <w:rPr>
          <w:rFonts w:ascii="Times New Roman" w:hAnsi="Times New Roman" w:cs="Times New Roman"/>
          <w:sz w:val="24"/>
        </w:rPr>
        <w:t>N-</w:t>
      </w:r>
      <w:proofErr w:type="spellStart"/>
      <w:r>
        <w:rPr>
          <w:rFonts w:ascii="Times New Roman" w:hAnsi="Times New Roman" w:cs="Times New Roman"/>
          <w:sz w:val="24"/>
        </w:rPr>
        <w:t>iX</w:t>
      </w:r>
      <w:proofErr w:type="spellEnd"/>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p>
    <w:p w:rsidR="005E6929" w:rsidRPr="005E6929" w:rsidRDefault="005E6929" w:rsidP="005E6929">
      <w:pPr>
        <w:pStyle w:val="Heading4"/>
        <w:spacing w:line="276" w:lineRule="auto"/>
        <w:rPr>
          <w:bCs/>
          <w:smallCaps/>
        </w:rPr>
      </w:pPr>
      <w:r>
        <w:rPr>
          <w:bCs/>
          <w:smallCaps/>
        </w:rPr>
        <w:t>09</w:t>
      </w:r>
      <w:r w:rsidRPr="005E6929">
        <w:rPr>
          <w:bCs/>
          <w:smallCaps/>
        </w:rPr>
        <w:t>.</w:t>
      </w:r>
      <w:r>
        <w:rPr>
          <w:bCs/>
          <w:smallCaps/>
        </w:rPr>
        <w:t>2015</w:t>
      </w:r>
      <w:r w:rsidRPr="005E6929">
        <w:rPr>
          <w:bCs/>
          <w:smallCaps/>
        </w:rPr>
        <w:t xml:space="preserve"> – </w:t>
      </w:r>
      <w:r>
        <w:rPr>
          <w:bCs/>
          <w:smallCaps/>
        </w:rPr>
        <w:t>02.2018</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Built</w:t>
      </w:r>
      <w:r w:rsidRPr="00A95348">
        <w:rPr>
          <w:rFonts w:asciiTheme="majorHAnsi" w:eastAsia="Times New Roman" w:hAnsiTheme="majorHAnsi" w:cstheme="majorHAnsi"/>
          <w:color w:val="000000"/>
          <w:sz w:val="20"/>
          <w:szCs w:val="20"/>
        </w:rPr>
        <w:t xml:space="preserve"> the development of a high-traffic e-commerce platform utilizing Angular for the front-end and .NET </w:t>
      </w:r>
      <w:r w:rsidR="00916FB0">
        <w:rPr>
          <w:rFonts w:asciiTheme="majorHAnsi" w:eastAsia="Times New Roman" w:hAnsiTheme="majorHAnsi" w:cstheme="majorHAnsi"/>
          <w:color w:val="000000"/>
          <w:sz w:val="20"/>
          <w:szCs w:val="20"/>
        </w:rPr>
        <w:t>MVC, .NET Core</w:t>
      </w:r>
      <w:r w:rsidRPr="00A95348">
        <w:rPr>
          <w:rFonts w:asciiTheme="majorHAnsi" w:eastAsia="Times New Roman" w:hAnsiTheme="majorHAnsi" w:cstheme="majorHAnsi"/>
          <w:color w:val="000000"/>
          <w:sz w:val="20"/>
          <w:szCs w:val="20"/>
        </w:rPr>
        <w:t xml:space="preserve"> for the back-end in a </w:t>
      </w:r>
      <w:r w:rsidR="00916FB0">
        <w:rPr>
          <w:rFonts w:asciiTheme="majorHAnsi" w:eastAsia="Times New Roman" w:hAnsiTheme="majorHAnsi" w:cstheme="majorHAnsi"/>
          <w:color w:val="000000"/>
          <w:sz w:val="20"/>
          <w:szCs w:val="20"/>
        </w:rPr>
        <w:t>TDD</w:t>
      </w:r>
      <w:bookmarkStart w:id="0" w:name="_GoBack"/>
      <w:bookmarkEnd w:id="0"/>
      <w:r w:rsidRPr="00A95348">
        <w:rPr>
          <w:rFonts w:asciiTheme="majorHAnsi" w:eastAsia="Times New Roman" w:hAnsiTheme="majorHAnsi" w:cstheme="majorHAnsi"/>
          <w:color w:val="000000"/>
          <w:sz w:val="20"/>
          <w:szCs w:val="20"/>
        </w:rPr>
        <w:t xml:space="preserve"> environment, achieving a 20% increase in user engagement.</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Integrated multiple third-party APIs, including payment gateways and accounting systems, ensuring seamless integration with external services and improving business functionality.</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Architected and implemented a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 using .NET Core, with AWS SQS for inter-service communication and </w:t>
      </w:r>
      <w:proofErr w:type="spellStart"/>
      <w:r w:rsidRPr="00A95348">
        <w:rPr>
          <w:rFonts w:asciiTheme="majorHAnsi" w:eastAsia="Times New Roman" w:hAnsiTheme="majorHAnsi" w:cstheme="majorHAnsi"/>
          <w:color w:val="000000"/>
          <w:sz w:val="20"/>
          <w:szCs w:val="20"/>
        </w:rPr>
        <w:t>GraphQL</w:t>
      </w:r>
      <w:proofErr w:type="spellEnd"/>
      <w:r w:rsidRPr="00A95348">
        <w:rPr>
          <w:rFonts w:asciiTheme="majorHAnsi" w:eastAsia="Times New Roman" w:hAnsiTheme="majorHAnsi" w:cstheme="majorHAnsi"/>
          <w:color w:val="000000"/>
          <w:sz w:val="20"/>
          <w:szCs w:val="20"/>
        </w:rPr>
        <w:t xml:space="preserve"> for optimized front-end and back-end data exchange.</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Developed a real-time notification system leveraging AWS SNS and Lambda, significantly improving application responsiveness and user engagement.</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Contributed to database design and optimization using MS SQL and Entity Framework, enhancing data integrity, system performance, and scalability for the e-commerce platform.</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Engineered live video streaming for the e-commerce platform using AWS services such as IVS, Lambda, </w:t>
      </w:r>
      <w:proofErr w:type="spellStart"/>
      <w:r w:rsidRPr="00A95348">
        <w:rPr>
          <w:rFonts w:asciiTheme="majorHAnsi" w:eastAsia="Times New Roman" w:hAnsiTheme="majorHAnsi" w:cstheme="majorHAnsi"/>
          <w:color w:val="000000"/>
          <w:sz w:val="20"/>
          <w:szCs w:val="20"/>
        </w:rPr>
        <w:t>DynamoDB</w:t>
      </w:r>
      <w:proofErr w:type="spellEnd"/>
      <w:r w:rsidRPr="00A95348">
        <w:rPr>
          <w:rFonts w:asciiTheme="majorHAnsi" w:eastAsia="Times New Roman" w:hAnsiTheme="majorHAnsi" w:cstheme="majorHAnsi"/>
          <w:color w:val="000000"/>
          <w:sz w:val="20"/>
          <w:szCs w:val="20"/>
        </w:rPr>
        <w:t xml:space="preserve">, API Gateway, S3, EC2, Amplify, and </w:t>
      </w:r>
      <w:proofErr w:type="spellStart"/>
      <w:r w:rsidRPr="00A95348">
        <w:rPr>
          <w:rFonts w:asciiTheme="majorHAnsi" w:eastAsia="Times New Roman" w:hAnsiTheme="majorHAnsi" w:cstheme="majorHAnsi"/>
          <w:color w:val="000000"/>
          <w:sz w:val="20"/>
          <w:szCs w:val="20"/>
        </w:rPr>
        <w:t>Cognito</w:t>
      </w:r>
      <w:proofErr w:type="spellEnd"/>
      <w:r w:rsidRPr="00A95348">
        <w:rPr>
          <w:rFonts w:asciiTheme="majorHAnsi" w:eastAsia="Times New Roman" w:hAnsiTheme="majorHAnsi" w:cstheme="majorHAnsi"/>
          <w:color w:val="000000"/>
          <w:sz w:val="20"/>
          <w:szCs w:val="20"/>
        </w:rPr>
        <w:t>, ensuring scalable and secure media delivery.</w:t>
      </w:r>
    </w:p>
    <w:p w:rsidR="00A95348"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 xml:space="preserve">Established CI/CD pipelines with AWS </w:t>
      </w:r>
      <w:proofErr w:type="spellStart"/>
      <w:r w:rsidRPr="00A95348">
        <w:rPr>
          <w:rFonts w:asciiTheme="majorHAnsi" w:eastAsia="Times New Roman" w:hAnsiTheme="majorHAnsi" w:cstheme="majorHAnsi"/>
          <w:color w:val="000000"/>
          <w:sz w:val="20"/>
          <w:szCs w:val="20"/>
        </w:rPr>
        <w:t>CodePipeline</w:t>
      </w:r>
      <w:proofErr w:type="spellEnd"/>
      <w:r w:rsidRPr="00A95348">
        <w:rPr>
          <w:rFonts w:asciiTheme="majorHAnsi" w:eastAsia="Times New Roman" w:hAnsiTheme="majorHAnsi" w:cstheme="majorHAnsi"/>
          <w:color w:val="000000"/>
          <w:sz w:val="20"/>
          <w:szCs w:val="20"/>
        </w:rPr>
        <w:t>, automating build, test, and deployment processes, improving efficiency and accelerating release cycles.</w:t>
      </w:r>
    </w:p>
    <w:p w:rsidR="005E6929" w:rsidRPr="00A95348" w:rsidRDefault="00A95348" w:rsidP="00A95348">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A95348">
        <w:rPr>
          <w:rFonts w:asciiTheme="majorHAnsi" w:eastAsia="Times New Roman" w:hAnsiTheme="majorHAnsi" w:cstheme="majorHAnsi"/>
          <w:color w:val="000000"/>
          <w:sz w:val="20"/>
          <w:szCs w:val="20"/>
        </w:rPr>
        <w:t>Actively engaged in Agile/Scrum practices, contributing to sprint planning, daily stand-ups, and retrospectives, ensuring timely and high-quality software delivery.</w:t>
      </w:r>
    </w:p>
    <w:p w:rsidR="004904BD" w:rsidRPr="00E93B87" w:rsidRDefault="00A95348" w:rsidP="00A95348">
      <w:pPr>
        <w:spacing w:before="37"/>
        <w:rPr>
          <w:rFonts w:asciiTheme="majorHAnsi" w:eastAsia="Montserrat" w:hAnsiTheme="majorHAnsi" w:cstheme="majorHAnsi"/>
          <w:b/>
          <w:color w:val="1F497D" w:themeColor="text2"/>
          <w:szCs w:val="22"/>
        </w:rPr>
      </w:pPr>
      <w:r w:rsidRPr="00A95348">
        <w:rPr>
          <w:rFonts w:asciiTheme="majorHAnsi" w:eastAsia="Times New Roman" w:hAnsiTheme="majorHAnsi" w:cstheme="majorHAnsi"/>
          <w:b/>
          <w:color w:val="000000"/>
          <w:sz w:val="20"/>
          <w:szCs w:val="20"/>
          <w:u w:val="single"/>
        </w:rPr>
        <w:t>Technical Skills &amp; Technologies</w:t>
      </w:r>
      <w:r w:rsidR="005E6929">
        <w:rPr>
          <w:rFonts w:asciiTheme="majorHAnsi" w:eastAsia="Times New Roman" w:hAnsiTheme="majorHAnsi" w:cstheme="majorHAnsi"/>
          <w:b/>
          <w:color w:val="000000"/>
          <w:sz w:val="20"/>
          <w:szCs w:val="20"/>
          <w:u w:val="single"/>
        </w:rPr>
        <w:t>:</w:t>
      </w:r>
      <w:r w:rsidR="00152A1C">
        <w:rPr>
          <w:rFonts w:asciiTheme="majorHAnsi" w:eastAsia="Times New Roman" w:hAnsiTheme="majorHAnsi" w:cstheme="majorHAnsi"/>
          <w:b/>
          <w:color w:val="000000"/>
          <w:sz w:val="20"/>
          <w:szCs w:val="20"/>
          <w:u w:val="single"/>
        </w:rPr>
        <w:t xml:space="preserve"> </w:t>
      </w:r>
      <w:r w:rsidRPr="00A95348">
        <w:rPr>
          <w:rFonts w:asciiTheme="majorHAnsi" w:eastAsia="Times New Roman" w:hAnsiTheme="majorHAnsi" w:cstheme="majorHAnsi"/>
          <w:color w:val="000000"/>
          <w:sz w:val="20"/>
          <w:szCs w:val="20"/>
        </w:rPr>
        <w:t xml:space="preserve">Angular, React.js, Next.js, </w:t>
      </w:r>
      <w:proofErr w:type="spellStart"/>
      <w:r w:rsidRPr="00A95348">
        <w:rPr>
          <w:rFonts w:asciiTheme="majorHAnsi" w:eastAsia="Times New Roman" w:hAnsiTheme="majorHAnsi" w:cstheme="majorHAnsi"/>
          <w:color w:val="000000"/>
          <w:sz w:val="20"/>
          <w:szCs w:val="20"/>
        </w:rPr>
        <w:t>Redux</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RxJS</w:t>
      </w:r>
      <w:proofErr w:type="spellEnd"/>
      <w:r w:rsidRPr="00A95348">
        <w:rPr>
          <w:rFonts w:asciiTheme="majorHAnsi" w:eastAsia="Times New Roman" w:hAnsiTheme="majorHAnsi" w:cstheme="majorHAnsi"/>
          <w:color w:val="000000"/>
          <w:sz w:val="20"/>
          <w:szCs w:val="20"/>
        </w:rPr>
        <w:t xml:space="preserve">, JavaScript, </w:t>
      </w:r>
      <w:proofErr w:type="spellStart"/>
      <w:r w:rsidRPr="00A95348">
        <w:rPr>
          <w:rFonts w:asciiTheme="majorHAnsi" w:eastAsia="Times New Roman" w:hAnsiTheme="majorHAnsi" w:cstheme="majorHAnsi"/>
          <w:color w:val="000000"/>
          <w:sz w:val="20"/>
          <w:szCs w:val="20"/>
        </w:rPr>
        <w:t>TypeScript</w:t>
      </w:r>
      <w:proofErr w:type="spellEnd"/>
      <w:r w:rsidRPr="00A95348">
        <w:rPr>
          <w:rFonts w:asciiTheme="majorHAnsi" w:eastAsia="Times New Roman" w:hAnsiTheme="majorHAnsi" w:cstheme="majorHAnsi"/>
          <w:color w:val="000000"/>
          <w:sz w:val="20"/>
          <w:szCs w:val="20"/>
        </w:rPr>
        <w:t>, HTML5, CSS3, SASS, SCSS</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.NET Core, ASP.NET Core, </w:t>
      </w:r>
      <w:proofErr w:type="spellStart"/>
      <w:r w:rsidRPr="00A95348">
        <w:rPr>
          <w:rFonts w:asciiTheme="majorHAnsi" w:eastAsia="Times New Roman" w:hAnsiTheme="majorHAnsi" w:cstheme="majorHAnsi"/>
          <w:color w:val="000000"/>
          <w:sz w:val="20"/>
          <w:szCs w:val="20"/>
        </w:rPr>
        <w:t>WebAPI</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GraphQL</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Microservices</w:t>
      </w:r>
      <w:proofErr w:type="spellEnd"/>
      <w:r w:rsidRPr="00A95348">
        <w:rPr>
          <w:rFonts w:asciiTheme="majorHAnsi" w:eastAsia="Times New Roman" w:hAnsiTheme="majorHAnsi" w:cstheme="majorHAnsi"/>
          <w:color w:val="000000"/>
          <w:sz w:val="20"/>
          <w:szCs w:val="20"/>
        </w:rPr>
        <w:t xml:space="preserve"> Architecture</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AWS (SQS, SNS, Lambda, IVS, </w:t>
      </w:r>
      <w:proofErr w:type="spellStart"/>
      <w:r w:rsidRPr="00A95348">
        <w:rPr>
          <w:rFonts w:asciiTheme="majorHAnsi" w:eastAsia="Times New Roman" w:hAnsiTheme="majorHAnsi" w:cstheme="majorHAnsi"/>
          <w:color w:val="000000"/>
          <w:sz w:val="20"/>
          <w:szCs w:val="20"/>
        </w:rPr>
        <w:t>DynamoDB</w:t>
      </w:r>
      <w:proofErr w:type="spellEnd"/>
      <w:r w:rsidRPr="00A95348">
        <w:rPr>
          <w:rFonts w:asciiTheme="majorHAnsi" w:eastAsia="Times New Roman" w:hAnsiTheme="majorHAnsi" w:cstheme="majorHAnsi"/>
          <w:color w:val="000000"/>
          <w:sz w:val="20"/>
          <w:szCs w:val="20"/>
        </w:rPr>
        <w:t xml:space="preserve">, API Gateway, S3, EC2, Amplify, </w:t>
      </w:r>
      <w:proofErr w:type="spellStart"/>
      <w:r w:rsidRPr="00A95348">
        <w:rPr>
          <w:rFonts w:asciiTheme="majorHAnsi" w:eastAsia="Times New Roman" w:hAnsiTheme="majorHAnsi" w:cstheme="majorHAnsi"/>
          <w:color w:val="000000"/>
          <w:sz w:val="20"/>
          <w:szCs w:val="20"/>
        </w:rPr>
        <w:t>Cognito</w:t>
      </w:r>
      <w:proofErr w:type="spellEnd"/>
      <w:r w:rsidRPr="00A95348">
        <w:rPr>
          <w:rFonts w:asciiTheme="majorHAnsi" w:eastAsia="Times New Roman" w:hAnsiTheme="majorHAnsi" w:cstheme="majorHAnsi"/>
          <w:color w:val="000000"/>
          <w:sz w:val="20"/>
          <w:szCs w:val="20"/>
        </w:rPr>
        <w:t>)</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MS SQL, MongoDB, Entity Framework</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AWS SQS, </w:t>
      </w:r>
      <w:proofErr w:type="spellStart"/>
      <w:r w:rsidRPr="00A95348">
        <w:rPr>
          <w:rFonts w:asciiTheme="majorHAnsi" w:eastAsia="Times New Roman" w:hAnsiTheme="majorHAnsi" w:cstheme="majorHAnsi"/>
          <w:color w:val="000000"/>
          <w:sz w:val="20"/>
          <w:szCs w:val="20"/>
        </w:rPr>
        <w:t>WebSockets</w:t>
      </w:r>
      <w:proofErr w:type="spellEnd"/>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Jest, Cypress, Mocha, AWS </w:t>
      </w:r>
      <w:proofErr w:type="spellStart"/>
      <w:r w:rsidRPr="00A95348">
        <w:rPr>
          <w:rFonts w:asciiTheme="majorHAnsi" w:eastAsia="Times New Roman" w:hAnsiTheme="majorHAnsi" w:cstheme="majorHAnsi"/>
          <w:color w:val="000000"/>
          <w:sz w:val="20"/>
          <w:szCs w:val="20"/>
        </w:rPr>
        <w:t>CodePipeline</w:t>
      </w:r>
      <w:proofErr w:type="spellEnd"/>
      <w:r w:rsidRPr="00A95348">
        <w:rPr>
          <w:rFonts w:asciiTheme="majorHAnsi" w:eastAsia="Times New Roman" w:hAnsiTheme="majorHAnsi" w:cstheme="majorHAnsi"/>
          <w:color w:val="000000"/>
          <w:sz w:val="20"/>
          <w:szCs w:val="20"/>
        </w:rPr>
        <w:t xml:space="preserve">, Babel, </w:t>
      </w:r>
      <w:proofErr w:type="spellStart"/>
      <w:r w:rsidRPr="00A95348">
        <w:rPr>
          <w:rFonts w:asciiTheme="majorHAnsi" w:eastAsia="Times New Roman" w:hAnsiTheme="majorHAnsi" w:cstheme="majorHAnsi"/>
          <w:color w:val="000000"/>
          <w:sz w:val="20"/>
          <w:szCs w:val="20"/>
        </w:rPr>
        <w:t>Webpack</w:t>
      </w:r>
      <w:proofErr w:type="spellEnd"/>
      <w:r>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Git</w:t>
      </w:r>
      <w:proofErr w:type="spellEnd"/>
      <w:r w:rsidRPr="00A95348">
        <w:rPr>
          <w:rFonts w:asciiTheme="majorHAnsi" w:eastAsia="Times New Roman" w:hAnsiTheme="majorHAnsi" w:cstheme="majorHAnsi"/>
          <w:color w:val="000000"/>
          <w:sz w:val="20"/>
          <w:szCs w:val="20"/>
        </w:rPr>
        <w:t xml:space="preserve">, </w:t>
      </w:r>
      <w:proofErr w:type="spellStart"/>
      <w:r w:rsidRPr="00A95348">
        <w:rPr>
          <w:rFonts w:asciiTheme="majorHAnsi" w:eastAsia="Times New Roman" w:hAnsiTheme="majorHAnsi" w:cstheme="majorHAnsi"/>
          <w:color w:val="000000"/>
          <w:sz w:val="20"/>
          <w:szCs w:val="20"/>
        </w:rPr>
        <w:t>Git</w:t>
      </w:r>
      <w:proofErr w:type="spellEnd"/>
      <w:r w:rsidRPr="00A95348">
        <w:rPr>
          <w:rFonts w:asciiTheme="majorHAnsi" w:eastAsia="Times New Roman" w:hAnsiTheme="majorHAnsi" w:cstheme="majorHAnsi"/>
          <w:color w:val="000000"/>
          <w:sz w:val="20"/>
          <w:szCs w:val="20"/>
        </w:rPr>
        <w:t xml:space="preserve"> Bash, PowerShell</w:t>
      </w:r>
      <w:r>
        <w:rPr>
          <w:rFonts w:asciiTheme="majorHAnsi" w:eastAsia="Times New Roman" w:hAnsiTheme="majorHAnsi" w:cstheme="majorHAnsi"/>
          <w:color w:val="000000"/>
          <w:sz w:val="20"/>
          <w:szCs w:val="20"/>
        </w:rPr>
        <w:t xml:space="preserve">, </w:t>
      </w:r>
      <w:r w:rsidRPr="00A95348">
        <w:rPr>
          <w:rFonts w:asciiTheme="majorHAnsi" w:eastAsia="Times New Roman" w:hAnsiTheme="majorHAnsi" w:cstheme="majorHAnsi"/>
          <w:color w:val="000000"/>
          <w:sz w:val="20"/>
          <w:szCs w:val="20"/>
        </w:rPr>
        <w:t xml:space="preserve">Test-Driven Development (TDD), </w:t>
      </w:r>
      <w:r>
        <w:rPr>
          <w:rFonts w:asciiTheme="majorHAnsi" w:eastAsia="Times New Roman" w:hAnsiTheme="majorHAnsi" w:cstheme="majorHAnsi"/>
          <w:color w:val="000000"/>
          <w:sz w:val="20"/>
          <w:szCs w:val="20"/>
        </w:rPr>
        <w:t>Agile Scrum, CI/CD</w:t>
      </w:r>
    </w:p>
    <w:p w:rsidR="000E54BA" w:rsidRPr="00E45CD2" w:rsidRDefault="003505D6" w:rsidP="005E6929">
      <w:pPr>
        <w:pStyle w:val="Heading2"/>
        <w:pBdr>
          <w:bottom w:val="single" w:sz="4" w:space="1" w:color="auto"/>
        </w:pBdr>
        <w:jc w:val="center"/>
        <w:rPr>
          <w:lang w:val="es-ES"/>
        </w:rPr>
      </w:pPr>
      <w:r w:rsidRPr="00E45CD2">
        <w:rPr>
          <w:lang w:val="es-ES"/>
        </w:rPr>
        <w:t>EDUCATION</w:t>
      </w:r>
    </w:p>
    <w:p w:rsidR="000E54BA" w:rsidRPr="00F26D5D" w:rsidRDefault="000E54BA">
      <w:pPr>
        <w:spacing w:line="276" w:lineRule="auto"/>
        <w:rPr>
          <w:rFonts w:asciiTheme="majorHAnsi" w:eastAsia="Montserrat" w:hAnsiTheme="majorHAnsi" w:cstheme="majorHAnsi"/>
          <w:sz w:val="10"/>
          <w:szCs w:val="10"/>
          <w:lang w:val="es-ES"/>
        </w:rPr>
      </w:pPr>
    </w:p>
    <w:p w:rsidR="00E50E9A" w:rsidRDefault="00B51D8C" w:rsidP="00E50E9A">
      <w:pPr>
        <w:pStyle w:val="Heading3"/>
        <w:rPr>
          <w:smallCaps/>
          <w:sz w:val="22"/>
          <w:lang w:val="es-ES"/>
        </w:rPr>
      </w:pPr>
      <w:r w:rsidRPr="0023102F">
        <w:rPr>
          <w:lang w:val="es-ES"/>
        </w:rPr>
        <w:t>Universidad Católica de Pereira</w:t>
      </w:r>
      <w:r w:rsidR="003505D6" w:rsidRPr="00F26D5D">
        <w:rPr>
          <w:smallCaps/>
          <w:sz w:val="22"/>
          <w:lang w:val="es-ES"/>
        </w:rPr>
        <w:tab/>
      </w:r>
    </w:p>
    <w:p w:rsidR="000E54BA" w:rsidRPr="00152A1C" w:rsidRDefault="00E50E9A" w:rsidP="00E50E9A">
      <w:pPr>
        <w:pStyle w:val="Heading4"/>
        <w:spacing w:line="276" w:lineRule="auto"/>
        <w:rPr>
          <w:rFonts w:ascii="Times New Roman" w:hAnsi="Times New Roman" w:cs="Times New Roman"/>
          <w:sz w:val="22"/>
          <w:lang w:val="es-ES"/>
        </w:rPr>
      </w:pPr>
      <w:r w:rsidRPr="00152A1C">
        <w:rPr>
          <w:rFonts w:ascii="Times New Roman" w:hAnsi="Times New Roman" w:cs="Times New Roman"/>
          <w:bCs/>
          <w:sz w:val="22"/>
          <w:lang w:val="es-ES"/>
        </w:rPr>
        <w:t>04.2011</w:t>
      </w:r>
      <w:r w:rsidR="003505D6" w:rsidRPr="00152A1C">
        <w:rPr>
          <w:rFonts w:ascii="Times New Roman" w:hAnsi="Times New Roman" w:cs="Times New Roman"/>
          <w:bCs/>
          <w:sz w:val="22"/>
          <w:lang w:val="es-ES"/>
        </w:rPr>
        <w:t xml:space="preserve"> </w:t>
      </w:r>
      <w:r w:rsidR="00B51D8C" w:rsidRPr="00152A1C">
        <w:rPr>
          <w:rFonts w:ascii="Times New Roman" w:hAnsi="Times New Roman" w:cs="Times New Roman"/>
          <w:sz w:val="22"/>
          <w:lang w:val="es-ES"/>
        </w:rPr>
        <w:t>–</w:t>
      </w:r>
      <w:r w:rsidR="003505D6" w:rsidRPr="00152A1C">
        <w:rPr>
          <w:rFonts w:ascii="Times New Roman" w:hAnsi="Times New Roman" w:cs="Times New Roman"/>
          <w:sz w:val="22"/>
          <w:lang w:val="es-ES"/>
        </w:rPr>
        <w:t xml:space="preserve"> </w:t>
      </w:r>
      <w:r w:rsidR="00B51D8C" w:rsidRPr="00152A1C">
        <w:rPr>
          <w:rFonts w:ascii="Times New Roman" w:hAnsi="Times New Roman" w:cs="Times New Roman"/>
          <w:sz w:val="22"/>
          <w:lang w:val="es-ES"/>
        </w:rPr>
        <w:t>09.2</w:t>
      </w:r>
      <w:r w:rsidR="003505D6" w:rsidRPr="00152A1C">
        <w:rPr>
          <w:rFonts w:ascii="Times New Roman" w:hAnsi="Times New Roman" w:cs="Times New Roman"/>
          <w:sz w:val="22"/>
          <w:lang w:val="es-ES"/>
        </w:rPr>
        <w:t>01</w:t>
      </w:r>
      <w:r w:rsidRPr="00152A1C">
        <w:rPr>
          <w:rFonts w:ascii="Times New Roman" w:hAnsi="Times New Roman" w:cs="Times New Roman"/>
          <w:sz w:val="22"/>
          <w:lang w:val="es-ES"/>
        </w:rPr>
        <w:t>5</w:t>
      </w:r>
    </w:p>
    <w:p w:rsidR="00CD6993" w:rsidRDefault="003505D6" w:rsidP="00A95348">
      <w:pPr>
        <w:pStyle w:val="Heading4"/>
        <w:spacing w:line="276" w:lineRule="auto"/>
        <w:rPr>
          <w:rFonts w:asciiTheme="majorHAnsi" w:eastAsia="Montserrat" w:hAnsiTheme="majorHAnsi" w:cstheme="majorHAnsi"/>
          <w:b w:val="0"/>
          <w:color w:val="1F497D" w:themeColor="text2"/>
          <w:sz w:val="20"/>
          <w:szCs w:val="20"/>
          <w:lang w:val="es-ES"/>
        </w:rPr>
      </w:pPr>
      <w:proofErr w:type="spellStart"/>
      <w:r w:rsidRPr="00152A1C">
        <w:rPr>
          <w:rFonts w:ascii="Times New Roman" w:hAnsi="Times New Roman" w:cs="Times New Roman"/>
          <w:sz w:val="24"/>
          <w:lang w:val="es-ES"/>
        </w:rPr>
        <w:t>Bachelor</w:t>
      </w:r>
      <w:proofErr w:type="spellEnd"/>
      <w:r w:rsidRPr="00152A1C">
        <w:rPr>
          <w:rFonts w:ascii="Times New Roman" w:hAnsi="Times New Roman" w:cs="Times New Roman"/>
          <w:sz w:val="24"/>
          <w:lang w:val="es-ES"/>
        </w:rPr>
        <w:t xml:space="preserve"> of </w:t>
      </w:r>
      <w:proofErr w:type="spellStart"/>
      <w:r w:rsidR="00B51D8C" w:rsidRPr="00152A1C">
        <w:rPr>
          <w:rFonts w:ascii="Times New Roman" w:hAnsi="Times New Roman" w:cs="Times New Roman"/>
          <w:sz w:val="24"/>
          <w:lang w:val="es-ES"/>
        </w:rPr>
        <w:t>Computer</w:t>
      </w:r>
      <w:proofErr w:type="spellEnd"/>
      <w:r w:rsidR="00B51D8C" w:rsidRPr="00152A1C">
        <w:rPr>
          <w:rFonts w:ascii="Times New Roman" w:hAnsi="Times New Roman" w:cs="Times New Roman"/>
          <w:sz w:val="24"/>
          <w:lang w:val="es-ES"/>
        </w:rPr>
        <w:t xml:space="preserve"> </w:t>
      </w:r>
      <w:proofErr w:type="spellStart"/>
      <w:r w:rsidRPr="00152A1C">
        <w:rPr>
          <w:rFonts w:ascii="Times New Roman" w:hAnsi="Times New Roman" w:cs="Times New Roman"/>
          <w:sz w:val="24"/>
          <w:lang w:val="es-ES"/>
        </w:rPr>
        <w:t>Science</w:t>
      </w:r>
      <w:proofErr w:type="spellEnd"/>
    </w:p>
    <w:p w:rsidR="009C3B4B" w:rsidRDefault="009C3B4B" w:rsidP="005E6929">
      <w:pPr>
        <w:pStyle w:val="Heading2"/>
        <w:pBdr>
          <w:bottom w:val="single" w:sz="4" w:space="1" w:color="auto"/>
        </w:pBdr>
        <w:jc w:val="center"/>
      </w:pPr>
      <w:r w:rsidRPr="0042539A">
        <w:t>SKILLS</w:t>
      </w:r>
    </w:p>
    <w:p w:rsidR="00E50E9A" w:rsidRPr="00E50E9A" w:rsidRDefault="00E50E9A" w:rsidP="00E50E9A"/>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BA5025" w:rsidRPr="00BA5025" w:rsidTr="00E62D59">
        <w:trPr>
          <w:trHeight w:val="324"/>
        </w:trPr>
        <w:tc>
          <w:tcPr>
            <w:tcW w:w="1851" w:type="dxa"/>
          </w:tcPr>
          <w:p w:rsidR="00536278" w:rsidRPr="00BA5025" w:rsidRDefault="00536278" w:rsidP="00536278">
            <w:pPr>
              <w:pStyle w:val="TableParagraph"/>
              <w:spacing w:line="203" w:lineRule="exact"/>
              <w:ind w:left="50" w:firstLine="0"/>
              <w:rPr>
                <w:b/>
                <w:color w:val="000000" w:themeColor="text1"/>
                <w:sz w:val="20"/>
              </w:rPr>
            </w:pPr>
            <w:r w:rsidRPr="00BA5025">
              <w:rPr>
                <w:b/>
                <w:color w:val="000000" w:themeColor="text1"/>
                <w:spacing w:val="-2"/>
                <w:sz w:val="20"/>
              </w:rPr>
              <w:t>Languages:</w:t>
            </w:r>
          </w:p>
        </w:tc>
        <w:tc>
          <w:tcPr>
            <w:tcW w:w="7634" w:type="dxa"/>
          </w:tcPr>
          <w:p w:rsidR="00536278" w:rsidRPr="00BA5025" w:rsidRDefault="00536278" w:rsidP="00536278">
            <w:pPr>
              <w:pStyle w:val="TableParagraph"/>
              <w:spacing w:line="203" w:lineRule="exact"/>
              <w:ind w:left="358" w:firstLine="0"/>
              <w:rPr>
                <w:color w:val="000000" w:themeColor="text1"/>
                <w:sz w:val="20"/>
              </w:rPr>
            </w:pPr>
            <w:r w:rsidRPr="00BA5025">
              <w:rPr>
                <w:color w:val="000000" w:themeColor="text1"/>
                <w:sz w:val="20"/>
              </w:rPr>
              <w:t>JavaScript(ES6),</w:t>
            </w:r>
            <w:r w:rsidRPr="00BA5025">
              <w:rPr>
                <w:color w:val="000000" w:themeColor="text1"/>
                <w:spacing w:val="-8"/>
                <w:sz w:val="20"/>
              </w:rPr>
              <w:t xml:space="preserve"> </w:t>
            </w:r>
            <w:r w:rsidRPr="00BA5025">
              <w:rPr>
                <w:color w:val="000000" w:themeColor="text1"/>
                <w:sz w:val="20"/>
              </w:rPr>
              <w:t>Typescript,</w:t>
            </w:r>
            <w:r w:rsidRPr="00BA5025">
              <w:rPr>
                <w:color w:val="000000" w:themeColor="text1"/>
                <w:spacing w:val="-7"/>
                <w:sz w:val="20"/>
              </w:rPr>
              <w:t xml:space="preserve"> </w:t>
            </w:r>
            <w:r w:rsidRPr="00BA5025">
              <w:rPr>
                <w:color w:val="000000" w:themeColor="text1"/>
                <w:sz w:val="20"/>
              </w:rPr>
              <w:t>C++,</w:t>
            </w:r>
            <w:r w:rsidRPr="00BA5025">
              <w:rPr>
                <w:color w:val="000000" w:themeColor="text1"/>
                <w:spacing w:val="-3"/>
                <w:sz w:val="20"/>
              </w:rPr>
              <w:t xml:space="preserve"> </w:t>
            </w:r>
            <w:r w:rsidRPr="00BA5025">
              <w:rPr>
                <w:color w:val="000000" w:themeColor="text1"/>
                <w:sz w:val="20"/>
              </w:rPr>
              <w:t>HTML5,</w:t>
            </w:r>
            <w:r w:rsidRPr="00BA5025">
              <w:rPr>
                <w:color w:val="000000" w:themeColor="text1"/>
                <w:spacing w:val="-7"/>
                <w:sz w:val="20"/>
              </w:rPr>
              <w:t xml:space="preserve"> </w:t>
            </w:r>
            <w:r w:rsidRPr="00BA5025">
              <w:rPr>
                <w:color w:val="000000" w:themeColor="text1"/>
                <w:spacing w:val="-5"/>
                <w:sz w:val="20"/>
              </w:rPr>
              <w:t>CSS3, PHP, Tailwind CSS</w:t>
            </w:r>
          </w:p>
        </w:tc>
      </w:tr>
      <w:tr w:rsidR="00BA5025" w:rsidRPr="00BA5025" w:rsidTr="00E62D59">
        <w:trPr>
          <w:trHeight w:val="726"/>
        </w:trPr>
        <w:tc>
          <w:tcPr>
            <w:tcW w:w="1851" w:type="dxa"/>
          </w:tcPr>
          <w:p w:rsidR="00536278" w:rsidRPr="00BA5025" w:rsidRDefault="00536278" w:rsidP="00536278">
            <w:pPr>
              <w:pStyle w:val="TableParagraph"/>
              <w:spacing w:before="84" w:line="276" w:lineRule="auto"/>
              <w:ind w:left="50" w:right="347" w:firstLine="0"/>
              <w:rPr>
                <w:b/>
                <w:color w:val="000000" w:themeColor="text1"/>
                <w:sz w:val="20"/>
              </w:rPr>
            </w:pPr>
            <w:r w:rsidRPr="00BA5025">
              <w:rPr>
                <w:b/>
                <w:color w:val="000000" w:themeColor="text1"/>
                <w:spacing w:val="-2"/>
                <w:sz w:val="20"/>
              </w:rPr>
              <w:t>Frameworks</w:t>
            </w:r>
            <w:r w:rsidRPr="00BA5025">
              <w:rPr>
                <w:b/>
                <w:color w:val="000000" w:themeColor="text1"/>
                <w:sz w:val="20"/>
              </w:rPr>
              <w:t xml:space="preserve"> and Libraries</w:t>
            </w:r>
            <w:r w:rsidRPr="00BA5025">
              <w:rPr>
                <w:b/>
                <w:color w:val="000000" w:themeColor="text1"/>
                <w:spacing w:val="-2"/>
                <w:sz w:val="20"/>
              </w:rPr>
              <w:t>:</w:t>
            </w:r>
          </w:p>
        </w:tc>
        <w:tc>
          <w:tcPr>
            <w:tcW w:w="7634" w:type="dxa"/>
          </w:tcPr>
          <w:p w:rsidR="00536278" w:rsidRPr="00BA5025" w:rsidRDefault="00BA5025" w:rsidP="00536278">
            <w:pPr>
              <w:pStyle w:val="TableParagraph"/>
              <w:spacing w:before="84" w:line="276" w:lineRule="auto"/>
              <w:ind w:left="358" w:firstLine="0"/>
              <w:rPr>
                <w:color w:val="000000" w:themeColor="text1"/>
                <w:sz w:val="20"/>
              </w:rPr>
            </w:pPr>
            <w:r w:rsidRPr="00BA5025">
              <w:rPr>
                <w:color w:val="000000" w:themeColor="text1"/>
                <w:sz w:val="20"/>
              </w:rPr>
              <w:t xml:space="preserve">Angular, React.js, Next.js, Storybook, Material UI, Ant Design, Chakra UI, Angular Material, </w:t>
            </w:r>
            <w:proofErr w:type="spellStart"/>
            <w:r w:rsidRPr="00BA5025">
              <w:rPr>
                <w:color w:val="000000" w:themeColor="text1"/>
                <w:sz w:val="20"/>
              </w:rPr>
              <w:t>RxJS</w:t>
            </w:r>
            <w:proofErr w:type="spellEnd"/>
            <w:r w:rsidRPr="00BA5025">
              <w:rPr>
                <w:color w:val="000000" w:themeColor="text1"/>
                <w:sz w:val="20"/>
              </w:rPr>
              <w:t xml:space="preserve">, React-Admin, .NET Core, .NET MVC, REST API, </w:t>
            </w:r>
            <w:proofErr w:type="spellStart"/>
            <w:r w:rsidRPr="00BA5025">
              <w:rPr>
                <w:color w:val="000000" w:themeColor="text1"/>
                <w:sz w:val="20"/>
              </w:rPr>
              <w:t>GraphQL</w:t>
            </w:r>
            <w:proofErr w:type="spellEnd"/>
            <w:r w:rsidRPr="00BA5025">
              <w:rPr>
                <w:color w:val="000000" w:themeColor="text1"/>
                <w:sz w:val="20"/>
              </w:rPr>
              <w:t xml:space="preserve">, </w:t>
            </w:r>
            <w:proofErr w:type="spellStart"/>
            <w:r w:rsidRPr="00BA5025">
              <w:rPr>
                <w:color w:val="000000" w:themeColor="text1"/>
                <w:sz w:val="20"/>
              </w:rPr>
              <w:t>RabbitMQ</w:t>
            </w:r>
            <w:proofErr w:type="spellEnd"/>
            <w:r w:rsidRPr="00BA5025">
              <w:rPr>
                <w:color w:val="000000" w:themeColor="text1"/>
                <w:sz w:val="20"/>
              </w:rPr>
              <w:t>, Kafka</w:t>
            </w:r>
          </w:p>
        </w:tc>
      </w:tr>
      <w:tr w:rsidR="00BA5025" w:rsidRPr="00BA5025" w:rsidTr="00E62D59">
        <w:trPr>
          <w:trHeight w:val="445"/>
        </w:trPr>
        <w:tc>
          <w:tcPr>
            <w:tcW w:w="1851" w:type="dxa"/>
          </w:tcPr>
          <w:p w:rsidR="00536278" w:rsidRPr="00BA5025" w:rsidRDefault="00536278" w:rsidP="00536278">
            <w:pPr>
              <w:pStyle w:val="TableParagraph"/>
              <w:spacing w:before="80"/>
              <w:ind w:left="50" w:firstLine="0"/>
              <w:rPr>
                <w:b/>
                <w:color w:val="000000" w:themeColor="text1"/>
                <w:sz w:val="20"/>
              </w:rPr>
            </w:pPr>
            <w:r w:rsidRPr="00BA5025">
              <w:rPr>
                <w:b/>
                <w:color w:val="000000" w:themeColor="text1"/>
                <w:spacing w:val="-2"/>
                <w:sz w:val="20"/>
              </w:rPr>
              <w:t>Database Management System:</w:t>
            </w:r>
          </w:p>
        </w:tc>
        <w:tc>
          <w:tcPr>
            <w:tcW w:w="7634" w:type="dxa"/>
          </w:tcPr>
          <w:p w:rsidR="00536278" w:rsidRPr="00BA5025" w:rsidRDefault="00536278" w:rsidP="00536278">
            <w:pPr>
              <w:pStyle w:val="TableParagraph"/>
              <w:spacing w:before="80"/>
              <w:ind w:left="358" w:firstLine="0"/>
              <w:rPr>
                <w:color w:val="000000" w:themeColor="text1"/>
                <w:sz w:val="20"/>
              </w:rPr>
            </w:pPr>
            <w:r w:rsidRPr="00BA5025">
              <w:rPr>
                <w:color w:val="000000" w:themeColor="text1"/>
                <w:sz w:val="20"/>
              </w:rPr>
              <w:t>Firebase,</w:t>
            </w:r>
            <w:r w:rsidRPr="00BA5025">
              <w:rPr>
                <w:color w:val="000000" w:themeColor="text1"/>
                <w:spacing w:val="-7"/>
                <w:sz w:val="20"/>
              </w:rPr>
              <w:t xml:space="preserve"> </w:t>
            </w:r>
            <w:r w:rsidRPr="00BA5025">
              <w:rPr>
                <w:color w:val="000000" w:themeColor="text1"/>
                <w:sz w:val="20"/>
              </w:rPr>
              <w:t>MongoDB,</w:t>
            </w:r>
            <w:r w:rsidRPr="00BA5025">
              <w:rPr>
                <w:color w:val="000000" w:themeColor="text1"/>
                <w:spacing w:val="-7"/>
                <w:sz w:val="20"/>
              </w:rPr>
              <w:t xml:space="preserve"> </w:t>
            </w:r>
            <w:r w:rsidRPr="00BA5025">
              <w:rPr>
                <w:color w:val="000000" w:themeColor="text1"/>
                <w:sz w:val="20"/>
              </w:rPr>
              <w:t>AWS</w:t>
            </w:r>
            <w:r w:rsidRPr="00BA5025">
              <w:rPr>
                <w:color w:val="000000" w:themeColor="text1"/>
                <w:spacing w:val="-5"/>
                <w:sz w:val="20"/>
              </w:rPr>
              <w:t xml:space="preserve"> </w:t>
            </w:r>
            <w:r w:rsidRPr="00BA5025">
              <w:rPr>
                <w:color w:val="000000" w:themeColor="text1"/>
                <w:sz w:val="20"/>
              </w:rPr>
              <w:t>DynamoDB,</w:t>
            </w:r>
            <w:r w:rsidRPr="00BA5025">
              <w:rPr>
                <w:color w:val="000000" w:themeColor="text1"/>
                <w:spacing w:val="-7"/>
                <w:sz w:val="20"/>
              </w:rPr>
              <w:t xml:space="preserve"> </w:t>
            </w:r>
            <w:r w:rsidRPr="00BA5025">
              <w:rPr>
                <w:color w:val="000000" w:themeColor="text1"/>
                <w:sz w:val="20"/>
              </w:rPr>
              <w:t>MySQL,</w:t>
            </w:r>
            <w:r w:rsidRPr="00BA5025">
              <w:rPr>
                <w:color w:val="000000" w:themeColor="text1"/>
                <w:spacing w:val="-7"/>
                <w:sz w:val="20"/>
              </w:rPr>
              <w:t xml:space="preserve"> </w:t>
            </w:r>
            <w:r w:rsidRPr="00BA5025">
              <w:rPr>
                <w:color w:val="000000" w:themeColor="text1"/>
                <w:sz w:val="20"/>
              </w:rPr>
              <w:t>PostgreSQL,</w:t>
            </w:r>
            <w:r w:rsidRPr="00BA5025">
              <w:rPr>
                <w:color w:val="000000" w:themeColor="text1"/>
                <w:spacing w:val="-5"/>
                <w:sz w:val="20"/>
              </w:rPr>
              <w:t xml:space="preserve"> </w:t>
            </w:r>
            <w:r w:rsidRPr="00BA5025">
              <w:rPr>
                <w:color w:val="000000" w:themeColor="text1"/>
                <w:sz w:val="20"/>
              </w:rPr>
              <w:t>Azure</w:t>
            </w:r>
            <w:r w:rsidRPr="00BA5025">
              <w:rPr>
                <w:color w:val="000000" w:themeColor="text1"/>
                <w:spacing w:val="-8"/>
                <w:sz w:val="20"/>
              </w:rPr>
              <w:t xml:space="preserve"> </w:t>
            </w:r>
            <w:r w:rsidRPr="00BA5025">
              <w:rPr>
                <w:color w:val="000000" w:themeColor="text1"/>
                <w:sz w:val="20"/>
              </w:rPr>
              <w:t>SQL</w:t>
            </w:r>
            <w:r w:rsidRPr="00BA5025">
              <w:rPr>
                <w:color w:val="000000" w:themeColor="text1"/>
                <w:spacing w:val="-7"/>
                <w:sz w:val="20"/>
              </w:rPr>
              <w:t xml:space="preserve"> </w:t>
            </w:r>
            <w:r w:rsidRPr="00BA5025">
              <w:rPr>
                <w:color w:val="000000" w:themeColor="text1"/>
                <w:spacing w:val="-2"/>
                <w:sz w:val="20"/>
              </w:rPr>
              <w:t>Database</w:t>
            </w:r>
          </w:p>
        </w:tc>
      </w:tr>
      <w:tr w:rsidR="00BA5025" w:rsidRPr="00BA5025" w:rsidTr="00E62D59">
        <w:trPr>
          <w:trHeight w:val="725"/>
        </w:trPr>
        <w:tc>
          <w:tcPr>
            <w:tcW w:w="1851" w:type="dxa"/>
          </w:tcPr>
          <w:p w:rsidR="00536278" w:rsidRPr="00BA5025" w:rsidRDefault="00536278" w:rsidP="00536278">
            <w:pPr>
              <w:pStyle w:val="TableParagraph"/>
              <w:spacing w:before="83"/>
              <w:ind w:left="50" w:firstLine="0"/>
              <w:rPr>
                <w:b/>
                <w:color w:val="000000" w:themeColor="text1"/>
                <w:sz w:val="20"/>
              </w:rPr>
            </w:pPr>
            <w:r w:rsidRPr="00BA5025">
              <w:rPr>
                <w:b/>
                <w:color w:val="000000" w:themeColor="text1"/>
                <w:sz w:val="20"/>
              </w:rPr>
              <w:t>IDEs</w:t>
            </w:r>
            <w:r w:rsidRPr="00BA5025">
              <w:rPr>
                <w:b/>
                <w:color w:val="000000" w:themeColor="text1"/>
                <w:spacing w:val="-5"/>
                <w:sz w:val="20"/>
              </w:rPr>
              <w:t xml:space="preserve"> </w:t>
            </w:r>
            <w:r w:rsidRPr="00BA5025">
              <w:rPr>
                <w:b/>
                <w:color w:val="000000" w:themeColor="text1"/>
                <w:sz w:val="20"/>
              </w:rPr>
              <w:t>and</w:t>
            </w:r>
            <w:r w:rsidRPr="00BA5025">
              <w:rPr>
                <w:b/>
                <w:color w:val="000000" w:themeColor="text1"/>
                <w:spacing w:val="-4"/>
                <w:sz w:val="20"/>
              </w:rPr>
              <w:t xml:space="preserve"> </w:t>
            </w:r>
            <w:r w:rsidRPr="00BA5025">
              <w:rPr>
                <w:b/>
                <w:color w:val="000000" w:themeColor="text1"/>
                <w:spacing w:val="-2"/>
                <w:sz w:val="20"/>
              </w:rPr>
              <w:t>Tools:</w:t>
            </w:r>
          </w:p>
        </w:tc>
        <w:tc>
          <w:tcPr>
            <w:tcW w:w="7634" w:type="dxa"/>
          </w:tcPr>
          <w:p w:rsidR="00536278" w:rsidRPr="00BA5025" w:rsidRDefault="00536278" w:rsidP="00AE1059">
            <w:pPr>
              <w:pStyle w:val="TableParagraph"/>
              <w:spacing w:before="83" w:line="276" w:lineRule="auto"/>
              <w:ind w:left="358" w:firstLine="0"/>
              <w:rPr>
                <w:color w:val="000000" w:themeColor="text1"/>
                <w:sz w:val="20"/>
              </w:rPr>
            </w:pPr>
            <w:r w:rsidRPr="00BA5025">
              <w:rPr>
                <w:color w:val="000000" w:themeColor="text1"/>
                <w:sz w:val="20"/>
              </w:rPr>
              <w:t xml:space="preserve">Visual Studio Code, Figma,  Terraform, Docker, Kubernetes, Jenkins, Cypress, Jest, Jasmine, </w:t>
            </w:r>
            <w:proofErr w:type="spellStart"/>
            <w:r w:rsidRPr="00BA5025">
              <w:rPr>
                <w:color w:val="000000" w:themeColor="text1"/>
                <w:sz w:val="20"/>
              </w:rPr>
              <w:t>NgRx</w:t>
            </w:r>
            <w:proofErr w:type="spellEnd"/>
            <w:r w:rsidRPr="00BA5025">
              <w:rPr>
                <w:color w:val="000000" w:themeColor="text1"/>
                <w:sz w:val="20"/>
              </w:rPr>
              <w:t xml:space="preserve">, </w:t>
            </w:r>
            <w:proofErr w:type="spellStart"/>
            <w:r w:rsidRPr="00BA5025">
              <w:rPr>
                <w:color w:val="000000" w:themeColor="text1"/>
                <w:sz w:val="20"/>
              </w:rPr>
              <w:t>DevTools</w:t>
            </w:r>
            <w:proofErr w:type="spellEnd"/>
            <w:r w:rsidRPr="00BA5025">
              <w:rPr>
                <w:color w:val="000000" w:themeColor="text1"/>
                <w:sz w:val="20"/>
              </w:rPr>
              <w:t xml:space="preserve">, Babel, </w:t>
            </w:r>
            <w:proofErr w:type="spellStart"/>
            <w:r w:rsidRPr="00BA5025">
              <w:rPr>
                <w:color w:val="000000" w:themeColor="text1"/>
                <w:sz w:val="20"/>
              </w:rPr>
              <w:t>Webpack</w:t>
            </w:r>
            <w:proofErr w:type="spellEnd"/>
            <w:r w:rsidRPr="00BA5025">
              <w:rPr>
                <w:color w:val="000000" w:themeColor="text1"/>
                <w:sz w:val="20"/>
              </w:rPr>
              <w:t xml:space="preserve">, Storybook, Azure DevOps, IIS, </w:t>
            </w:r>
            <w:proofErr w:type="spellStart"/>
            <w:r w:rsidRPr="00BA5025">
              <w:rPr>
                <w:color w:val="000000" w:themeColor="text1"/>
                <w:sz w:val="20"/>
              </w:rPr>
              <w:t>Git</w:t>
            </w:r>
            <w:proofErr w:type="spellEnd"/>
            <w:r w:rsidRPr="00BA5025">
              <w:rPr>
                <w:color w:val="000000" w:themeColor="text1"/>
                <w:sz w:val="20"/>
              </w:rPr>
              <w:t xml:space="preserve"> Bash, PowerShell</w:t>
            </w:r>
          </w:p>
        </w:tc>
      </w:tr>
      <w:tr w:rsidR="00BA5025" w:rsidRPr="00BA5025" w:rsidTr="00635C02">
        <w:trPr>
          <w:trHeight w:val="378"/>
        </w:trPr>
        <w:tc>
          <w:tcPr>
            <w:tcW w:w="1851" w:type="dxa"/>
          </w:tcPr>
          <w:p w:rsidR="00536278" w:rsidRPr="00BA5025" w:rsidRDefault="00536278" w:rsidP="00536278">
            <w:pPr>
              <w:pStyle w:val="TableParagraph"/>
              <w:spacing w:before="83"/>
              <w:ind w:left="50" w:firstLine="0"/>
              <w:rPr>
                <w:b/>
                <w:color w:val="000000" w:themeColor="text1"/>
                <w:sz w:val="20"/>
              </w:rPr>
            </w:pPr>
            <w:r w:rsidRPr="00BA5025">
              <w:rPr>
                <w:b/>
                <w:color w:val="000000" w:themeColor="text1"/>
                <w:sz w:val="20"/>
              </w:rPr>
              <w:t>Cloud Services</w:t>
            </w:r>
            <w:r w:rsidRPr="00BA5025">
              <w:rPr>
                <w:b/>
                <w:color w:val="000000" w:themeColor="text1"/>
                <w:spacing w:val="-2"/>
                <w:sz w:val="20"/>
              </w:rPr>
              <w:t>:</w:t>
            </w:r>
          </w:p>
        </w:tc>
        <w:tc>
          <w:tcPr>
            <w:tcW w:w="7634" w:type="dxa"/>
          </w:tcPr>
          <w:p w:rsidR="00536278" w:rsidRPr="00BA5025" w:rsidRDefault="00536278" w:rsidP="00536278">
            <w:pPr>
              <w:pStyle w:val="TableParagraph"/>
              <w:spacing w:before="83" w:line="276" w:lineRule="auto"/>
              <w:ind w:left="358" w:firstLine="0"/>
              <w:rPr>
                <w:color w:val="000000" w:themeColor="text1"/>
                <w:sz w:val="20"/>
              </w:rPr>
            </w:pPr>
            <w:r w:rsidRPr="00BA5025">
              <w:rPr>
                <w:color w:val="000000" w:themeColor="text1"/>
                <w:sz w:val="20"/>
              </w:rPr>
              <w:t>AWS Cloud Services, Microsoft Azure, Google Cloud Computing (GCP)</w:t>
            </w:r>
          </w:p>
        </w:tc>
      </w:tr>
      <w:tr w:rsidR="00BA5025" w:rsidRPr="00BA5025" w:rsidTr="00E62D59">
        <w:trPr>
          <w:trHeight w:val="601"/>
        </w:trPr>
        <w:tc>
          <w:tcPr>
            <w:tcW w:w="1851" w:type="dxa"/>
          </w:tcPr>
          <w:p w:rsidR="00536278" w:rsidRPr="00BA5025" w:rsidRDefault="00536278" w:rsidP="00536278">
            <w:pPr>
              <w:pStyle w:val="TableParagraph"/>
              <w:spacing w:before="80"/>
              <w:ind w:left="50" w:firstLine="0"/>
              <w:rPr>
                <w:b/>
                <w:color w:val="000000" w:themeColor="text1"/>
                <w:sz w:val="20"/>
              </w:rPr>
            </w:pPr>
            <w:r w:rsidRPr="00BA5025">
              <w:rPr>
                <w:b/>
                <w:color w:val="000000" w:themeColor="text1"/>
                <w:sz w:val="20"/>
              </w:rPr>
              <w:t>Other</w:t>
            </w:r>
            <w:r w:rsidRPr="00BA5025">
              <w:rPr>
                <w:b/>
                <w:color w:val="000000" w:themeColor="text1"/>
                <w:spacing w:val="-4"/>
                <w:sz w:val="20"/>
              </w:rPr>
              <w:t xml:space="preserve"> </w:t>
            </w:r>
            <w:r w:rsidRPr="00BA5025">
              <w:rPr>
                <w:b/>
                <w:color w:val="000000" w:themeColor="text1"/>
                <w:spacing w:val="-2"/>
                <w:sz w:val="20"/>
              </w:rPr>
              <w:t>skills:</w:t>
            </w:r>
          </w:p>
        </w:tc>
        <w:tc>
          <w:tcPr>
            <w:tcW w:w="7634" w:type="dxa"/>
          </w:tcPr>
          <w:p w:rsidR="00536278" w:rsidRPr="00BA5025" w:rsidRDefault="00536278" w:rsidP="00536278">
            <w:pPr>
              <w:pStyle w:val="TableParagraph"/>
              <w:spacing w:before="21" w:line="280" w:lineRule="atLeast"/>
              <w:ind w:left="358" w:firstLine="0"/>
              <w:rPr>
                <w:color w:val="000000" w:themeColor="text1"/>
                <w:sz w:val="20"/>
              </w:rPr>
            </w:pPr>
            <w:r w:rsidRPr="00BA5025">
              <w:rPr>
                <w:color w:val="000000" w:themeColor="text1"/>
                <w:sz w:val="20"/>
              </w:rPr>
              <w:t>Problem Solving, Full Stack Development, Critical Thinking, Leadership, Algorithm Design, Team-Oriented, SOLID, Agile (Scrum), Microservices, Test-Driven Development (TDD), Diagnosing, Business Analysts</w:t>
            </w:r>
          </w:p>
        </w:tc>
      </w:tr>
    </w:tbl>
    <w:p w:rsidR="000E54BA" w:rsidRPr="00F26D5D" w:rsidRDefault="009C3B4B" w:rsidP="00E50E9A">
      <w:pPr>
        <w:pBdr>
          <w:bottom w:val="single" w:sz="4" w:space="1" w:color="000000"/>
        </w:pBdr>
        <w:spacing w:line="276" w:lineRule="auto"/>
        <w:rPr>
          <w:rFonts w:asciiTheme="majorHAnsi" w:eastAsia="Montserrat" w:hAnsiTheme="majorHAnsi" w:cstheme="majorHAnsi"/>
          <w:color w:val="404040" w:themeColor="text1" w:themeTint="BF"/>
          <w:sz w:val="20"/>
          <w:szCs w:val="20"/>
        </w:rPr>
      </w:pPr>
      <w:r w:rsidRPr="00F26D5D">
        <w:rPr>
          <w:rFonts w:asciiTheme="majorHAnsi" w:eastAsia="Montserrat" w:hAnsiTheme="majorHAnsi" w:cstheme="majorHAnsi"/>
          <w:b/>
          <w:color w:val="1F497D" w:themeColor="text2"/>
          <w:sz w:val="22"/>
          <w:szCs w:val="22"/>
        </w:rPr>
        <w:t xml:space="preserve"> </w:t>
      </w: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panose1 w:val="00000500000000000000"/>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A21004"/>
    <w:multiLevelType w:val="hybridMultilevel"/>
    <w:tmpl w:val="20A6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812A06"/>
    <w:multiLevelType w:val="hybridMultilevel"/>
    <w:tmpl w:val="D7A8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465F80"/>
    <w:multiLevelType w:val="hybridMultilevel"/>
    <w:tmpl w:val="A16C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CB16FC"/>
    <w:multiLevelType w:val="hybridMultilevel"/>
    <w:tmpl w:val="1A48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0"/>
  </w:num>
  <w:num w:numId="5">
    <w:abstractNumId w:val="4"/>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1A2F"/>
    <w:rsid w:val="000E54BA"/>
    <w:rsid w:val="000F0EB8"/>
    <w:rsid w:val="000F7BB1"/>
    <w:rsid w:val="0010150A"/>
    <w:rsid w:val="00103F2C"/>
    <w:rsid w:val="00114125"/>
    <w:rsid w:val="001261EA"/>
    <w:rsid w:val="00130D7C"/>
    <w:rsid w:val="00137DBD"/>
    <w:rsid w:val="00137EF7"/>
    <w:rsid w:val="00146EBF"/>
    <w:rsid w:val="00152A1C"/>
    <w:rsid w:val="0015443A"/>
    <w:rsid w:val="00161ADE"/>
    <w:rsid w:val="00172A27"/>
    <w:rsid w:val="001D4223"/>
    <w:rsid w:val="001F5C31"/>
    <w:rsid w:val="001F615F"/>
    <w:rsid w:val="001F68B7"/>
    <w:rsid w:val="00201864"/>
    <w:rsid w:val="00202ED0"/>
    <w:rsid w:val="002044A4"/>
    <w:rsid w:val="0022054D"/>
    <w:rsid w:val="0023102F"/>
    <w:rsid w:val="00267622"/>
    <w:rsid w:val="002706C4"/>
    <w:rsid w:val="0027206F"/>
    <w:rsid w:val="002765B7"/>
    <w:rsid w:val="00283245"/>
    <w:rsid w:val="002B5F14"/>
    <w:rsid w:val="002C5B21"/>
    <w:rsid w:val="002F7EF9"/>
    <w:rsid w:val="00302C4B"/>
    <w:rsid w:val="00306000"/>
    <w:rsid w:val="003118F5"/>
    <w:rsid w:val="00316259"/>
    <w:rsid w:val="00317EBD"/>
    <w:rsid w:val="00320BE5"/>
    <w:rsid w:val="00322EC4"/>
    <w:rsid w:val="00326C78"/>
    <w:rsid w:val="00337E56"/>
    <w:rsid w:val="00342591"/>
    <w:rsid w:val="003456CA"/>
    <w:rsid w:val="003505D6"/>
    <w:rsid w:val="00350873"/>
    <w:rsid w:val="0035091C"/>
    <w:rsid w:val="00367E3F"/>
    <w:rsid w:val="003945E2"/>
    <w:rsid w:val="003A27B7"/>
    <w:rsid w:val="003C39B8"/>
    <w:rsid w:val="003F77F1"/>
    <w:rsid w:val="0042539A"/>
    <w:rsid w:val="00442305"/>
    <w:rsid w:val="004436C0"/>
    <w:rsid w:val="00453D43"/>
    <w:rsid w:val="004904BD"/>
    <w:rsid w:val="004C2F40"/>
    <w:rsid w:val="004E1DAB"/>
    <w:rsid w:val="00536278"/>
    <w:rsid w:val="0058571A"/>
    <w:rsid w:val="00596BF0"/>
    <w:rsid w:val="005B2A6F"/>
    <w:rsid w:val="005D456D"/>
    <w:rsid w:val="005E6929"/>
    <w:rsid w:val="00603F40"/>
    <w:rsid w:val="00626916"/>
    <w:rsid w:val="00635C02"/>
    <w:rsid w:val="00670BD4"/>
    <w:rsid w:val="006B1A97"/>
    <w:rsid w:val="006B6539"/>
    <w:rsid w:val="006C5D8A"/>
    <w:rsid w:val="006D0FDF"/>
    <w:rsid w:val="006D6733"/>
    <w:rsid w:val="006D7514"/>
    <w:rsid w:val="006F1320"/>
    <w:rsid w:val="00700717"/>
    <w:rsid w:val="00711565"/>
    <w:rsid w:val="00711AEB"/>
    <w:rsid w:val="00732CAA"/>
    <w:rsid w:val="007508E5"/>
    <w:rsid w:val="00765C5A"/>
    <w:rsid w:val="00774F23"/>
    <w:rsid w:val="007B6A3A"/>
    <w:rsid w:val="007C6151"/>
    <w:rsid w:val="007E629E"/>
    <w:rsid w:val="007F5465"/>
    <w:rsid w:val="00800DE0"/>
    <w:rsid w:val="00802E7E"/>
    <w:rsid w:val="00811F31"/>
    <w:rsid w:val="00822557"/>
    <w:rsid w:val="00827445"/>
    <w:rsid w:val="00835542"/>
    <w:rsid w:val="0084253C"/>
    <w:rsid w:val="00854111"/>
    <w:rsid w:val="0088110E"/>
    <w:rsid w:val="008A632E"/>
    <w:rsid w:val="008C727F"/>
    <w:rsid w:val="008D1A76"/>
    <w:rsid w:val="008E4835"/>
    <w:rsid w:val="008E5EBB"/>
    <w:rsid w:val="00916FB0"/>
    <w:rsid w:val="00933C84"/>
    <w:rsid w:val="00940F26"/>
    <w:rsid w:val="00954A49"/>
    <w:rsid w:val="009625B4"/>
    <w:rsid w:val="0096269F"/>
    <w:rsid w:val="009B4A5C"/>
    <w:rsid w:val="009C3B4B"/>
    <w:rsid w:val="009E48E3"/>
    <w:rsid w:val="009F0561"/>
    <w:rsid w:val="009F54CD"/>
    <w:rsid w:val="00A03C46"/>
    <w:rsid w:val="00A222F9"/>
    <w:rsid w:val="00A4726D"/>
    <w:rsid w:val="00A53C3D"/>
    <w:rsid w:val="00A53F9C"/>
    <w:rsid w:val="00A56075"/>
    <w:rsid w:val="00A679B0"/>
    <w:rsid w:val="00A75E34"/>
    <w:rsid w:val="00A95348"/>
    <w:rsid w:val="00AA5B88"/>
    <w:rsid w:val="00AC58F1"/>
    <w:rsid w:val="00AC5B76"/>
    <w:rsid w:val="00AD0D67"/>
    <w:rsid w:val="00AE1059"/>
    <w:rsid w:val="00AE4E92"/>
    <w:rsid w:val="00AF4419"/>
    <w:rsid w:val="00B048BA"/>
    <w:rsid w:val="00B23A3A"/>
    <w:rsid w:val="00B3674F"/>
    <w:rsid w:val="00B44618"/>
    <w:rsid w:val="00B51D8C"/>
    <w:rsid w:val="00B67198"/>
    <w:rsid w:val="00B70549"/>
    <w:rsid w:val="00B75DD0"/>
    <w:rsid w:val="00BA01A2"/>
    <w:rsid w:val="00BA074E"/>
    <w:rsid w:val="00BA5025"/>
    <w:rsid w:val="00C44720"/>
    <w:rsid w:val="00C50991"/>
    <w:rsid w:val="00C52F1B"/>
    <w:rsid w:val="00C532AB"/>
    <w:rsid w:val="00C53E56"/>
    <w:rsid w:val="00C707DE"/>
    <w:rsid w:val="00C737D9"/>
    <w:rsid w:val="00C746D3"/>
    <w:rsid w:val="00CA1406"/>
    <w:rsid w:val="00CB577A"/>
    <w:rsid w:val="00CD6993"/>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50E9A"/>
    <w:rsid w:val="00E74FC0"/>
    <w:rsid w:val="00E93B87"/>
    <w:rsid w:val="00EA740F"/>
    <w:rsid w:val="00ED43C9"/>
    <w:rsid w:val="00EE70DE"/>
    <w:rsid w:val="00EF31CF"/>
    <w:rsid w:val="00F232A1"/>
    <w:rsid w:val="00F26D5D"/>
    <w:rsid w:val="00F27315"/>
    <w:rsid w:val="00F30BB5"/>
    <w:rsid w:val="00F35454"/>
    <w:rsid w:val="00F408CF"/>
    <w:rsid w:val="00F478C6"/>
    <w:rsid w:val="00F543B0"/>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EE14"/>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19011839">
      <w:bodyDiv w:val="1"/>
      <w:marLeft w:val="0"/>
      <w:marRight w:val="0"/>
      <w:marTop w:val="0"/>
      <w:marBottom w:val="0"/>
      <w:divBdr>
        <w:top w:val="none" w:sz="0" w:space="0" w:color="auto"/>
        <w:left w:val="none" w:sz="0" w:space="0" w:color="auto"/>
        <w:bottom w:val="none" w:sz="0" w:space="0" w:color="auto"/>
        <w:right w:val="none" w:sz="0" w:space="0" w:color="auto"/>
      </w:divBdr>
      <w:divsChild>
        <w:div w:id="1670408096">
          <w:marLeft w:val="0"/>
          <w:marRight w:val="0"/>
          <w:marTop w:val="0"/>
          <w:marBottom w:val="0"/>
          <w:divBdr>
            <w:top w:val="none" w:sz="0" w:space="0" w:color="auto"/>
            <w:left w:val="none" w:sz="0" w:space="0" w:color="auto"/>
            <w:bottom w:val="none" w:sz="0" w:space="0" w:color="auto"/>
            <w:right w:val="none" w:sz="0" w:space="0" w:color="auto"/>
          </w:divBdr>
        </w:div>
      </w:divsChild>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659121541">
      <w:bodyDiv w:val="1"/>
      <w:marLeft w:val="0"/>
      <w:marRight w:val="0"/>
      <w:marTop w:val="0"/>
      <w:marBottom w:val="0"/>
      <w:divBdr>
        <w:top w:val="none" w:sz="0" w:space="0" w:color="auto"/>
        <w:left w:val="none" w:sz="0" w:space="0" w:color="auto"/>
        <w:bottom w:val="none" w:sz="0" w:space="0" w:color="auto"/>
        <w:right w:val="none" w:sz="0" w:space="0" w:color="auto"/>
      </w:divBdr>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070736742">
      <w:bodyDiv w:val="1"/>
      <w:marLeft w:val="0"/>
      <w:marRight w:val="0"/>
      <w:marTop w:val="0"/>
      <w:marBottom w:val="0"/>
      <w:divBdr>
        <w:top w:val="none" w:sz="0" w:space="0" w:color="auto"/>
        <w:left w:val="none" w:sz="0" w:space="0" w:color="auto"/>
        <w:bottom w:val="none" w:sz="0" w:space="0" w:color="auto"/>
        <w:right w:val="none" w:sz="0" w:space="0" w:color="auto"/>
      </w:divBdr>
    </w:div>
    <w:div w:id="1087115032">
      <w:bodyDiv w:val="1"/>
      <w:marLeft w:val="0"/>
      <w:marRight w:val="0"/>
      <w:marTop w:val="0"/>
      <w:marBottom w:val="0"/>
      <w:divBdr>
        <w:top w:val="none" w:sz="0" w:space="0" w:color="auto"/>
        <w:left w:val="none" w:sz="0" w:space="0" w:color="auto"/>
        <w:bottom w:val="none" w:sz="0" w:space="0" w:color="auto"/>
        <w:right w:val="none" w:sz="0" w:space="0" w:color="auto"/>
      </w:divBdr>
    </w:div>
    <w:div w:id="1088310232">
      <w:bodyDiv w:val="1"/>
      <w:marLeft w:val="0"/>
      <w:marRight w:val="0"/>
      <w:marTop w:val="0"/>
      <w:marBottom w:val="0"/>
      <w:divBdr>
        <w:top w:val="none" w:sz="0" w:space="0" w:color="auto"/>
        <w:left w:val="none" w:sz="0" w:space="0" w:color="auto"/>
        <w:bottom w:val="none" w:sz="0" w:space="0" w:color="auto"/>
        <w:right w:val="none" w:sz="0" w:space="0" w:color="auto"/>
      </w:divBdr>
    </w:div>
    <w:div w:id="1127049074">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488089312">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757363273">
      <w:bodyDiv w:val="1"/>
      <w:marLeft w:val="0"/>
      <w:marRight w:val="0"/>
      <w:marTop w:val="0"/>
      <w:marBottom w:val="0"/>
      <w:divBdr>
        <w:top w:val="none" w:sz="0" w:space="0" w:color="auto"/>
        <w:left w:val="none" w:sz="0" w:space="0" w:color="auto"/>
        <w:bottom w:val="none" w:sz="0" w:space="0" w:color="auto"/>
        <w:right w:val="none" w:sz="0" w:space="0" w:color="auto"/>
      </w:divBdr>
      <w:divsChild>
        <w:div w:id="329913942">
          <w:marLeft w:val="0"/>
          <w:marRight w:val="0"/>
          <w:marTop w:val="0"/>
          <w:marBottom w:val="0"/>
          <w:divBdr>
            <w:top w:val="none" w:sz="0" w:space="0" w:color="auto"/>
            <w:left w:val="none" w:sz="0" w:space="0" w:color="auto"/>
            <w:bottom w:val="none" w:sz="0" w:space="0" w:color="auto"/>
            <w:right w:val="none" w:sz="0" w:space="0" w:color="auto"/>
          </w:divBdr>
        </w:div>
      </w:divsChild>
    </w:div>
    <w:div w:id="1763447668">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david-leandro-calvo-salaz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vidcalvope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DF4B6-9ABC-4D76-8B6F-35B67E2D3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3</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26</cp:revision>
  <cp:lastPrinted>2025-08-24T14:23:00Z</cp:lastPrinted>
  <dcterms:created xsi:type="dcterms:W3CDTF">2025-07-11T17:31:00Z</dcterms:created>
  <dcterms:modified xsi:type="dcterms:W3CDTF">2025-08-24T14:25:00Z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