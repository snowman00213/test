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B94EDF" w:rsidRPr="00B94EDF" w:rsidRDefault="00B94EDF" w:rsidP="00B94EDF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extensive experience in developing scalable and high-performance web applications, I possess deep expertise in both front-end and back-end technologies. On the front-end, I specialize in 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Next.js, while building robust, scalable back-end solutions using Python (Django, Flask). I have a strong background in designing distributed systems and containerized </w:t>
      </w:r>
      <w:proofErr w:type="spellStart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 and scalability across services. My commitment to delivering high-quality software is reflected in my consistent adoption of Agile/Scrum methodologies, with a particular emphasis on CI/CD pipelines and continuous delivery practices.</w:t>
      </w:r>
    </w:p>
    <w:p w:rsidR="000F7BB1" w:rsidRPr="000F7BB1" w:rsidRDefault="00B94EDF" w:rsidP="00B94EDF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>I thrive in collaborative environments, working closely with cross-functional teams and stakeholders to transform complex business requirements into efficient, practical solutions. My leadership experience includes mentoring junior developers, conducting thorough code reviews, and establishing a culture of best practices, maintaining high standards of code quality and fostering continuous improvement. Passionate about innovation, I am dedicated to driving team performance and contributing to the evolution of software development processes.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stakeholders to gather and refine requirements, ensuring seamless integration of user-centric solutions that align with business objectives.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responsive, dynamic user interfaces with 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React and </w:t>
      </w:r>
      <w:proofErr w:type="spellStart"/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NextJS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cross-platform compatibility and optimized user experiences across devices.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Python (Flask/Django), applying best practices for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cloud platforms like AWS and Azure for streamlined operations.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 time.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an auto-save functionality, ensuring data persistence and easy recovery, improving user experience and reducing data loss risks.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enhancing customer interaction and support services.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and maintained a comprehensive CI/CD pipeline using Azure DevOps, integrating unit testing (e.g.,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PyTest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a collaborative development culture and ensuring timely delivery of high-quality software.</w:t>
      </w:r>
    </w:p>
    <w:p w:rsidR="009F0561" w:rsidRPr="00E91A4C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conducted regular code reviews, and fostered a culture of continuous learning, knowledge sharing, and technical excellence within the development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r w:rsidR="001F17D6">
        <w:t>React, Next</w:t>
      </w:r>
      <w:r w:rsidR="00875475">
        <w:t xml:space="preserve">, Material UI, JavaScript, </w:t>
      </w:r>
      <w:proofErr w:type="spellStart"/>
      <w:r w:rsidR="00875475">
        <w:t>TypeScript</w:t>
      </w:r>
      <w:proofErr w:type="spellEnd"/>
      <w:r w:rsidR="00875475">
        <w:t xml:space="preserve">, HTML5, CSS3, Python, Flask, Django, RESTful APIs, </w:t>
      </w:r>
      <w:proofErr w:type="spellStart"/>
      <w:r w:rsidR="00875475">
        <w:t>Microservices</w:t>
      </w:r>
      <w:proofErr w:type="spellEnd"/>
      <w:r w:rsidR="00875475">
        <w:t xml:space="preserve"> Architecture, Azure (App Service, Media Services, Cloud Storage), AWS, </w:t>
      </w:r>
      <w:proofErr w:type="spellStart"/>
      <w:r w:rsidR="00875475">
        <w:t>RabbitMQ</w:t>
      </w:r>
      <w:proofErr w:type="spellEnd"/>
      <w:r w:rsidR="00875475">
        <w:t xml:space="preserve">, </w:t>
      </w:r>
      <w:proofErr w:type="spellStart"/>
      <w:r w:rsidR="00875475">
        <w:t>WebSockets</w:t>
      </w:r>
      <w:proofErr w:type="spellEnd"/>
      <w:r w:rsidR="00875475">
        <w:t xml:space="preserve">, </w:t>
      </w:r>
      <w:proofErr w:type="spellStart"/>
      <w:r w:rsidR="00875475">
        <w:t>PyTest</w:t>
      </w:r>
      <w:proofErr w:type="spellEnd"/>
      <w:r w:rsidR="00875475">
        <w:t xml:space="preserve">, Cypress, Azure DevOps, Jenkins, Machine Learning, Deep Learning, Natural Language Processing (NLP), </w:t>
      </w:r>
      <w:proofErr w:type="spellStart"/>
      <w:r w:rsidR="00875475">
        <w:t>Git</w:t>
      </w:r>
      <w:proofErr w:type="spellEnd"/>
      <w:r w:rsidR="00875475">
        <w:t xml:space="preserve">, </w:t>
      </w:r>
      <w:proofErr w:type="spellStart"/>
      <w:r w:rsidR="00875475">
        <w:t>Git</w:t>
      </w:r>
      <w:proofErr w:type="spellEnd"/>
      <w:r w:rsidR="00875475">
        <w:t xml:space="preserve"> Bash, PowerShell, Agile Scrum, Code Reviews, TDD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08.2020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08.2022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a scalable web application using 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React and Next</w:t>
      </w: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Python (Flask/Django) for the back-end, achieving a 30% increase in user engagement by optimizing both the UI and backend performance.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Took part in</w:t>
      </w: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the complete software development lifecycle, collaborating with stakeholders to define requirements, design solutions, and deploy features within an </w:t>
      </w:r>
      <w:proofErr w:type="gram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framework.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components to efficiently manage application lifecycle events, ensuring system stability and an enhanced user experience.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backend performance by refining database interactions, utilizing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(for Flask) or Django ORM to reduce server load, ensure faster query execution, and improve application responsiveness.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third-party platform integration for document management, improving internal communication and team productivity.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consistent performance across modern browsers and devices.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Added real-time communication capabilities via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third-party APIs such as Stripe, Google Maps,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enriching functionality and extending application capabilities.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scalability, security, and high availability.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Docker and orchestrated deployments using Kubernetes and Helm, streamlining deployment processes and enhancing scalability.</w:t>
      </w:r>
    </w:p>
    <w:p w:rsidR="00B70549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practices, ensuring high-quality code and seamless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r w:rsidR="001F17D6">
        <w:t>React &amp; Next</w:t>
      </w:r>
      <w:r w:rsidR="00875475">
        <w:t xml:space="preserve">, Material UI, Chakra UI, JavaScript, </w:t>
      </w:r>
      <w:proofErr w:type="spellStart"/>
      <w:r w:rsidR="00875475">
        <w:t>TypeScript</w:t>
      </w:r>
      <w:proofErr w:type="spellEnd"/>
      <w:r w:rsidR="00875475">
        <w:t xml:space="preserve">, HTML5, CSS3, SASS, Python (Flask, Django), </w:t>
      </w:r>
      <w:proofErr w:type="spellStart"/>
      <w:r w:rsidR="00875475">
        <w:t>SQLAlchemy</w:t>
      </w:r>
      <w:proofErr w:type="spellEnd"/>
      <w:r w:rsidR="00875475">
        <w:t xml:space="preserve">, Django ORM, RESTful APIs, </w:t>
      </w:r>
      <w:proofErr w:type="spellStart"/>
      <w:r w:rsidR="00875475">
        <w:t>Microservices</w:t>
      </w:r>
      <w:proofErr w:type="spellEnd"/>
      <w:r w:rsidR="00875475">
        <w:t xml:space="preserve"> Architecture, Microsoft Azure (App Service, Blob Storage, Cosmos DB), </w:t>
      </w:r>
      <w:proofErr w:type="spellStart"/>
      <w:r w:rsidR="00875475">
        <w:t>WebSockets</w:t>
      </w:r>
      <w:proofErr w:type="spellEnd"/>
      <w:r w:rsidR="00875475">
        <w:t xml:space="preserve">, Stripe API, Google Maps API, </w:t>
      </w:r>
      <w:proofErr w:type="spellStart"/>
      <w:r w:rsidR="00875475">
        <w:t>Twilio</w:t>
      </w:r>
      <w:proofErr w:type="spellEnd"/>
      <w:r w:rsidR="00875475">
        <w:t xml:space="preserve"> API, Docker, Kubernetes, Helm, Cypress, Jest, </w:t>
      </w:r>
      <w:proofErr w:type="spellStart"/>
      <w:r w:rsidR="00875475">
        <w:t>Git</w:t>
      </w:r>
      <w:proofErr w:type="spellEnd"/>
      <w:r w:rsidR="00875475">
        <w:t xml:space="preserve">, </w:t>
      </w:r>
      <w:proofErr w:type="spellStart"/>
      <w:r w:rsidR="00875475">
        <w:t>Git</w:t>
      </w:r>
      <w:proofErr w:type="spellEnd"/>
      <w:r w:rsidR="00875475">
        <w:t xml:space="preserve"> Bash, PowerShell, CI/CD, TDD, Agile Scrum,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high-traffic e-commerce platform using 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React &amp; Next</w:t>
      </w: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Python (Flask/Django) for the back-end, incorporating Test-Driven Development (TDD) practices, resulting in a 20% increase in user engagement.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platform functionality.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Python (Flask/Django), with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with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AWS SNS, significantly improving user interaction and application responsiveness.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data integrity, high performance, and scalability.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an e-commerce platform featuring live video streaming, leveraging AWS services such as IVS, Lambda,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enhanced scalability and security.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 and accelerating release cycles.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bookmarkStart w:id="0" w:name="_GoBack"/>
      <w:bookmarkEnd w:id="0"/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React, Next</w:t>
      </w:r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Python (Flask, Django), PostgreSQL,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AWS</w:t>
      </w:r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 high-traffic e-commerce platform utilizing 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Python (Flask/Django) for the back-end in a TDD environment, achieving a 20% increase in user engagement.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platform functionality.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Python (Flask/Django), with AWS SQS for inter-service communication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front-end and back-end.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real-time notification systems leveraging AWS SNS and Lambda, significantly improving application responsiveness and user engagement.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enhancing data integrity, performance, and scalability for the e-commerce platform.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for the e-commerce platform using AWS services such as IVS, Lambda,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accelerating release cycles and minimizing manual errors.</w:t>
      </w:r>
    </w:p>
    <w:p w:rsidR="005E6929" w:rsidRPr="00A95348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engaged in Agile/Scrum practices, contributing to sprint planning, daily stand-ups, and retrospectives, ensuring timely delivery of high-quality software and promoting team collaboration.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SCSS, Python (Flask, Django), PostgreSQL,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</w:t>
      </w:r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ices</w:t>
      </w:r>
      <w:proofErr w:type="spellEnd"/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1F17D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1F17D6" w:rsidP="001F17D6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React</w:t>
            </w:r>
            <w:r w:rsidR="00BA5025" w:rsidRPr="00BA5025">
              <w:rPr>
                <w:color w:val="000000" w:themeColor="text1"/>
                <w:sz w:val="20"/>
              </w:rPr>
              <w:t>, React.js, Next.js, Storybook, Material UI, Ant Design, Cha</w:t>
            </w:r>
            <w:r w:rsidR="00875475">
              <w:rPr>
                <w:color w:val="000000" w:themeColor="text1"/>
                <w:sz w:val="20"/>
              </w:rPr>
              <w:t xml:space="preserve">kra UI, </w:t>
            </w:r>
            <w:proofErr w:type="spellStart"/>
            <w:r>
              <w:rPr>
                <w:color w:val="000000" w:themeColor="text1"/>
                <w:sz w:val="20"/>
              </w:rPr>
              <w:t>Redux</w:t>
            </w:r>
            <w:proofErr w:type="spellEnd"/>
            <w:r>
              <w:rPr>
                <w:color w:val="000000" w:themeColor="text1"/>
                <w:sz w:val="20"/>
              </w:rPr>
              <w:t xml:space="preserve"> 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BA5025" w:rsidRPr="00BA5025">
              <w:rPr>
                <w:color w:val="000000" w:themeColor="text1"/>
                <w:sz w:val="20"/>
              </w:rPr>
              <w:t>React-Admin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Python (Flask, Django)</w:t>
            </w:r>
            <w:r w:rsidR="00BA5025" w:rsidRPr="00BA5025">
              <w:rPr>
                <w:color w:val="000000" w:themeColor="text1"/>
                <w:sz w:val="20"/>
              </w:rPr>
              <w:t xml:space="preserve">, REST API,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1F17D6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Visual Studio Code, Figma,  Terraform, Docker, Kubernetes, J</w:t>
            </w:r>
            <w:r w:rsidR="001F17D6">
              <w:rPr>
                <w:color w:val="000000" w:themeColor="text1"/>
                <w:sz w:val="20"/>
              </w:rPr>
              <w:t>enkins, Cypress, Jest, Jasmine</w:t>
            </w:r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D4223"/>
    <w:rsid w:val="001F17D6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7462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6B455-190C-4EF1-A687-88E0EC55B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3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31</cp:revision>
  <cp:lastPrinted>2025-08-24T14:23:00Z</cp:lastPrinted>
  <dcterms:created xsi:type="dcterms:W3CDTF">2025-07-11T17:31:00Z</dcterms:created>
  <dcterms:modified xsi:type="dcterms:W3CDTF">2025-08-24T15:46:00Z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