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6E3BC" w:themeColor="accent3" w:themeTint="66"/>
  <w:body>
    <w:p w:rsidR="00302C4B" w:rsidRDefault="00302C4B">
      <w:pPr>
        <w:spacing w:line="276" w:lineRule="auto"/>
        <w:jc w:val="center"/>
        <w:rPr>
          <w:rFonts w:asciiTheme="majorHAnsi" w:hAnsiTheme="majorHAnsi" w:cstheme="majorHAnsi"/>
          <w:b/>
          <w:color w:val="1F497D" w:themeColor="text2"/>
          <w:sz w:val="36"/>
        </w:rPr>
      </w:pPr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David Leandro </w:t>
      </w:r>
      <w:proofErr w:type="spellStart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>Calvo</w:t>
      </w:r>
      <w:proofErr w:type="spellEnd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 Salazar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302C4B" w:rsidRDefault="00A56075" w:rsidP="005E692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  <w:lang w:val="es-ES"/>
        </w:rPr>
      </w:pPr>
      <w:r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+57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06000" w:rsidRP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3017861606</w:t>
      </w:r>
      <w:r w:rsid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6" w:history="1">
        <w:r w:rsidR="00316259" w:rsidRPr="001F7942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davidcalvopei@gmail.com</w:t>
        </w:r>
      </w:hyperlink>
      <w:r w:rsidR="00316259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7" w:history="1">
        <w:r w:rsidR="00302C4B" w:rsidRPr="00302C4B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LinkedIn</w:t>
        </w:r>
      </w:hyperlink>
      <w:r w:rsidR="00302C4B">
        <w:rPr>
          <w:lang w:val="es-ES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Pereira, </w:t>
      </w:r>
      <w:r w:rsidR="00AC58F1" w:rsidRP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Risaralda</w:t>
      </w:r>
      <w:r w:rsid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,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Colombia</w:t>
      </w:r>
    </w:p>
    <w:p w:rsidR="000E54BA" w:rsidRPr="00302C4B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:rsidR="000E54BA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:rsidR="00AC58F1" w:rsidRPr="005E6929" w:rsidRDefault="00AC58F1" w:rsidP="005E6929">
      <w:pPr>
        <w:pStyle w:val="Heading2"/>
        <w:jc w:val="center"/>
      </w:pPr>
      <w:r w:rsidRPr="005E6929">
        <w:t>SUMMARY</w:t>
      </w:r>
    </w:p>
    <w:p w:rsidR="00BE6915" w:rsidRPr="00BE6915" w:rsidRDefault="00BE6915" w:rsidP="00BE6915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With over 10 years of hands-on experience in building scalable, high-performance web applications, I bring deep expertise in both front-end and back-end development. My core strengths lie in modern JavaScript frameworks such as </w:t>
      </w:r>
      <w:proofErr w:type="spellStart"/>
      <w:r w:rsidR="003D265E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3D265E">
        <w:rPr>
          <w:rFonts w:asciiTheme="majorHAnsi" w:eastAsia="Times New Roman" w:hAnsiTheme="majorHAnsi" w:cstheme="majorHAnsi"/>
          <w:color w:val="000000"/>
          <w:sz w:val="20"/>
          <w:szCs w:val="20"/>
        </w:rPr>
        <w:t>Vuex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, an</w:t>
      </w:r>
      <w:r w:rsidR="003D265E">
        <w:rPr>
          <w:rFonts w:asciiTheme="majorHAnsi" w:eastAsia="Times New Roman" w:hAnsiTheme="majorHAnsi" w:cstheme="majorHAnsi"/>
          <w:color w:val="000000"/>
          <w:sz w:val="20"/>
          <w:szCs w:val="20"/>
        </w:rPr>
        <w:t>d React</w:t>
      </w: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.js for front-end development, alongside robust back-end solutions built with Java Spring Boot, Spring Data JPA,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 have extensive experience in designing distributed systems and containerized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Kubernetes, ensuring scalability, performance, and seamless integration across services. I am committed to delivering quality software through consistent adoption of Agile/Scrum practices and a strong focus on continuous delivery and CI/CD pipelines.</w:t>
      </w:r>
    </w:p>
    <w:p w:rsidR="000F7BB1" w:rsidRPr="000F7BB1" w:rsidRDefault="00BE6915" w:rsidP="00BE6915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Adept at transforming complex requirements into actionable solutions, I thrive in collaborative environments, working closely with cross-functional teams and stakeholders to ensure timely and successful project delivery. I also have a proven track record of leading development efforts, mentoring junior developers, and conducting thorough code reviews to maintain high standards of code quality.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Passionate about fostering a culture of clean, maintainable, and scalable code, I am dedicated to improving team performance, driving innovation, and continuously enhancing the development process.</w:t>
      </w:r>
    </w:p>
    <w:p w:rsidR="006C5D8A" w:rsidRPr="00F26D5D" w:rsidRDefault="006C5D8A" w:rsidP="00267622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AC58F1">
      <w:pPr>
        <w:pStyle w:val="Heading2"/>
        <w:pBdr>
          <w:bottom w:val="single" w:sz="4" w:space="1" w:color="auto"/>
        </w:pBdr>
        <w:jc w:val="center"/>
      </w:pPr>
      <w:r w:rsidRPr="00811F31"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AC58F1" w:rsidRPr="00AC58F1" w:rsidRDefault="00AC58F1" w:rsidP="00AC58F1">
      <w:pPr>
        <w:pStyle w:val="Heading3"/>
      </w:pPr>
      <w:r w:rsidRPr="00F26D5D">
        <w:t>Senior Software Engineer</w:t>
      </w:r>
    </w:p>
    <w:p w:rsidR="00AC58F1" w:rsidRPr="00AC58F1" w:rsidRDefault="00AC58F1" w:rsidP="00AC58F1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AC58F1">
        <w:rPr>
          <w:rFonts w:ascii="Times New Roman" w:hAnsi="Times New Roman" w:cs="Times New Roman"/>
          <w:sz w:val="24"/>
        </w:rPr>
        <w:t>Rootstack</w:t>
      </w:r>
      <w:proofErr w:type="spellEnd"/>
      <w:r w:rsidR="00A53F9C" w:rsidRPr="00AC58F1">
        <w:rPr>
          <w:rFonts w:ascii="Times New Roman" w:hAnsi="Times New Roman" w:cs="Times New Roman"/>
          <w:sz w:val="24"/>
        </w:rPr>
        <w:tab/>
      </w:r>
      <w:r w:rsidR="00A53F9C" w:rsidRPr="00AC58F1">
        <w:rPr>
          <w:rFonts w:ascii="Times New Roman" w:hAnsi="Times New Roman" w:cs="Times New Roman"/>
          <w:sz w:val="24"/>
        </w:rPr>
        <w:tab/>
      </w:r>
    </w:p>
    <w:p w:rsidR="000E54BA" w:rsidRPr="00F26D5D" w:rsidRDefault="00AC58F1" w:rsidP="00AC58F1">
      <w:pPr>
        <w:pStyle w:val="Heading4"/>
        <w:spacing w:line="276" w:lineRule="auto"/>
        <w:rPr>
          <w:sz w:val="22"/>
          <w:szCs w:val="22"/>
        </w:rPr>
      </w:pPr>
      <w:r>
        <w:rPr>
          <w:bCs/>
          <w:smallCaps/>
        </w:rPr>
        <w:t>09</w:t>
      </w:r>
      <w:r w:rsidR="00A53F9C" w:rsidRPr="00F26D5D">
        <w:rPr>
          <w:bCs/>
          <w:smallCaps/>
        </w:rPr>
        <w:t>.</w:t>
      </w:r>
      <w:r w:rsidR="003505D6" w:rsidRPr="00F26D5D">
        <w:t>20</w:t>
      </w:r>
      <w:r>
        <w:t>22</w:t>
      </w:r>
      <w:r w:rsidR="003505D6" w:rsidRPr="00F26D5D">
        <w:t xml:space="preserve"> – </w:t>
      </w:r>
      <w:r>
        <w:t>07</w:t>
      </w:r>
      <w:r w:rsidR="00A53F9C" w:rsidRPr="00F26D5D">
        <w:t>.</w:t>
      </w:r>
      <w:r w:rsidR="00C52F1B" w:rsidRPr="00F26D5D">
        <w:t>2025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closely with UI/UX designers, project managers, and key stakeholders to gather and refine requirements, ensuring seamless integration of user-centric solutions that meet business objectives.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developed responsive, dynamic user interfaces with </w:t>
      </w:r>
      <w:proofErr w:type="spellStart"/>
      <w:r w:rsidR="003D265E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3D265E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React</w:t>
      </w: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cross-platform compatibility and providing an optimized user experience across devices.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scalable back-end services using Java Spring Boot, applying best practices for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and deploying solutions on Azure App Service to streamline cloud-based operations.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efficient inter-service communication through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ensuring seamless data flow and real-time processing across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, contributing to a more robust system architecture.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Azure Media Services to deliver high-quality live video streaming, enhancing customer engagement and content accessibility in real-time.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Utilized Azure Cloud Storage to implement an auto-save functionality, ensuring data persistence and easy recovery, improving user experience and reducing data loss risks.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 AI-powered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an e-commerce platform, leveraging Machine Learning, Deep Learning, and Natural Language Processing (NLP), resulting in enhanced customer interaction and streamlined support services.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Established and maintained a comprehensive CI/CD pipeline using Azure DevOps, integrating unit testing (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NUnit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) and end-to-end testing (Cypress) to significantly enhance development speed and deployment accuracy.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contributed to Agile Scrum ceremonies, including sprint planning, daily stand-ups, and retrospectives, promoting a collaborative development culture and ensuring timely delivery of high-quality software.</w:t>
      </w:r>
    </w:p>
    <w:p w:rsidR="009F0561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Led mentorship efforts, conducting regular code reviews and fostering a culture of continuous learning, knowledge sharing, and technical excellence within the development team.</w:t>
      </w:r>
    </w:p>
    <w:p w:rsidR="006B6539" w:rsidRDefault="0027206F" w:rsidP="003D265E">
      <w:pPr>
        <w:pStyle w:val="BodyText"/>
        <w:spacing w:before="37" w:line="276" w:lineRule="auto"/>
        <w:ind w:left="140" w:firstLine="0"/>
        <w:jc w:val="both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6B6539">
        <w:rPr>
          <w:u w:val="single"/>
        </w:rPr>
        <w:t>:</w:t>
      </w:r>
      <w:r w:rsidR="006B6539">
        <w:t xml:space="preserve"> </w:t>
      </w:r>
      <w:proofErr w:type="spellStart"/>
      <w:r w:rsidR="003D265E">
        <w:t>Vue</w:t>
      </w:r>
      <w:proofErr w:type="spellEnd"/>
      <w:r w:rsidR="003D265E">
        <w:t>, React</w:t>
      </w:r>
      <w:r w:rsidR="00E91A4C" w:rsidRPr="00E91A4C">
        <w:t xml:space="preserve">, Material UI, JavaScript, </w:t>
      </w:r>
      <w:proofErr w:type="spellStart"/>
      <w:r w:rsidR="00E91A4C" w:rsidRPr="00E91A4C">
        <w:t>TypeScript</w:t>
      </w:r>
      <w:proofErr w:type="spellEnd"/>
      <w:r w:rsidR="00E91A4C" w:rsidRPr="00E91A4C">
        <w:t xml:space="preserve">, HTML5, CSS3, Java Spring Boot, </w:t>
      </w:r>
      <w:proofErr w:type="spellStart"/>
      <w:r w:rsidR="00E91A4C" w:rsidRPr="00E91A4C">
        <w:t>Microservices</w:t>
      </w:r>
      <w:proofErr w:type="spellEnd"/>
      <w:r w:rsidR="00E91A4C" w:rsidRPr="00E91A4C">
        <w:t xml:space="preserve"> Architecture, RESTful APIs, Spring Security, Spring Data JPA, Azure App Service, Azure Media Services, Azure Cloud Storage, </w:t>
      </w:r>
      <w:proofErr w:type="spellStart"/>
      <w:r w:rsidR="00E91A4C" w:rsidRPr="00E91A4C">
        <w:t>RabbitMQ</w:t>
      </w:r>
      <w:proofErr w:type="spellEnd"/>
      <w:r w:rsidR="00E91A4C" w:rsidRPr="00E91A4C">
        <w:t xml:space="preserve">, </w:t>
      </w:r>
      <w:proofErr w:type="spellStart"/>
      <w:r w:rsidR="00E91A4C" w:rsidRPr="00E91A4C">
        <w:t>WebSockets</w:t>
      </w:r>
      <w:proofErr w:type="spellEnd"/>
      <w:r w:rsidR="00E91A4C" w:rsidRPr="00E91A4C">
        <w:t xml:space="preserve">, Cypress, </w:t>
      </w:r>
      <w:proofErr w:type="spellStart"/>
      <w:r w:rsidR="00E91A4C" w:rsidRPr="00E91A4C">
        <w:t>NUnit</w:t>
      </w:r>
      <w:proofErr w:type="spellEnd"/>
      <w:r w:rsidR="00E91A4C" w:rsidRPr="00E91A4C">
        <w:t xml:space="preserve">, Azure DevOps, Jenkins, </w:t>
      </w:r>
      <w:proofErr w:type="spellStart"/>
      <w:r w:rsidR="00E91A4C" w:rsidRPr="00E91A4C">
        <w:t>Git</w:t>
      </w:r>
      <w:proofErr w:type="spellEnd"/>
      <w:r w:rsidR="00E91A4C" w:rsidRPr="00E91A4C">
        <w:t xml:space="preserve">, </w:t>
      </w:r>
      <w:proofErr w:type="spellStart"/>
      <w:r w:rsidR="00E91A4C" w:rsidRPr="00E91A4C">
        <w:t>Git</w:t>
      </w:r>
      <w:proofErr w:type="spellEnd"/>
      <w:r w:rsidR="00E91A4C" w:rsidRPr="00E91A4C">
        <w:t xml:space="preserve"> Bash, PowerShell, Machine Learning, Deep Learning, Natural Language Processing (NLP), Agile Scrum, CI/CD, TDD, Code Review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5E6929" w:rsidRPr="005E6929" w:rsidRDefault="005E6929" w:rsidP="005E6929">
      <w:pPr>
        <w:pStyle w:val="Heading3"/>
      </w:pPr>
      <w:r w:rsidRPr="005E6929">
        <w:lastRenderedPageBreak/>
        <w:t>Full Stack Developer</w:t>
      </w:r>
    </w:p>
    <w:p w:rsid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Gorilla Logic</w:t>
      </w:r>
    </w:p>
    <w:p w:rsidR="000E54BA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08.2020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08.2022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developed a scalable web application using </w:t>
      </w:r>
      <w:proofErr w:type="spellStart"/>
      <w:r w:rsidR="003D265E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3D265E">
        <w:rPr>
          <w:rFonts w:asciiTheme="majorHAnsi" w:eastAsia="Times New Roman" w:hAnsiTheme="majorHAnsi" w:cstheme="majorHAnsi"/>
          <w:color w:val="000000"/>
          <w:sz w:val="20"/>
          <w:szCs w:val="20"/>
        </w:rPr>
        <w:t>, React</w:t>
      </w: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Java Spring Boot, driving a 30% increase in user engagement by optimizing both the user interface and backend performance.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Led the complete software development lifecycle, collaborating with stakeholders to define requirements, design solutions, and deploy features, all within an </w:t>
      </w:r>
      <w:proofErr w:type="gram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framework.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Integrated </w:t>
      </w:r>
      <w:proofErr w:type="spellStart"/>
      <w:r w:rsidR="003D265E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components to manage the application lifecycle efficiently, ensuring enhanced system stability and user experience.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Optimized backend performance by refining database interactions, utilizing Spring Data JPA to reduce server load and ensure faster query execution, improving overall application responsiveness.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Implemented integration with a third-party platform for document management, improving internal communication and team productivity.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implemented a responsive UI using Material UI and Chakra UI, ensuring consistent performance across modern browsers and devices, leading to an enhanced user experience.</w:t>
      </w:r>
      <w:bookmarkStart w:id="0" w:name="_GoBack"/>
      <w:bookmarkEnd w:id="0"/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Added real-time communication capabilities via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key third-party APIs such as Stripe, Google Maps, and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Twilio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, extending functionality and enriching the application.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Deployed applications in a cloud-native environment using Microsoft Azure services, including App Service, Blob Storage, and Cosmos DB, ensuring both scalability and security.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Containerized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 Docker and orchestrated deployments using Kubernetes and Helm, significantly improving deployment efficiency and scalability.</w:t>
      </w:r>
    </w:p>
    <w:p w:rsidR="00B70549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regular code reviews, and fostered a culture of best practices, ensuring high-quality code and seamless team collaboration.</w:t>
      </w:r>
    </w:p>
    <w:p w:rsidR="00326C78" w:rsidRDefault="0027206F" w:rsidP="00BC626E">
      <w:pPr>
        <w:pStyle w:val="BodyText"/>
        <w:spacing w:before="37" w:line="276" w:lineRule="auto"/>
        <w:ind w:left="0" w:firstLine="0"/>
        <w:jc w:val="both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326C78">
        <w:rPr>
          <w:u w:val="single"/>
        </w:rPr>
        <w:t>:</w:t>
      </w:r>
      <w:r w:rsidR="00326C78">
        <w:t xml:space="preserve"> </w:t>
      </w:r>
      <w:proofErr w:type="spellStart"/>
      <w:r w:rsidR="003D265E">
        <w:t>Vue</w:t>
      </w:r>
      <w:proofErr w:type="spellEnd"/>
      <w:r w:rsidR="003D265E">
        <w:t>, React</w:t>
      </w:r>
      <w:r w:rsidR="00BE6915">
        <w:t xml:space="preserve">, Material UI, Chakra UI, JavaScript, </w:t>
      </w:r>
      <w:proofErr w:type="spellStart"/>
      <w:r w:rsidR="00BE6915">
        <w:t>TypeScript</w:t>
      </w:r>
      <w:proofErr w:type="spellEnd"/>
      <w:r w:rsidR="00BE6915">
        <w:t xml:space="preserve">, HTML5, CSS3, SASS, Java Spring Boot, Spring Data JPA, RESTful APIs, </w:t>
      </w:r>
      <w:proofErr w:type="spellStart"/>
      <w:r w:rsidR="00BE6915">
        <w:t>Microservices</w:t>
      </w:r>
      <w:proofErr w:type="spellEnd"/>
      <w:r w:rsidR="00BE6915">
        <w:t xml:space="preserve"> Architecture, Microsoft Azure (App Service, Blob Storage, Cosmos DB), </w:t>
      </w:r>
      <w:proofErr w:type="spellStart"/>
      <w:r w:rsidR="00BE6915">
        <w:t>WebSockets</w:t>
      </w:r>
      <w:proofErr w:type="spellEnd"/>
      <w:r w:rsidR="00BE6915">
        <w:t xml:space="preserve">, Stripe API, Google Maps API, </w:t>
      </w:r>
      <w:proofErr w:type="spellStart"/>
      <w:r w:rsidR="00BE6915">
        <w:t>Twilio</w:t>
      </w:r>
      <w:proofErr w:type="spellEnd"/>
      <w:r w:rsidR="00BE6915">
        <w:t xml:space="preserve"> API, Docker, Kubernetes, Helm, Cypress, Jest, </w:t>
      </w:r>
      <w:proofErr w:type="spellStart"/>
      <w:r w:rsidR="00BE6915">
        <w:t>Git</w:t>
      </w:r>
      <w:proofErr w:type="spellEnd"/>
      <w:r w:rsidR="00BE6915">
        <w:t xml:space="preserve">, </w:t>
      </w:r>
      <w:proofErr w:type="spellStart"/>
      <w:r w:rsidR="00BE6915">
        <w:t>Git</w:t>
      </w:r>
      <w:proofErr w:type="spellEnd"/>
      <w:r w:rsidR="00BE6915">
        <w:t xml:space="preserve"> Bash, PowerShell, CI/CD, TDD, Agile Scrum, Code Reviews</w:t>
      </w:r>
    </w:p>
    <w:p w:rsidR="005E6929" w:rsidRPr="005E6929" w:rsidRDefault="005E6929" w:rsidP="005E6929">
      <w:pPr>
        <w:pStyle w:val="Heading3"/>
      </w:pPr>
      <w:r w:rsidRPr="005E6929">
        <w:t>Senior Web Developer</w:t>
      </w:r>
    </w:p>
    <w:p w:rsidR="005E6929" w:rsidRPr="005E6929" w:rsidRDefault="00603F40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5E6929">
        <w:rPr>
          <w:rFonts w:ascii="Times New Roman" w:hAnsi="Times New Roman" w:cs="Times New Roman"/>
          <w:sz w:val="24"/>
        </w:rPr>
        <w:t>SophosSolution</w:t>
      </w:r>
      <w:proofErr w:type="spellEnd"/>
      <w:r w:rsidR="003505D6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</w:p>
    <w:p w:rsidR="002706C4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02</w:t>
      </w:r>
      <w:r w:rsidR="00130D7C" w:rsidRPr="005E6929">
        <w:rPr>
          <w:bCs/>
          <w:smallCaps/>
        </w:rPr>
        <w:t>.</w:t>
      </w:r>
      <w:r>
        <w:rPr>
          <w:bCs/>
          <w:smallCaps/>
        </w:rPr>
        <w:t>2018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06.2020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 high-traffic e-commerce platform using </w:t>
      </w:r>
      <w:proofErr w:type="spellStart"/>
      <w:r w:rsidR="003D265E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Java Spring Boot for the back-end, adopting Test-Driven Development (TDD) practices, resulting in a 20% increase in user engagement.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various third-party APIs, including payment gateways and accounting systems, ensuring seamless external service interactions and enhancing platform functionality.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Java Spring Boot, with AWS SQS enabling inter-service communication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optimizing data exchange between front-end and back-end.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real-time notification systems with AWS SNS and AWS Lambda, significantly improving user interaction and responsiveness within the application.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Contributed to database design and optimization using MS SQL and Spring Data JPA, ensuring high data integrity, performance, and scalability for the e-commerce platform.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Deployed and scaled an e-commerce platform featuring live video streaming, leveraging AWS services such as IVS, Lambda,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enhanced scalability and security.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AWS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which accelerated release cycles and minimized manual errors.</w:t>
      </w:r>
    </w:p>
    <w:p w:rsidR="00EE70DE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including sprint planning, daily stand-ups, and retrospectives, ensuring timely delivery of high-quality software a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nd promoting team collaboration.</w:t>
      </w:r>
    </w:p>
    <w:p w:rsidR="00DD13B4" w:rsidRPr="008E5EBB" w:rsidRDefault="00A95348" w:rsidP="00BC626E">
      <w:pPr>
        <w:spacing w:before="37"/>
        <w:jc w:val="both"/>
        <w:rPr>
          <w:rFonts w:asciiTheme="majorHAnsi" w:eastAsia="Times New Roman" w:hAnsiTheme="majorHAnsi" w:cstheme="majorHAnsi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A4726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BE6915" w:rsidRPr="00BE6915">
        <w:t xml:space="preserve"> </w:t>
      </w:r>
      <w:proofErr w:type="spellStart"/>
      <w:r w:rsidR="003D265E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Material UI, JavaScript,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Java Spring Boot, Spring Data JPA, RESTful APIs,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AWS, AWS SQS,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Cypress, Jest, AWS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CI/CD, TDD,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Agile Scrum, Code Reviews</w:t>
      </w:r>
    </w:p>
    <w:p w:rsidR="005E6929" w:rsidRPr="005E6929" w:rsidRDefault="005E6929" w:rsidP="005E6929">
      <w:pPr>
        <w:pStyle w:val="Heading3"/>
      </w:pPr>
      <w:r w:rsidRPr="005E6929">
        <w:lastRenderedPageBreak/>
        <w:t>Web Developer</w:t>
      </w:r>
    </w:p>
    <w:p w:rsidR="005E6929" w:rsidRP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N-</w:t>
      </w:r>
      <w:proofErr w:type="spellStart"/>
      <w:r>
        <w:rPr>
          <w:rFonts w:ascii="Times New Roman" w:hAnsi="Times New Roman" w:cs="Times New Roman"/>
          <w:sz w:val="24"/>
        </w:rPr>
        <w:t>iX</w:t>
      </w:r>
      <w:proofErr w:type="spellEnd"/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</w:p>
    <w:p w:rsidR="005E6929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09</w:t>
      </w:r>
      <w:r w:rsidRPr="005E6929">
        <w:rPr>
          <w:bCs/>
          <w:smallCaps/>
        </w:rPr>
        <w:t>.</w:t>
      </w:r>
      <w:r>
        <w:rPr>
          <w:bCs/>
          <w:smallCaps/>
        </w:rPr>
        <w:t>2015</w:t>
      </w:r>
      <w:r w:rsidRPr="005E6929">
        <w:rPr>
          <w:bCs/>
          <w:smallCaps/>
        </w:rPr>
        <w:t xml:space="preserve"> – </w:t>
      </w:r>
      <w:r>
        <w:rPr>
          <w:bCs/>
          <w:smallCaps/>
        </w:rPr>
        <w:t>02.2018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a high-traffic e-commerce platform utilizing </w:t>
      </w:r>
      <w:proofErr w:type="spellStart"/>
      <w:r w:rsidR="003D265E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Java Spring Boot for the back-end in a TDD environment, achieving a 20% increase in user engagement.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integration with external services and enhancing business functionality.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Java Spring Boot, with AWS SQS for inter-service communication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optimized front-end and back-end data exchange.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a real-time notification system leveraging AWS SNS and Lambda, significantly improving application responsiveness and user engagement.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Contributed to database design and optimization using MS SQL and Spring Data JPA, enhancing data integrity, system performance, and scalability for the e-commerce platform.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live video streaming for the e-commerce platform using AWS services such as IVS, Lambda,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scalable and secure media delivery.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with AWS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improving efficiency and accelerating release cycles.</w:t>
      </w:r>
    </w:p>
    <w:p w:rsidR="005E6929" w:rsidRPr="00A95348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engaged in Agile/Scrum practices, contributing to sprint planning, daily stand-ups, and retrospectives, ensuring timely and high-quality software delivery.</w:t>
      </w:r>
    </w:p>
    <w:p w:rsidR="004904BD" w:rsidRPr="00E93B87" w:rsidRDefault="00A95348" w:rsidP="00BC626E">
      <w:pPr>
        <w:spacing w:before="37"/>
        <w:jc w:val="both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5E6929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152A1C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 xml:space="preserve"> </w:t>
      </w:r>
      <w:proofErr w:type="spellStart"/>
      <w:r w:rsidR="003D265E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Material UI, JavaScript,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SCSS, Java Spring Boot, Spring Data JPA, RESTful APIs,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(SNS, Lambda, IVS,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MS SQL, MongoDB, AWS SQS,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Mocha, AWS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CI/CD, TDD,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Agile Scrum, Code Reviews</w:t>
      </w:r>
    </w:p>
    <w:p w:rsidR="000E54BA" w:rsidRPr="00E45CD2" w:rsidRDefault="003505D6" w:rsidP="005E6929">
      <w:pPr>
        <w:pStyle w:val="Heading2"/>
        <w:pBdr>
          <w:bottom w:val="single" w:sz="4" w:space="1" w:color="auto"/>
        </w:pBdr>
        <w:jc w:val="center"/>
        <w:rPr>
          <w:lang w:val="es-ES"/>
        </w:rPr>
      </w:pPr>
      <w:r w:rsidRPr="00E45CD2">
        <w:rPr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E50E9A" w:rsidRDefault="00B51D8C" w:rsidP="00E50E9A">
      <w:pPr>
        <w:pStyle w:val="Heading3"/>
        <w:rPr>
          <w:smallCaps/>
          <w:sz w:val="22"/>
          <w:lang w:val="es-ES"/>
        </w:rPr>
      </w:pPr>
      <w:r w:rsidRPr="0023102F">
        <w:rPr>
          <w:lang w:val="es-ES"/>
        </w:rPr>
        <w:t>Universidad Católica de Pereira</w:t>
      </w:r>
      <w:r w:rsidR="003505D6" w:rsidRPr="00F26D5D">
        <w:rPr>
          <w:smallCaps/>
          <w:sz w:val="22"/>
          <w:lang w:val="es-ES"/>
        </w:rPr>
        <w:tab/>
      </w:r>
    </w:p>
    <w:p w:rsidR="000E54BA" w:rsidRPr="00152A1C" w:rsidRDefault="00E50E9A" w:rsidP="00E50E9A">
      <w:pPr>
        <w:pStyle w:val="Heading4"/>
        <w:spacing w:line="276" w:lineRule="auto"/>
        <w:rPr>
          <w:rFonts w:ascii="Times New Roman" w:hAnsi="Times New Roman" w:cs="Times New Roman"/>
          <w:sz w:val="22"/>
          <w:lang w:val="es-ES"/>
        </w:rPr>
      </w:pPr>
      <w:r w:rsidRPr="00152A1C">
        <w:rPr>
          <w:rFonts w:ascii="Times New Roman" w:hAnsi="Times New Roman" w:cs="Times New Roman"/>
          <w:bCs/>
          <w:sz w:val="22"/>
          <w:lang w:val="es-ES"/>
        </w:rPr>
        <w:t>04.2011</w:t>
      </w:r>
      <w:r w:rsidR="003505D6" w:rsidRPr="00152A1C">
        <w:rPr>
          <w:rFonts w:ascii="Times New Roman" w:hAnsi="Times New Roman" w:cs="Times New Roman"/>
          <w:bCs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–</w:t>
      </w:r>
      <w:r w:rsidR="003505D6" w:rsidRPr="00152A1C">
        <w:rPr>
          <w:rFonts w:ascii="Times New Roman" w:hAnsi="Times New Roman" w:cs="Times New Roman"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09.2</w:t>
      </w:r>
      <w:r w:rsidR="003505D6" w:rsidRPr="00152A1C">
        <w:rPr>
          <w:rFonts w:ascii="Times New Roman" w:hAnsi="Times New Roman" w:cs="Times New Roman"/>
          <w:sz w:val="22"/>
          <w:lang w:val="es-ES"/>
        </w:rPr>
        <w:t>01</w:t>
      </w:r>
      <w:r w:rsidRPr="00152A1C">
        <w:rPr>
          <w:rFonts w:ascii="Times New Roman" w:hAnsi="Times New Roman" w:cs="Times New Roman"/>
          <w:sz w:val="22"/>
          <w:lang w:val="es-ES"/>
        </w:rPr>
        <w:t>5</w:t>
      </w:r>
    </w:p>
    <w:p w:rsidR="00CD6993" w:rsidRDefault="003505D6" w:rsidP="00A95348">
      <w:pPr>
        <w:pStyle w:val="Heading4"/>
        <w:spacing w:line="276" w:lineRule="auto"/>
        <w:rPr>
          <w:rFonts w:asciiTheme="majorHAnsi" w:eastAsia="Montserrat" w:hAnsiTheme="majorHAnsi" w:cstheme="majorHAnsi"/>
          <w:b w:val="0"/>
          <w:color w:val="1F497D" w:themeColor="text2"/>
          <w:sz w:val="20"/>
          <w:szCs w:val="20"/>
          <w:lang w:val="es-ES"/>
        </w:rPr>
      </w:pP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Bachelor</w:t>
      </w:r>
      <w:proofErr w:type="spellEnd"/>
      <w:r w:rsidRPr="00152A1C">
        <w:rPr>
          <w:rFonts w:ascii="Times New Roman" w:hAnsi="Times New Roman" w:cs="Times New Roman"/>
          <w:sz w:val="24"/>
          <w:lang w:val="es-ES"/>
        </w:rPr>
        <w:t xml:space="preserve"> of </w:t>
      </w:r>
      <w:proofErr w:type="spellStart"/>
      <w:r w:rsidR="00B51D8C" w:rsidRPr="00152A1C">
        <w:rPr>
          <w:rFonts w:ascii="Times New Roman" w:hAnsi="Times New Roman" w:cs="Times New Roman"/>
          <w:sz w:val="24"/>
          <w:lang w:val="es-ES"/>
        </w:rPr>
        <w:t>Computer</w:t>
      </w:r>
      <w:proofErr w:type="spellEnd"/>
      <w:r w:rsidR="00B51D8C" w:rsidRPr="00152A1C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Science</w:t>
      </w:r>
      <w:proofErr w:type="spellEnd"/>
    </w:p>
    <w:p w:rsidR="009C3B4B" w:rsidRDefault="009C3B4B" w:rsidP="005E6929">
      <w:pPr>
        <w:pStyle w:val="Heading2"/>
        <w:pBdr>
          <w:bottom w:val="single" w:sz="4" w:space="1" w:color="auto"/>
        </w:pBdr>
        <w:jc w:val="center"/>
      </w:pPr>
      <w:r w:rsidRPr="0042539A">
        <w:t>SKILLS</w:t>
      </w:r>
    </w:p>
    <w:p w:rsidR="00E50E9A" w:rsidRPr="00E50E9A" w:rsidRDefault="00E50E9A" w:rsidP="00E50E9A"/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BA5025" w:rsidRPr="00BA5025" w:rsidTr="00E62D59">
        <w:trPr>
          <w:trHeight w:val="324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JavaScript(ES6),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Typescript,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C++,</w:t>
            </w:r>
            <w:r w:rsidRPr="00BA5025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HTML5,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5"/>
                <w:sz w:val="20"/>
              </w:rPr>
              <w:t>CSS3, PHP, Tailwind CSS</w:t>
            </w:r>
          </w:p>
        </w:tc>
      </w:tr>
      <w:tr w:rsidR="00BA5025" w:rsidRPr="00BA5025" w:rsidTr="00E62D59">
        <w:trPr>
          <w:trHeight w:val="726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4" w:line="276" w:lineRule="auto"/>
              <w:ind w:left="50" w:right="347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Frameworks</w:t>
            </w:r>
            <w:r w:rsidRPr="00BA5025">
              <w:rPr>
                <w:b/>
                <w:color w:val="000000" w:themeColor="text1"/>
                <w:sz w:val="20"/>
              </w:rPr>
              <w:t xml:space="preserve"> and Libraries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3D265E" w:rsidP="003D265E">
            <w:pPr>
              <w:pStyle w:val="TableParagraph"/>
              <w:spacing w:before="84" w:line="276" w:lineRule="auto"/>
              <w:ind w:left="358" w:firstLine="0"/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</w:rPr>
              <w:t>Vue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 xml:space="preserve">, React.js, Next.js, Storybook, Material UI, Ant Design, Chakra UI, </w:t>
            </w:r>
            <w:proofErr w:type="spellStart"/>
            <w:r>
              <w:rPr>
                <w:color w:val="000000" w:themeColor="text1"/>
                <w:sz w:val="20"/>
              </w:rPr>
              <w:t>Vuex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 xml:space="preserve">, React-Admin, </w:t>
            </w:r>
            <w:r w:rsidR="00BE6915" w:rsidRPr="00BE691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Java Spring Boot, Spring Data JPA</w:t>
            </w:r>
            <w:r w:rsidR="00BA5025" w:rsidRPr="00BA5025">
              <w:rPr>
                <w:color w:val="000000" w:themeColor="text1"/>
                <w:sz w:val="20"/>
              </w:rPr>
              <w:t xml:space="preserve">, REST API, </w:t>
            </w:r>
            <w:proofErr w:type="spellStart"/>
            <w:r w:rsidR="00BA5025" w:rsidRPr="00BA5025">
              <w:rPr>
                <w:color w:val="000000" w:themeColor="text1"/>
                <w:sz w:val="20"/>
              </w:rPr>
              <w:t>GraphQL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="00BA5025" w:rsidRPr="00BA5025">
              <w:rPr>
                <w:color w:val="000000" w:themeColor="text1"/>
                <w:sz w:val="20"/>
              </w:rPr>
              <w:t>RabbitMQ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>, Kafka</w:t>
            </w:r>
          </w:p>
        </w:tc>
      </w:tr>
      <w:tr w:rsidR="00BA5025" w:rsidRPr="00BA5025" w:rsidTr="00E62D59">
        <w:trPr>
          <w:trHeight w:val="44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0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Firebase,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MongoDB,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AWS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DynamoDB,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MySQL,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PostgreSQL,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Azure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SQL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2"/>
                <w:sz w:val="20"/>
              </w:rPr>
              <w:t>Database</w:t>
            </w:r>
          </w:p>
        </w:tc>
      </w:tr>
      <w:tr w:rsidR="00BA5025" w:rsidRPr="00BA5025" w:rsidTr="00E62D59">
        <w:trPr>
          <w:trHeight w:val="72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IDEs</w:t>
            </w:r>
            <w:r w:rsidRPr="00BA5025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z w:val="20"/>
              </w:rPr>
              <w:t>and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536278" w:rsidRPr="00BA5025" w:rsidRDefault="00536278" w:rsidP="003D265E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Visual Studio Code, Figma,  Terraform, Docker, Kubernetes, J</w:t>
            </w:r>
            <w:r w:rsidR="003D265E">
              <w:rPr>
                <w:color w:val="000000" w:themeColor="text1"/>
                <w:sz w:val="20"/>
              </w:rPr>
              <w:t>enkins, Cypress, Jest, Jasmine</w:t>
            </w:r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DevTools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Babel, </w:t>
            </w:r>
            <w:proofErr w:type="spellStart"/>
            <w:r w:rsidRPr="00BA5025">
              <w:rPr>
                <w:color w:val="000000" w:themeColor="text1"/>
                <w:sz w:val="20"/>
              </w:rPr>
              <w:t>Webpack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Storybook, Azure DevOps, IIS, </w:t>
            </w:r>
            <w:proofErr w:type="spellStart"/>
            <w:r w:rsidRPr="00BA5025">
              <w:rPr>
                <w:color w:val="000000" w:themeColor="text1"/>
                <w:sz w:val="20"/>
              </w:rPr>
              <w:t>Git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 Bash, PowerShell</w:t>
            </w:r>
          </w:p>
        </w:tc>
      </w:tr>
      <w:tr w:rsidR="00BA5025" w:rsidRPr="00BA5025" w:rsidTr="00635C02">
        <w:trPr>
          <w:trHeight w:val="378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Cloud Services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AWS Cloud Services, Microsoft Azure, Google Cloud Computing (GCP)</w:t>
            </w:r>
          </w:p>
        </w:tc>
      </w:tr>
      <w:tr w:rsidR="00BA5025" w:rsidRPr="00BA5025" w:rsidTr="00E62D59">
        <w:trPr>
          <w:trHeight w:val="601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Other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21" w:line="280" w:lineRule="atLeas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F26D5D" w:rsidRDefault="009C3B4B" w:rsidP="00E50E9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 xml:space="preserve"> </w:t>
      </w: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21004"/>
    <w:multiLevelType w:val="hybridMultilevel"/>
    <w:tmpl w:val="20A6D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812A06"/>
    <w:multiLevelType w:val="hybridMultilevel"/>
    <w:tmpl w:val="D7A8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65F80"/>
    <w:multiLevelType w:val="hybridMultilevel"/>
    <w:tmpl w:val="A16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CB16FC"/>
    <w:multiLevelType w:val="hybridMultilevel"/>
    <w:tmpl w:val="1A48A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6933"/>
    <w:rsid w:val="000A6F7C"/>
    <w:rsid w:val="000C7B89"/>
    <w:rsid w:val="000D52ED"/>
    <w:rsid w:val="000E0FF3"/>
    <w:rsid w:val="000E1A2F"/>
    <w:rsid w:val="000E54BA"/>
    <w:rsid w:val="000F0EB8"/>
    <w:rsid w:val="000F7BB1"/>
    <w:rsid w:val="0010150A"/>
    <w:rsid w:val="00103F2C"/>
    <w:rsid w:val="00114125"/>
    <w:rsid w:val="001261EA"/>
    <w:rsid w:val="00130D7C"/>
    <w:rsid w:val="00137DBD"/>
    <w:rsid w:val="00137EF7"/>
    <w:rsid w:val="00146EBF"/>
    <w:rsid w:val="00152A1C"/>
    <w:rsid w:val="0015443A"/>
    <w:rsid w:val="00161ADE"/>
    <w:rsid w:val="00172A27"/>
    <w:rsid w:val="001D4223"/>
    <w:rsid w:val="001F5C31"/>
    <w:rsid w:val="001F615F"/>
    <w:rsid w:val="001F68B7"/>
    <w:rsid w:val="00201864"/>
    <w:rsid w:val="00202ED0"/>
    <w:rsid w:val="002044A4"/>
    <w:rsid w:val="0022054D"/>
    <w:rsid w:val="0023102F"/>
    <w:rsid w:val="00267622"/>
    <w:rsid w:val="002706C4"/>
    <w:rsid w:val="0027206F"/>
    <w:rsid w:val="002765B7"/>
    <w:rsid w:val="00283245"/>
    <w:rsid w:val="002B5F14"/>
    <w:rsid w:val="002C5B21"/>
    <w:rsid w:val="002F7EF9"/>
    <w:rsid w:val="00302C4B"/>
    <w:rsid w:val="00306000"/>
    <w:rsid w:val="003118F5"/>
    <w:rsid w:val="00316259"/>
    <w:rsid w:val="00317EBD"/>
    <w:rsid w:val="00320BE5"/>
    <w:rsid w:val="00322EC4"/>
    <w:rsid w:val="00326C78"/>
    <w:rsid w:val="00337E56"/>
    <w:rsid w:val="00342591"/>
    <w:rsid w:val="003456CA"/>
    <w:rsid w:val="003505D6"/>
    <w:rsid w:val="00350873"/>
    <w:rsid w:val="0035091C"/>
    <w:rsid w:val="00367E3F"/>
    <w:rsid w:val="003945E2"/>
    <w:rsid w:val="003A27B7"/>
    <w:rsid w:val="003C39B8"/>
    <w:rsid w:val="003D265E"/>
    <w:rsid w:val="003F77F1"/>
    <w:rsid w:val="0042539A"/>
    <w:rsid w:val="00442305"/>
    <w:rsid w:val="004436C0"/>
    <w:rsid w:val="00453D43"/>
    <w:rsid w:val="004904BD"/>
    <w:rsid w:val="004C2F40"/>
    <w:rsid w:val="004E1DAB"/>
    <w:rsid w:val="00536278"/>
    <w:rsid w:val="0058571A"/>
    <w:rsid w:val="00596BF0"/>
    <w:rsid w:val="005B2A6F"/>
    <w:rsid w:val="005D456D"/>
    <w:rsid w:val="005E6929"/>
    <w:rsid w:val="00603F40"/>
    <w:rsid w:val="00626916"/>
    <w:rsid w:val="00635C02"/>
    <w:rsid w:val="00670BD4"/>
    <w:rsid w:val="006B1A97"/>
    <w:rsid w:val="006B6539"/>
    <w:rsid w:val="006C5D8A"/>
    <w:rsid w:val="006D0FDF"/>
    <w:rsid w:val="006D6733"/>
    <w:rsid w:val="006D7514"/>
    <w:rsid w:val="006F1320"/>
    <w:rsid w:val="00700717"/>
    <w:rsid w:val="00711565"/>
    <w:rsid w:val="00711AEB"/>
    <w:rsid w:val="00732CAA"/>
    <w:rsid w:val="007508E5"/>
    <w:rsid w:val="00765C5A"/>
    <w:rsid w:val="00774F23"/>
    <w:rsid w:val="007B6A3A"/>
    <w:rsid w:val="007C6151"/>
    <w:rsid w:val="007E629E"/>
    <w:rsid w:val="007F5465"/>
    <w:rsid w:val="00800DE0"/>
    <w:rsid w:val="00802E7E"/>
    <w:rsid w:val="00811F31"/>
    <w:rsid w:val="00822557"/>
    <w:rsid w:val="00827445"/>
    <w:rsid w:val="00835542"/>
    <w:rsid w:val="0084253C"/>
    <w:rsid w:val="00854111"/>
    <w:rsid w:val="0088110E"/>
    <w:rsid w:val="008A632E"/>
    <w:rsid w:val="008C727F"/>
    <w:rsid w:val="008D1A76"/>
    <w:rsid w:val="008E4835"/>
    <w:rsid w:val="008E5EBB"/>
    <w:rsid w:val="00916FB0"/>
    <w:rsid w:val="00933C84"/>
    <w:rsid w:val="00940F26"/>
    <w:rsid w:val="00954A49"/>
    <w:rsid w:val="009625B4"/>
    <w:rsid w:val="0096269F"/>
    <w:rsid w:val="009B4A5C"/>
    <w:rsid w:val="009C3B4B"/>
    <w:rsid w:val="009E48E3"/>
    <w:rsid w:val="009F0561"/>
    <w:rsid w:val="009F54CD"/>
    <w:rsid w:val="00A03C46"/>
    <w:rsid w:val="00A222F9"/>
    <w:rsid w:val="00A4726D"/>
    <w:rsid w:val="00A53C3D"/>
    <w:rsid w:val="00A53F9C"/>
    <w:rsid w:val="00A56075"/>
    <w:rsid w:val="00A679B0"/>
    <w:rsid w:val="00A75E34"/>
    <w:rsid w:val="00A95348"/>
    <w:rsid w:val="00AA5B88"/>
    <w:rsid w:val="00AC58F1"/>
    <w:rsid w:val="00AC5B76"/>
    <w:rsid w:val="00AD0D67"/>
    <w:rsid w:val="00AE1059"/>
    <w:rsid w:val="00AE4E92"/>
    <w:rsid w:val="00AF4419"/>
    <w:rsid w:val="00B048BA"/>
    <w:rsid w:val="00B23A3A"/>
    <w:rsid w:val="00B3674F"/>
    <w:rsid w:val="00B44618"/>
    <w:rsid w:val="00B51D8C"/>
    <w:rsid w:val="00B67198"/>
    <w:rsid w:val="00B70549"/>
    <w:rsid w:val="00B75DD0"/>
    <w:rsid w:val="00BA01A2"/>
    <w:rsid w:val="00BA074E"/>
    <w:rsid w:val="00BA5025"/>
    <w:rsid w:val="00BC626E"/>
    <w:rsid w:val="00BE6915"/>
    <w:rsid w:val="00C44720"/>
    <w:rsid w:val="00C50991"/>
    <w:rsid w:val="00C52F1B"/>
    <w:rsid w:val="00C532AB"/>
    <w:rsid w:val="00C53E56"/>
    <w:rsid w:val="00C707DE"/>
    <w:rsid w:val="00C737D9"/>
    <w:rsid w:val="00C746D3"/>
    <w:rsid w:val="00CA1406"/>
    <w:rsid w:val="00CB577A"/>
    <w:rsid w:val="00CD6993"/>
    <w:rsid w:val="00D35BD7"/>
    <w:rsid w:val="00D36D94"/>
    <w:rsid w:val="00D437EB"/>
    <w:rsid w:val="00D627B7"/>
    <w:rsid w:val="00D94CED"/>
    <w:rsid w:val="00DA79EF"/>
    <w:rsid w:val="00DB03A7"/>
    <w:rsid w:val="00DB4CF1"/>
    <w:rsid w:val="00DC428D"/>
    <w:rsid w:val="00DD13B4"/>
    <w:rsid w:val="00E210CD"/>
    <w:rsid w:val="00E247A8"/>
    <w:rsid w:val="00E45CD2"/>
    <w:rsid w:val="00E50BA0"/>
    <w:rsid w:val="00E50E9A"/>
    <w:rsid w:val="00E74FC0"/>
    <w:rsid w:val="00E91A4C"/>
    <w:rsid w:val="00E93B87"/>
    <w:rsid w:val="00EA740F"/>
    <w:rsid w:val="00ED43C9"/>
    <w:rsid w:val="00EE70DE"/>
    <w:rsid w:val="00EF31CF"/>
    <w:rsid w:val="00F232A1"/>
    <w:rsid w:val="00F26D5D"/>
    <w:rsid w:val="00F27315"/>
    <w:rsid w:val="00F30BB5"/>
    <w:rsid w:val="00F35454"/>
    <w:rsid w:val="00F408CF"/>
    <w:rsid w:val="00F478C6"/>
    <w:rsid w:val="00F543B0"/>
    <w:rsid w:val="00F72053"/>
    <w:rsid w:val="00F96634"/>
    <w:rsid w:val="00FB326B"/>
    <w:rsid w:val="00FC4F9D"/>
    <w:rsid w:val="00FD3666"/>
    <w:rsid w:val="00FD3F91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7EF0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id-leandro-calvo-salaz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dcalvop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E7C15-49C4-4F6A-A719-F6FBA8E90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3</Pages>
  <Words>1616</Words>
  <Characters>9215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30</cp:revision>
  <cp:lastPrinted>2025-08-24T14:23:00Z</cp:lastPrinted>
  <dcterms:created xsi:type="dcterms:W3CDTF">2025-07-11T17:31:00Z</dcterms:created>
  <dcterms:modified xsi:type="dcterms:W3CDTF">2025-08-24T16:03:00Z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