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B94EDF" w:rsidRPr="00B94EDF" w:rsidRDefault="00B94EDF" w:rsidP="00B94EDF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With over 10 years of extensive experience in developing scalable and high-performance web applications, I possess deep expertise in both front-end and back-end technologies. On the front-end, I specialize in Angular, </w:t>
      </w:r>
      <w:proofErr w:type="spellStart"/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>RxJS</w:t>
      </w:r>
      <w:proofErr w:type="spellEnd"/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Next.js, while building robust, scalable back-end solutions using Python (Django, Flask). I have a strong background in designing distributed systems and containerized </w:t>
      </w:r>
      <w:proofErr w:type="spellStart"/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seamless integration and scalability across services. My commitment to delivering high-quality software is reflected in my consistent adoption of Agile/Scrum methodologies, with a particular emphasis on CI/CD pipelines and continuous delivery practices.</w:t>
      </w:r>
      <w:bookmarkStart w:id="0" w:name="_GoBack"/>
      <w:bookmarkEnd w:id="0"/>
    </w:p>
    <w:p w:rsidR="000F7BB1" w:rsidRPr="000F7BB1" w:rsidRDefault="00B94EDF" w:rsidP="00B94EDF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B94EDF">
        <w:rPr>
          <w:rFonts w:asciiTheme="majorHAnsi" w:eastAsia="Times New Roman" w:hAnsiTheme="majorHAnsi" w:cstheme="majorHAnsi"/>
          <w:color w:val="000000"/>
          <w:sz w:val="20"/>
          <w:szCs w:val="20"/>
        </w:rPr>
        <w:t>I thrive in collaborative environments, working closely with cross-functional teams and stakeholders to transform complex business requirements into efficient, practical solutions. My leadership experience includes mentoring junior developers, conducting thorough code reviews, and establishing a culture of best practices, maintaining high standards of code quality and fostering continuous improvement. Passionate about innovation, I am dedicated to driving team performance and contributing to the evolution of software development processes.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stakeholders to gather and refine requirements, ensuring seamless integration of user-centric solutions that align with business objectives.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developed responsive, dynamic user interfaces with Angular, ensuring cross-platform compatibility and optimized user experiences across devices.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Python (Flask/Django), applying best practices for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deploying solutions on cloud platforms like AWS and Azure for streamlined operations.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smooth data flow and real-time processing across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contributing to a more robust system architecture.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to deliver high-quality live video streaming, enhancing customer engagement and content accessibility in real time.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Azure Cloud Storage to implement an auto-save functionality, ensuring data persistence and easy recovery, improving user experience and reducing data loss risks.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leveraging Machine Learning, Deep Learning, and Natural Language Processing (NLP), enhancing customer interaction and support services.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and maintained a comprehensive CI/CD pipeline using Azure DevOps, integrating unit testing (e.g.,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PyTest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) and end-to-end testing (Cypress) to significantly enhance development speed and deployment accuracy.</w:t>
      </w:r>
    </w:p>
    <w:p w:rsidR="00875475" w:rsidRPr="00875475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promoting a collaborative development culture and ensuring timely delivery of high-quality software.</w:t>
      </w:r>
    </w:p>
    <w:p w:rsidR="009F0561" w:rsidRPr="00E91A4C" w:rsidRDefault="00875475" w:rsidP="00875475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efforts, conducted regular code reviews, and fostered a culture of continuous learning, knowledge sharing, and technical excellence within the development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r w:rsidR="00875475">
        <w:t xml:space="preserve">Angular, Material UI, JavaScript, </w:t>
      </w:r>
      <w:proofErr w:type="spellStart"/>
      <w:r w:rsidR="00875475">
        <w:t>TypeScript</w:t>
      </w:r>
      <w:proofErr w:type="spellEnd"/>
      <w:r w:rsidR="00875475">
        <w:t xml:space="preserve">, HTML5, CSS3, Python, Flask, Django, RESTful APIs, </w:t>
      </w:r>
      <w:proofErr w:type="spellStart"/>
      <w:r w:rsidR="00875475">
        <w:t>Microservices</w:t>
      </w:r>
      <w:proofErr w:type="spellEnd"/>
      <w:r w:rsidR="00875475">
        <w:t xml:space="preserve"> Architecture, Azure (App Service, Media Services, Cloud Storage), AWS, </w:t>
      </w:r>
      <w:proofErr w:type="spellStart"/>
      <w:r w:rsidR="00875475">
        <w:t>RabbitMQ</w:t>
      </w:r>
      <w:proofErr w:type="spellEnd"/>
      <w:r w:rsidR="00875475">
        <w:t xml:space="preserve">, </w:t>
      </w:r>
      <w:proofErr w:type="spellStart"/>
      <w:r w:rsidR="00875475">
        <w:t>WebSockets</w:t>
      </w:r>
      <w:proofErr w:type="spellEnd"/>
      <w:r w:rsidR="00875475">
        <w:t xml:space="preserve">, </w:t>
      </w:r>
      <w:proofErr w:type="spellStart"/>
      <w:r w:rsidR="00875475">
        <w:t>PyTest</w:t>
      </w:r>
      <w:proofErr w:type="spellEnd"/>
      <w:r w:rsidR="00875475">
        <w:t xml:space="preserve">, Cypress, Azure DevOps, Jenkins, Machine Learning, Deep Learning, Natural Language Processing (NLP), </w:t>
      </w:r>
      <w:proofErr w:type="spellStart"/>
      <w:r w:rsidR="00875475">
        <w:t>Git</w:t>
      </w:r>
      <w:proofErr w:type="spellEnd"/>
      <w:r w:rsidR="00875475">
        <w:t xml:space="preserve">, </w:t>
      </w:r>
      <w:proofErr w:type="spellStart"/>
      <w:r w:rsidR="00875475">
        <w:t>Git</w:t>
      </w:r>
      <w:proofErr w:type="spellEnd"/>
      <w:r w:rsidR="00875475">
        <w:t xml:space="preserve"> Bash, PowerShell, Agile Scrum, Code Reviews, TDD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08.2020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08.2022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developed a scalable web application using Angular for the front-end and Python (Flask/Django) for the back-end, achieving a 30% increase in user engagement by optimizing both the UI and backend performance.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Took part in</w:t>
      </w: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the complete software development lifecycle, collaborating with stakeholders to define requirements, design solutions, and deploy features within an </w:t>
      </w:r>
      <w:proofErr w:type="gram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framework.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Angular components to efficiently manage application lifecycle events, ensuring system stability and an enhanced user experience.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backend performance by refining database interactions, utilizing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(for Flask) or Django ORM to reduce server load, ensure faster query execution, and improve application responsiveness.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third-party platform integration for document management, improving internal communication and team productivity.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a responsive UI using Material UI and Chakra UI, ensuring consistent performance across modern browsers and devices.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Added real-time communication capabilities via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third-party APIs such as Stripe, Google Maps,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enriching functionality and extending application capabilities.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applications in a cloud-native environment using Microsoft Azure services, including App Service, Blob Storage, and Cosmos DB, ensuring scalability, security, and high availability.</w:t>
      </w:r>
    </w:p>
    <w:p w:rsidR="00875475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Docker and orchestrated deployments using Kubernetes and Helm, streamlining deployment processes and enhancing scalability.</w:t>
      </w:r>
    </w:p>
    <w:p w:rsidR="00B70549" w:rsidRPr="00875475" w:rsidRDefault="00875475" w:rsidP="00875475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fostered a culture of best practices, ensuring high-quality code and seamless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r w:rsidR="00875475">
        <w:t xml:space="preserve">Angular, Material UI, Chakra UI, JavaScript, </w:t>
      </w:r>
      <w:proofErr w:type="spellStart"/>
      <w:r w:rsidR="00875475">
        <w:t>TypeScript</w:t>
      </w:r>
      <w:proofErr w:type="spellEnd"/>
      <w:r w:rsidR="00875475">
        <w:t xml:space="preserve">, HTML5, CSS3, SASS, Python (Flask, Django), </w:t>
      </w:r>
      <w:proofErr w:type="spellStart"/>
      <w:r w:rsidR="00875475">
        <w:t>SQLAlchemy</w:t>
      </w:r>
      <w:proofErr w:type="spellEnd"/>
      <w:r w:rsidR="00875475">
        <w:t xml:space="preserve">, Django ORM, RESTful APIs, </w:t>
      </w:r>
      <w:proofErr w:type="spellStart"/>
      <w:r w:rsidR="00875475">
        <w:t>Microservices</w:t>
      </w:r>
      <w:proofErr w:type="spellEnd"/>
      <w:r w:rsidR="00875475">
        <w:t xml:space="preserve"> Architecture, Microsoft Azure (App Service, Blob Storage, Cosmos DB), </w:t>
      </w:r>
      <w:proofErr w:type="spellStart"/>
      <w:r w:rsidR="00875475">
        <w:t>WebSockets</w:t>
      </w:r>
      <w:proofErr w:type="spellEnd"/>
      <w:r w:rsidR="00875475">
        <w:t xml:space="preserve">, Stripe API, Google Maps API, </w:t>
      </w:r>
      <w:proofErr w:type="spellStart"/>
      <w:r w:rsidR="00875475">
        <w:t>Twilio</w:t>
      </w:r>
      <w:proofErr w:type="spellEnd"/>
      <w:r w:rsidR="00875475">
        <w:t xml:space="preserve"> API, Docker, Kubernetes, Helm, Cypress, Jest, </w:t>
      </w:r>
      <w:proofErr w:type="spellStart"/>
      <w:r w:rsidR="00875475">
        <w:t>Git</w:t>
      </w:r>
      <w:proofErr w:type="spellEnd"/>
      <w:r w:rsidR="00875475">
        <w:t xml:space="preserve">, </w:t>
      </w:r>
      <w:proofErr w:type="spellStart"/>
      <w:r w:rsidR="00875475">
        <w:t>Git</w:t>
      </w:r>
      <w:proofErr w:type="spellEnd"/>
      <w:r w:rsidR="00875475">
        <w:t xml:space="preserve"> Bash, PowerShell, CI/CD, TDD, Agile Scrum, Code Reviews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a high-traffic e-commerce platform using Angular for the front-end and Python (Flask/Django) for the back-end, incorporating Test-Driven Development (TDD) practices, resulting in a 20% increase in user engagement.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platform functionality.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Python (Flask/Django), with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inter-service communication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the front-end and back-end.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with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AWS SNS, significantly improving user interaction and application responsiveness.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data integrity, high performance, and scalability.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an e-commerce platform featuring live video streaming, leveraging AWS services such as IVS, Lambda,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enhanced scalability and security.</w:t>
      </w:r>
    </w:p>
    <w:p w:rsidR="00875475" w:rsidRPr="0087547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reducing manual errors and accelerating release cycles.</w:t>
      </w:r>
    </w:p>
    <w:p w:rsidR="00EE70DE" w:rsidRPr="00BE6915" w:rsidRDefault="00875475" w:rsidP="00875475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and promoting team collaboration.</w:t>
      </w:r>
    </w:p>
    <w:p w:rsidR="00DD13B4" w:rsidRPr="008E5EBB" w:rsidRDefault="00A95348" w:rsidP="00DD13B4">
      <w:pPr>
        <w:spacing w:before="37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Angular, Material UI, JavaScript,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Python (Flask, Django), PostgreSQL,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AWS</w:t>
      </w:r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Built a high-traffic e-commerce platform utilizing Angular for the front-end and Python (Flask/Django) for the back-end in a TDD environment, achieving a 20% increase in user engagement.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platform functionality.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Python (Flask/Django), with AWS SQS for inter-service communication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data exchange between front-end and back-end.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Developed real-time notification systems leveraging AWS SNS and Lambda, significantly improving application responsiveness and user engagement.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enhancing data integrity, performance, and scalability for the e-commerce platform.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for the e-commerce platform using AWS services such as IVS, Lambda,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875475" w:rsidRPr="00875475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accelerating release cycles and minimizing manual errors.</w:t>
      </w:r>
    </w:p>
    <w:p w:rsidR="005E6929" w:rsidRPr="00A95348" w:rsidRDefault="00875475" w:rsidP="0087547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engaged in Agile/Scrum practices, contributing to sprint planning, daily stand-ups, and retrospectives, ensuring timely delivery of high-quality software and promoting team collaboration.</w:t>
      </w:r>
    </w:p>
    <w:p w:rsidR="004904BD" w:rsidRPr="00E93B87" w:rsidRDefault="00A95348" w:rsidP="00875475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 w:rsidRPr="0087547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 </w:t>
      </w:r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Angular, Material UI, JavaScript,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SCSS, Python (Flask, Django), PostgreSQL,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SQLAlchemy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RESTful APIs,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Lambda, IVS,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SQS),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875475" w:rsidRPr="00875475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BA5025" w:rsidP="00536278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Angular, React.js, Next.js, Storybook, Material UI, Ant Design, Cha</w:t>
            </w:r>
            <w:r w:rsidR="00875475">
              <w:rPr>
                <w:color w:val="000000" w:themeColor="text1"/>
                <w:sz w:val="20"/>
              </w:rPr>
              <w:t xml:space="preserve">kra UI, Angular Material, </w:t>
            </w:r>
            <w:proofErr w:type="spellStart"/>
            <w:r w:rsidR="00875475">
              <w:rPr>
                <w:color w:val="000000" w:themeColor="text1"/>
                <w:sz w:val="20"/>
              </w:rPr>
              <w:t>RxJS,</w:t>
            </w:r>
            <w:r w:rsidRPr="00BA5025">
              <w:rPr>
                <w:color w:val="000000" w:themeColor="text1"/>
                <w:sz w:val="20"/>
              </w:rPr>
              <w:t>React</w:t>
            </w:r>
            <w:proofErr w:type="spellEnd"/>
            <w:r w:rsidRPr="00BA5025">
              <w:rPr>
                <w:color w:val="000000" w:themeColor="text1"/>
                <w:sz w:val="20"/>
              </w:rPr>
              <w:t>-Admin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875475" w:rsidRPr="0087547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875475" w:rsidRPr="0087547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Python (Flask, Django)</w:t>
            </w:r>
            <w:r w:rsidRPr="00BA5025">
              <w:rPr>
                <w:color w:val="000000" w:themeColor="text1"/>
                <w:sz w:val="20"/>
              </w:rPr>
              <w:t xml:space="preserve">, REST API, </w:t>
            </w:r>
            <w:proofErr w:type="spellStart"/>
            <w:r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AE1059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 xml:space="preserve">Visual Studio Code, Figma,  Terraform, Docker, Kubernetes, Jenkins, Cypress, Jest, Jasmine, </w:t>
            </w:r>
            <w:proofErr w:type="spellStart"/>
            <w:r w:rsidRPr="00BA5025">
              <w:rPr>
                <w:color w:val="000000" w:themeColor="text1"/>
                <w:sz w:val="20"/>
              </w:rPr>
              <w:t>NgRx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D4223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603F40"/>
    <w:rsid w:val="00626916"/>
    <w:rsid w:val="00635C02"/>
    <w:rsid w:val="00670BD4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75475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94EDF"/>
    <w:rsid w:val="00BA01A2"/>
    <w:rsid w:val="00BA074E"/>
    <w:rsid w:val="00BA5025"/>
    <w:rsid w:val="00BE6915"/>
    <w:rsid w:val="00C44720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10048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41A90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C3B6B-E0D0-491A-9F1A-197EBB12E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3</Pages>
  <Words>1607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30</cp:revision>
  <cp:lastPrinted>2025-08-24T14:23:00Z</cp:lastPrinted>
  <dcterms:created xsi:type="dcterms:W3CDTF">2025-07-11T17:31:00Z</dcterms:created>
  <dcterms:modified xsi:type="dcterms:W3CDTF">2025-08-24T14:54:00Z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