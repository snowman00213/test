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6E3BC" w:themeColor="accent3" w:themeTint="66"/>
  <w:body>
    <w:p w:rsidR="00302C4B" w:rsidRDefault="00302C4B">
      <w:pPr>
        <w:spacing w:line="276" w:lineRule="auto"/>
        <w:jc w:val="center"/>
        <w:rPr>
          <w:rFonts w:asciiTheme="majorHAnsi" w:hAnsiTheme="majorHAnsi" w:cstheme="majorHAnsi"/>
          <w:b/>
          <w:color w:val="1F497D" w:themeColor="text2"/>
          <w:sz w:val="36"/>
        </w:rPr>
      </w:pPr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 xml:space="preserve">David Leandro </w:t>
      </w:r>
      <w:proofErr w:type="spellStart"/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>Calvo</w:t>
      </w:r>
      <w:proofErr w:type="spellEnd"/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 xml:space="preserve"> Salazar</w:t>
      </w:r>
    </w:p>
    <w:p w:rsidR="000E54BA" w:rsidRPr="00F26D5D" w:rsidRDefault="00AC5B76">
      <w:pPr>
        <w:spacing w:line="276" w:lineRule="auto"/>
        <w:jc w:val="center"/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</w:pPr>
      <w:r w:rsidRPr="00F26D5D"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  <w:t>senior software engineer</w:t>
      </w:r>
    </w:p>
    <w:p w:rsidR="000E54BA" w:rsidRPr="00302C4B" w:rsidRDefault="00A56075" w:rsidP="005E6929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6"/>
          <w:szCs w:val="16"/>
          <w:lang w:val="es-ES"/>
        </w:rPr>
      </w:pPr>
      <w:r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+57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06000" w:rsidRPr="00306000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3017861606</w:t>
      </w:r>
      <w:r w:rsidR="00306000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hyperlink r:id="rId6" w:history="1">
        <w:r w:rsidR="00316259" w:rsidRPr="001F7942">
          <w:rPr>
            <w:rStyle w:val="Hyperlink"/>
            <w:rFonts w:asciiTheme="majorHAnsi" w:eastAsia="CIDFont" w:hAnsiTheme="majorHAnsi" w:cstheme="majorHAnsi"/>
            <w:sz w:val="20"/>
            <w:szCs w:val="20"/>
            <w:lang w:val="es-ES" w:eastAsia="zh-CN" w:bidi="ar"/>
          </w:rPr>
          <w:t>davidcalvopei@gmail.com</w:t>
        </w:r>
      </w:hyperlink>
      <w:r w:rsidR="00316259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hyperlink r:id="rId7" w:history="1">
        <w:r w:rsidR="00302C4B" w:rsidRPr="00302C4B">
          <w:rPr>
            <w:rStyle w:val="Hyperlink"/>
            <w:rFonts w:asciiTheme="majorHAnsi" w:eastAsia="CIDFont" w:hAnsiTheme="majorHAnsi" w:cstheme="majorHAnsi"/>
            <w:sz w:val="20"/>
            <w:szCs w:val="20"/>
            <w:lang w:val="es-ES" w:eastAsia="zh-CN" w:bidi="ar"/>
          </w:rPr>
          <w:t>LinkedIn</w:t>
        </w:r>
      </w:hyperlink>
      <w:r w:rsidR="00302C4B">
        <w:rPr>
          <w:lang w:val="es-ES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r w:rsidR="00A53F9C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Pereira, </w:t>
      </w:r>
      <w:r w:rsidR="00AC58F1" w:rsidRPr="00AC58F1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Risaralda</w:t>
      </w:r>
      <w:r w:rsidR="00AC58F1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, </w:t>
      </w:r>
      <w:r w:rsidR="00A53F9C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Colombia</w:t>
      </w:r>
    </w:p>
    <w:p w:rsidR="000E54BA" w:rsidRPr="00302C4B" w:rsidRDefault="000E54B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  <w:lang w:val="es-ES"/>
        </w:rPr>
      </w:pPr>
    </w:p>
    <w:p w:rsidR="000E54BA" w:rsidRDefault="000E54B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  <w:lang w:val="es-ES"/>
        </w:rPr>
      </w:pPr>
    </w:p>
    <w:p w:rsidR="00AC58F1" w:rsidRPr="005E6929" w:rsidRDefault="00AC58F1" w:rsidP="005E6929">
      <w:pPr>
        <w:pStyle w:val="Heading2"/>
        <w:jc w:val="center"/>
      </w:pPr>
      <w:r w:rsidRPr="005E6929">
        <w:t>SUMMARY</w:t>
      </w:r>
    </w:p>
    <w:p w:rsidR="00C44C53" w:rsidRPr="00C44C53" w:rsidRDefault="00C44C53" w:rsidP="00C44C53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With over 10 years of extensive experience in developing scalable, high-performance web applications, I bring deep expertise in both front-end and back-end technologies. On the front-end, I specialize in Angular,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RxJS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, and Next.js, while building robust and scalable back-end solutions using Node.js,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NestJS</w:t>
      </w:r>
      <w:bookmarkStart w:id="0" w:name="_GoBack"/>
      <w:bookmarkEnd w:id="0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Express.js. I have a proven track record of designing distributed systems and containerized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using Docker and Kubernetes, ensuring seamless integration, scalability, and performance optimization across services.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My software development approach is rooted in a strong commitment to Agile/Scrum methodologies, focusing on CI/CD pipelines and continuous delivery practices to accelerate development cycles and ensure reliable, high-quality releases. I thrive in collaborative environments, working closely with cross-functional teams and stakeholders to transform complex business requirements into high-performance, actionable solutions.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</w:p>
    <w:p w:rsidR="000F7BB1" w:rsidRPr="000F7BB1" w:rsidRDefault="00C44C53" w:rsidP="00C44C53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As a mentor and leader, I am passionate about fostering a culture of continuous learning, maintaining high standards of code quality, and driving innovation within development teams. I regularly conduct code reviews, champion best practices, and focus on continuous process improvements to ensure successful project delivery and high-quality software development outcomes.</w:t>
      </w:r>
    </w:p>
    <w:p w:rsidR="006C5D8A" w:rsidRPr="00F26D5D" w:rsidRDefault="006C5D8A" w:rsidP="00267622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</w:p>
    <w:p w:rsidR="000E54BA" w:rsidRPr="00811F31" w:rsidRDefault="003505D6" w:rsidP="00AC58F1">
      <w:pPr>
        <w:pStyle w:val="Heading2"/>
        <w:pBdr>
          <w:bottom w:val="single" w:sz="4" w:space="1" w:color="auto"/>
        </w:pBdr>
        <w:jc w:val="center"/>
      </w:pPr>
      <w:r w:rsidRPr="00811F31">
        <w:t>PROFESSIONAL EXPERIENCE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:rsidR="00AC58F1" w:rsidRPr="00AC58F1" w:rsidRDefault="00AC58F1" w:rsidP="00AC58F1">
      <w:pPr>
        <w:pStyle w:val="Heading3"/>
      </w:pPr>
      <w:r w:rsidRPr="00F26D5D">
        <w:t>Senior Software Engineer</w:t>
      </w:r>
    </w:p>
    <w:p w:rsidR="00AC58F1" w:rsidRPr="00AC58F1" w:rsidRDefault="00AC58F1" w:rsidP="00AC58F1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AC58F1">
        <w:rPr>
          <w:rFonts w:ascii="Times New Roman" w:hAnsi="Times New Roman" w:cs="Times New Roman"/>
          <w:sz w:val="24"/>
        </w:rPr>
        <w:t>Rootstack</w:t>
      </w:r>
      <w:proofErr w:type="spellEnd"/>
      <w:r w:rsidR="00A53F9C" w:rsidRPr="00AC58F1">
        <w:rPr>
          <w:rFonts w:ascii="Times New Roman" w:hAnsi="Times New Roman" w:cs="Times New Roman"/>
          <w:sz w:val="24"/>
        </w:rPr>
        <w:tab/>
      </w:r>
      <w:r w:rsidR="00A53F9C" w:rsidRPr="00AC58F1">
        <w:rPr>
          <w:rFonts w:ascii="Times New Roman" w:hAnsi="Times New Roman" w:cs="Times New Roman"/>
          <w:sz w:val="24"/>
        </w:rPr>
        <w:tab/>
      </w:r>
    </w:p>
    <w:p w:rsidR="000E54BA" w:rsidRPr="00F26D5D" w:rsidRDefault="00AC58F1" w:rsidP="00AC58F1">
      <w:pPr>
        <w:pStyle w:val="Heading4"/>
        <w:spacing w:line="276" w:lineRule="auto"/>
        <w:rPr>
          <w:sz w:val="22"/>
          <w:szCs w:val="22"/>
        </w:rPr>
      </w:pPr>
      <w:r>
        <w:rPr>
          <w:bCs/>
          <w:smallCaps/>
        </w:rPr>
        <w:t>09</w:t>
      </w:r>
      <w:r w:rsidR="00A53F9C" w:rsidRPr="00F26D5D">
        <w:rPr>
          <w:bCs/>
          <w:smallCaps/>
        </w:rPr>
        <w:t>.</w:t>
      </w:r>
      <w:r w:rsidR="003505D6" w:rsidRPr="00F26D5D">
        <w:t>20</w:t>
      </w:r>
      <w:r>
        <w:t>22</w:t>
      </w:r>
      <w:r w:rsidR="003505D6" w:rsidRPr="00F26D5D">
        <w:t xml:space="preserve"> – </w:t>
      </w:r>
      <w:r>
        <w:t>07</w:t>
      </w:r>
      <w:r w:rsidR="00A53F9C" w:rsidRPr="00F26D5D">
        <w:t>.</w:t>
      </w:r>
      <w:r w:rsidR="00C52F1B" w:rsidRPr="00F26D5D">
        <w:t>2025</w:t>
      </w:r>
    </w:p>
    <w:p w:rsidR="00C44C53" w:rsidRPr="00C44C53" w:rsidRDefault="00C44C53" w:rsidP="00C44C5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Collaborated with UI/UX designers, project managers, and stakeholders to define requirements, ensuring the creation of user-centric solutions aligned with business goals.</w:t>
      </w:r>
    </w:p>
    <w:p w:rsidR="00C44C53" w:rsidRPr="00C44C53" w:rsidRDefault="00C44C53" w:rsidP="00C44C5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Designed and developed responsive, dynamic user interfaces using Angular, ensuring cross-platform compatibility and delivering a seamless, optimized user experience on all devices.</w:t>
      </w:r>
    </w:p>
    <w:p w:rsidR="00C44C53" w:rsidRPr="00C44C53" w:rsidRDefault="00C44C53" w:rsidP="00C44C5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Engineered scalable back-end services using Node.js with Express.js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>NestJS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leveraging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and deploying solutions on cloud platforms such as AWS and Azure.</w:t>
      </w:r>
    </w:p>
    <w:p w:rsidR="00C44C53" w:rsidRPr="00C44C53" w:rsidRDefault="00C44C53" w:rsidP="00C44C5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efficient inter-service communication through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ensuring smooth data flow and real-time processing across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, enhancing system reliability and scalability.</w:t>
      </w:r>
    </w:p>
    <w:p w:rsidR="00C44C53" w:rsidRPr="00C44C53" w:rsidRDefault="00C44C53" w:rsidP="00C44C5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Azure Media Services for delivering high-quality live video streaming, driving customer engagement and ensuring real-time content accessibility.</w:t>
      </w:r>
    </w:p>
    <w:p w:rsidR="00C44C53" w:rsidRPr="00C44C53" w:rsidRDefault="00C44C53" w:rsidP="00C44C5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Leveraged Azure Cloud Storage to implement auto-save functionality, providing data persistence and improving user experience by reducing the risk of data loss.</w:t>
      </w:r>
    </w:p>
    <w:p w:rsidR="00C44C53" w:rsidRPr="00C44C53" w:rsidRDefault="00C44C53" w:rsidP="00C44C5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an AI-powered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chatbot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an e-commerce platform, utilizing Machine Learning, Deep Learning, and Natural Language Processing (NLP), enhancing customer interaction and support services.</w:t>
      </w:r>
    </w:p>
    <w:p w:rsidR="00C44C53" w:rsidRPr="00C44C53" w:rsidRDefault="00C44C53" w:rsidP="00C44C5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Established and maintained a comprehensive CI/CD pipeline using Azure DevOps, integrating automated unit testing (e.g., Jest) and end-to-end testing (e.g., Cypress), accelerating deployment cycles and ensuring reliable software delivery.</w:t>
      </w:r>
    </w:p>
    <w:p w:rsidR="00C44C53" w:rsidRPr="00C44C53" w:rsidRDefault="00C44C53" w:rsidP="00C44C5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contributed to Agile Scrum ceremonies, including sprint planning, daily stand-ups, and retrospectives, promoting collaboration and ensuring high-quality, timely delivery of software.</w:t>
      </w:r>
    </w:p>
    <w:p w:rsidR="009F0561" w:rsidRPr="00E91A4C" w:rsidRDefault="00C44C53" w:rsidP="00C44C5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Led mentorship initiatives, conducted regular code reviews, and fostered a culture of continuous learning, sharing best practices, and driving technical excellence within the team.</w:t>
      </w:r>
    </w:p>
    <w:p w:rsidR="006B6539" w:rsidRDefault="0027206F" w:rsidP="006B6539">
      <w:pPr>
        <w:pStyle w:val="BodyText"/>
        <w:spacing w:before="37" w:line="276" w:lineRule="auto"/>
        <w:ind w:left="140" w:firstLine="0"/>
        <w:sectPr w:rsidR="006B6539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27206F">
        <w:rPr>
          <w:b/>
          <w:u w:val="single"/>
        </w:rPr>
        <w:t>Technical Skills &amp; Technologies</w:t>
      </w:r>
      <w:r w:rsidR="006B6539">
        <w:rPr>
          <w:u w:val="single"/>
        </w:rPr>
        <w:t>:</w:t>
      </w:r>
      <w:r w:rsidR="006B6539">
        <w:t xml:space="preserve"> </w:t>
      </w:r>
      <w:r w:rsidR="00C44C53">
        <w:t xml:space="preserve">Angular, </w:t>
      </w:r>
      <w:proofErr w:type="spellStart"/>
      <w:r w:rsidR="00C44C53">
        <w:t>TypeScript</w:t>
      </w:r>
      <w:proofErr w:type="spellEnd"/>
      <w:r w:rsidR="00C44C53">
        <w:t>, JavaScript, Node.js, Express.js,</w:t>
      </w:r>
      <w:r w:rsidR="00C44C53">
        <w:t xml:space="preserve"> </w:t>
      </w:r>
      <w:proofErr w:type="spellStart"/>
      <w:r w:rsidR="00C44C53">
        <w:t>NestJS</w:t>
      </w:r>
      <w:proofErr w:type="spellEnd"/>
      <w:r w:rsidR="00C44C53">
        <w:t>,</w:t>
      </w:r>
      <w:r w:rsidR="00C44C53">
        <w:t xml:space="preserve"> RESTful APIs, </w:t>
      </w:r>
      <w:proofErr w:type="spellStart"/>
      <w:r w:rsidR="00C44C53">
        <w:t>GraphQL</w:t>
      </w:r>
      <w:proofErr w:type="spellEnd"/>
      <w:r w:rsidR="00C44C53">
        <w:t xml:space="preserve">, MySQL, PostgreSQL, MongoDB, AWS, Azure (App Service, Media Services, Cloud Storage, Cosmos DB, API Gateway), </w:t>
      </w:r>
      <w:proofErr w:type="spellStart"/>
      <w:r w:rsidR="00C44C53">
        <w:t>RabbitMQ</w:t>
      </w:r>
      <w:proofErr w:type="spellEnd"/>
      <w:r w:rsidR="00C44C53">
        <w:t xml:space="preserve">, </w:t>
      </w:r>
      <w:proofErr w:type="spellStart"/>
      <w:r w:rsidR="00C44C53">
        <w:t>WebSockets</w:t>
      </w:r>
      <w:proofErr w:type="spellEnd"/>
      <w:r w:rsidR="00C44C53">
        <w:t>, Docker, Kubernetes, Jest, Cypress, Mocha, Jenkins, GitHub Actions, Agile Scrum, CI/CD, TDD, Machine Learning, Deep Learning, NLP</w:t>
      </w:r>
    </w:p>
    <w:p w:rsidR="00B44618" w:rsidRPr="00F26D5D" w:rsidRDefault="00B44618" w:rsidP="00B44618">
      <w:p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</w:p>
    <w:p w:rsidR="005E6929" w:rsidRPr="005E6929" w:rsidRDefault="005E6929" w:rsidP="005E6929">
      <w:pPr>
        <w:pStyle w:val="Heading3"/>
      </w:pPr>
      <w:r w:rsidRPr="005E6929">
        <w:lastRenderedPageBreak/>
        <w:t>Full Stack Developer</w:t>
      </w:r>
    </w:p>
    <w:p w:rsidR="005E6929" w:rsidRDefault="005E6929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Gorilla Logic</w:t>
      </w:r>
    </w:p>
    <w:p w:rsidR="000E54BA" w:rsidRPr="005E6929" w:rsidRDefault="003505D6" w:rsidP="00181E89">
      <w:pPr>
        <w:pStyle w:val="Heading4"/>
        <w:numPr>
          <w:ilvl w:val="1"/>
          <w:numId w:val="10"/>
        </w:numPr>
        <w:spacing w:line="276" w:lineRule="auto"/>
        <w:rPr>
          <w:bCs/>
          <w:smallCaps/>
        </w:rPr>
      </w:pPr>
      <w:r w:rsidRPr="005E6929">
        <w:rPr>
          <w:bCs/>
          <w:smallCaps/>
        </w:rPr>
        <w:t xml:space="preserve">– </w:t>
      </w:r>
      <w:r w:rsidR="005E6929">
        <w:rPr>
          <w:bCs/>
          <w:smallCaps/>
        </w:rPr>
        <w:t>08.2022</w:t>
      </w:r>
    </w:p>
    <w:p w:rsidR="00C44C53" w:rsidRPr="00C44C53" w:rsidRDefault="00C44C53" w:rsidP="00C44C5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Developed a scalable web application using Angular for the front-end and Node.js with Express.js for the back-end, driving a 30% increase in user engagement by optimizing both UI and back-end performance.</w:t>
      </w:r>
    </w:p>
    <w:p w:rsidR="00C44C53" w:rsidRPr="00C44C53" w:rsidRDefault="00C44C53" w:rsidP="00C44C5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Contributed to the complete software development lifecycle, collaborating closely with stakeholders to define requirements, design solutions, and deploy features in an </w:t>
      </w:r>
      <w:proofErr w:type="gram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Agile</w:t>
      </w:r>
      <w:proofErr w:type="gram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 environment.</w:t>
      </w:r>
    </w:p>
    <w:p w:rsidR="00C44C53" w:rsidRPr="00C44C53" w:rsidRDefault="00C44C53" w:rsidP="00C44C5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Integrated Angular components to efficiently manage application lifecycle events, ensuring system stability and delivering an enhanced user experience.</w:t>
      </w:r>
    </w:p>
    <w:p w:rsidR="00C44C53" w:rsidRPr="00C44C53" w:rsidRDefault="00C44C53" w:rsidP="00C44C5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Optimized back-end performance by improving database interactions, utilizing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Sequelize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 ORM (for Node.js) or MongoDB to reduce server load, ensure faster query execution, and improve application responsiveness.</w:t>
      </w:r>
    </w:p>
    <w:p w:rsidR="00C44C53" w:rsidRPr="00C44C53" w:rsidRDefault="00C44C53" w:rsidP="00C44C5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Implemented third-party platform integrations for document management, improving internal communication and productivity across teams.</w:t>
      </w:r>
    </w:p>
    <w:p w:rsidR="00C44C53" w:rsidRPr="00C44C53" w:rsidRDefault="00C44C53" w:rsidP="00C44C5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Designed and implemented a responsive UI using Material UI and Chakra UI, ensuring cross-platform compatibility and delivering a seamless user experience.</w:t>
      </w:r>
    </w:p>
    <w:p w:rsidR="00C44C53" w:rsidRPr="00C44C53" w:rsidRDefault="00C44C53" w:rsidP="00C44C5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Integrated real-time communication features via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WebSockets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 and implemented APIs such as Stripe, Google Maps, and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Twilio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, enriching application functionality and enhancing user engagement.</w:t>
      </w:r>
    </w:p>
    <w:p w:rsidR="00C44C53" w:rsidRPr="00C44C53" w:rsidRDefault="00C44C53" w:rsidP="00C44C5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Deployed applications in a cloud-native environment using Microsoft Azure services, including App Service, Blob Storage, and Cosmos DB, ensuring scalability, security, and high availability.</w:t>
      </w:r>
    </w:p>
    <w:p w:rsidR="00C44C53" w:rsidRPr="00C44C53" w:rsidRDefault="00C44C53" w:rsidP="00C44C5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Containerized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microservices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 with Docker and orchestrated deployments with Kubernetes and Helm, streamlining the deployment process and improving scalability.</w:t>
      </w:r>
    </w:p>
    <w:p w:rsidR="00B70549" w:rsidRPr="00875475" w:rsidRDefault="00C44C53" w:rsidP="00C44C5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Mentored junior developers, conducted regular code reviews, and fostered a culture of best practices to ensure high-quality code and efficient team collaboration.</w:t>
      </w:r>
    </w:p>
    <w:p w:rsidR="00326C78" w:rsidRDefault="0027206F" w:rsidP="00326C78">
      <w:pPr>
        <w:pStyle w:val="BodyText"/>
        <w:spacing w:before="37" w:line="276" w:lineRule="auto"/>
        <w:ind w:left="0" w:firstLine="0"/>
        <w:sectPr w:rsidR="00326C78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27206F">
        <w:rPr>
          <w:b/>
          <w:u w:val="single"/>
        </w:rPr>
        <w:t>Technical Skills &amp; Technologies</w:t>
      </w:r>
      <w:r w:rsidR="00326C78">
        <w:rPr>
          <w:u w:val="single"/>
        </w:rPr>
        <w:t>:</w:t>
      </w:r>
      <w:r w:rsidR="00326C78">
        <w:t xml:space="preserve"> </w:t>
      </w:r>
      <w:r w:rsidR="00C44C53" w:rsidRPr="00C44C53">
        <w:t xml:space="preserve">Angular, </w:t>
      </w:r>
      <w:proofErr w:type="spellStart"/>
      <w:r w:rsidR="00C44C53" w:rsidRPr="00C44C53">
        <w:t>TypeScript</w:t>
      </w:r>
      <w:proofErr w:type="spellEnd"/>
      <w:r w:rsidR="00C44C53" w:rsidRPr="00C44C53">
        <w:t xml:space="preserve">, JavaScript, Node.js, Express.js, </w:t>
      </w:r>
      <w:proofErr w:type="spellStart"/>
      <w:r w:rsidR="00C44C53" w:rsidRPr="00C44C53">
        <w:t>Sequelize</w:t>
      </w:r>
      <w:proofErr w:type="spellEnd"/>
      <w:r w:rsidR="00C44C53" w:rsidRPr="00C44C53">
        <w:t xml:space="preserve"> ORM, MongoDB, RESTful APIs, </w:t>
      </w:r>
      <w:proofErr w:type="spellStart"/>
      <w:r w:rsidR="00C44C53" w:rsidRPr="00C44C53">
        <w:t>Microservices</w:t>
      </w:r>
      <w:proofErr w:type="spellEnd"/>
      <w:r w:rsidR="00C44C53" w:rsidRPr="00C44C53">
        <w:t xml:space="preserve"> Architecture, Azure (App Service, Blob Storage, Cosmos DB), Docker, Kubernetes, Helm, </w:t>
      </w:r>
      <w:proofErr w:type="spellStart"/>
      <w:r w:rsidR="00C44C53" w:rsidRPr="00C44C53">
        <w:t>WebSockets</w:t>
      </w:r>
      <w:proofErr w:type="spellEnd"/>
      <w:r w:rsidR="00C44C53" w:rsidRPr="00C44C53">
        <w:t xml:space="preserve">, Stripe API, Google Maps API, </w:t>
      </w:r>
      <w:proofErr w:type="spellStart"/>
      <w:r w:rsidR="00C44C53" w:rsidRPr="00C44C53">
        <w:t>Twilio</w:t>
      </w:r>
      <w:proofErr w:type="spellEnd"/>
      <w:r w:rsidR="00C44C53" w:rsidRPr="00C44C53">
        <w:t xml:space="preserve"> API, Cypress, Jest, Jenkins, </w:t>
      </w:r>
      <w:proofErr w:type="spellStart"/>
      <w:r w:rsidR="00C44C53" w:rsidRPr="00C44C53">
        <w:t>Git</w:t>
      </w:r>
      <w:proofErr w:type="spellEnd"/>
      <w:r w:rsidR="00C44C53" w:rsidRPr="00C44C53">
        <w:t>, CI/CD, Agile Scrum, TDD, Code Reviews</w:t>
      </w:r>
    </w:p>
    <w:p w:rsidR="005E6929" w:rsidRPr="005E6929" w:rsidRDefault="005E6929" w:rsidP="005E6929">
      <w:pPr>
        <w:pStyle w:val="Heading3"/>
      </w:pPr>
      <w:r w:rsidRPr="005E6929">
        <w:t>Senior Web Developer</w:t>
      </w:r>
    </w:p>
    <w:p w:rsidR="005E6929" w:rsidRPr="005E6929" w:rsidRDefault="00603F40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5E6929">
        <w:rPr>
          <w:rFonts w:ascii="Times New Roman" w:hAnsi="Times New Roman" w:cs="Times New Roman"/>
          <w:sz w:val="24"/>
        </w:rPr>
        <w:t>SophosSolution</w:t>
      </w:r>
      <w:proofErr w:type="spellEnd"/>
      <w:r w:rsidR="003505D6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</w:p>
    <w:p w:rsidR="002706C4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02</w:t>
      </w:r>
      <w:r w:rsidR="00130D7C" w:rsidRPr="005E6929">
        <w:rPr>
          <w:bCs/>
          <w:smallCaps/>
        </w:rPr>
        <w:t>.</w:t>
      </w:r>
      <w:r>
        <w:rPr>
          <w:bCs/>
          <w:smallCaps/>
        </w:rPr>
        <w:t>2018</w:t>
      </w:r>
      <w:r w:rsidR="003505D6" w:rsidRPr="005E6929">
        <w:rPr>
          <w:bCs/>
          <w:smallCaps/>
        </w:rPr>
        <w:t xml:space="preserve"> – </w:t>
      </w:r>
      <w:r>
        <w:rPr>
          <w:bCs/>
          <w:smallCaps/>
        </w:rPr>
        <w:t>06.2020</w:t>
      </w:r>
    </w:p>
    <w:p w:rsidR="00C44C53" w:rsidRPr="00C44C53" w:rsidRDefault="00C44C53" w:rsidP="00C44C53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Developed a high-traffic e-commerce platform using Angular for the front-end and Node.js with Express.js for the back-end, incorporating Test-Driven Development (TDD) practices, resulting in a 20% increase in user engagement.</w:t>
      </w:r>
    </w:p>
    <w:p w:rsidR="00C44C53" w:rsidRPr="00C44C53" w:rsidRDefault="00C44C53" w:rsidP="00C44C53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multiple third-party APIs, including payment gateways and accounting systems, ensuring seamless interaction with external services and enhancing the platform's functionality.</w:t>
      </w:r>
    </w:p>
    <w:p w:rsidR="00C44C53" w:rsidRPr="00C44C53" w:rsidRDefault="00C44C53" w:rsidP="00C44C53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Architected and implemented a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Node.js and Express.js, with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enabling inter-service communication and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APIs optimizing data exchange between the front-end and back-end.</w:t>
      </w:r>
    </w:p>
    <w:p w:rsidR="00C44C53" w:rsidRPr="00C44C53" w:rsidRDefault="00C44C53" w:rsidP="00C44C53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real-time notification systems using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integrated with AWS SNS, significantly improving user interaction and application responsiveness.</w:t>
      </w:r>
    </w:p>
    <w:p w:rsidR="00C44C53" w:rsidRPr="00C44C53" w:rsidRDefault="00C44C53" w:rsidP="00C44C53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database design and optimization using PostgreSQL and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Sequelize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ORM (for Node.js), ensuring data integrity, high performance, and scalability.</w:t>
      </w:r>
    </w:p>
    <w:p w:rsidR="00C44C53" w:rsidRPr="00C44C53" w:rsidRDefault="00C44C53" w:rsidP="00C44C53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Deployed and scaled the e-commerce platform featuring live video streaming, leveraging AWS services such as IVS, Lambda,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scalability and security.</w:t>
      </w:r>
    </w:p>
    <w:p w:rsidR="00C44C53" w:rsidRPr="00C44C53" w:rsidRDefault="00C44C53" w:rsidP="00C44C53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CI/CD pipelines using AWS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, automating build, test, and deployment processes, which reduced manual errors and accelerated release cycles.</w:t>
      </w:r>
    </w:p>
    <w:p w:rsidR="00EE70DE" w:rsidRPr="00BE6915" w:rsidRDefault="00C44C53" w:rsidP="00C44C53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participated in Agile/Scrum practices, including sprint planning, daily stand-ups, and retrospectives, ensuring timely delivery of high-quality software and promoting team collaboration.</w:t>
      </w:r>
    </w:p>
    <w:p w:rsidR="00DD13B4" w:rsidRPr="008E5EBB" w:rsidRDefault="00A95348" w:rsidP="00DD13B4">
      <w:pPr>
        <w:spacing w:before="37"/>
        <w:rPr>
          <w:rFonts w:asciiTheme="majorHAnsi" w:eastAsia="Times New Roman" w:hAnsiTheme="majorHAnsi" w:cstheme="majorHAnsi"/>
        </w:rPr>
      </w:pPr>
      <w:r w:rsidRPr="00A95348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Technical Skills &amp; Technologies</w:t>
      </w:r>
      <w:r w:rsidR="00A4726D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:</w:t>
      </w:r>
      <w:r w:rsidR="00BE6915" w:rsidRPr="00BE6915">
        <w:t xml:space="preserve"> </w:t>
      </w:r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Angular,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JavaScript, Node.js, Express.js,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Sequelize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ORM, PostgreSQL,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RESTful APIs,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AWS (SNS, IVS, Lambda,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Cypress, Jest, AWS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TDD, Agile Scrum, Code Reviews</w:t>
      </w:r>
    </w:p>
    <w:p w:rsidR="005E6929" w:rsidRPr="005E6929" w:rsidRDefault="005E6929" w:rsidP="005E6929">
      <w:pPr>
        <w:pStyle w:val="Heading3"/>
      </w:pPr>
      <w:r w:rsidRPr="005E6929">
        <w:lastRenderedPageBreak/>
        <w:t>Web Developer</w:t>
      </w:r>
    </w:p>
    <w:p w:rsidR="005E6929" w:rsidRPr="005E6929" w:rsidRDefault="005E6929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N-</w:t>
      </w:r>
      <w:proofErr w:type="spellStart"/>
      <w:r>
        <w:rPr>
          <w:rFonts w:ascii="Times New Roman" w:hAnsi="Times New Roman" w:cs="Times New Roman"/>
          <w:sz w:val="24"/>
        </w:rPr>
        <w:t>iX</w:t>
      </w:r>
      <w:proofErr w:type="spellEnd"/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</w:p>
    <w:p w:rsidR="005E6929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09</w:t>
      </w:r>
      <w:r w:rsidRPr="005E6929">
        <w:rPr>
          <w:bCs/>
          <w:smallCaps/>
        </w:rPr>
        <w:t>.</w:t>
      </w:r>
      <w:r>
        <w:rPr>
          <w:bCs/>
          <w:smallCaps/>
        </w:rPr>
        <w:t>2015</w:t>
      </w:r>
      <w:r w:rsidRPr="005E6929">
        <w:rPr>
          <w:bCs/>
          <w:smallCaps/>
        </w:rPr>
        <w:t xml:space="preserve"> – </w:t>
      </w:r>
      <w:r>
        <w:rPr>
          <w:bCs/>
          <w:smallCaps/>
        </w:rPr>
        <w:t>02.2018</w:t>
      </w:r>
    </w:p>
    <w:p w:rsidR="00C44C53" w:rsidRPr="00C44C53" w:rsidRDefault="00C44C53" w:rsidP="00C44C5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Developed a high-traffic e-commerce platform using Angular for the front-end and Node.js with Express.js for the back-end, incorporating Test-Driven Development (TDD), which led to a 20% increase in user engagement.</w:t>
      </w:r>
    </w:p>
    <w:p w:rsidR="00C44C53" w:rsidRPr="00C44C53" w:rsidRDefault="00C44C53" w:rsidP="00C44C5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multiple third-party APIs, including payment gateways and accounting systems, ensuring seamless interactions with external services and enhancing the platform’s functionality.</w:t>
      </w:r>
    </w:p>
    <w:p w:rsidR="00C44C53" w:rsidRPr="00C44C53" w:rsidRDefault="00C44C53" w:rsidP="00C44C5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Architected and implemented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Node.js and Express.js, with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inter-service communication and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optimized data exchange between the front-end and back-end.</w:t>
      </w:r>
    </w:p>
    <w:p w:rsidR="00C44C53" w:rsidRPr="00C44C53" w:rsidRDefault="00C44C53" w:rsidP="00C44C5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real-time notification systems using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integrated with AWS SNS and Lambda, significantly improving application responsiveness and user engagement.</w:t>
      </w:r>
    </w:p>
    <w:p w:rsidR="00C44C53" w:rsidRPr="00C44C53" w:rsidRDefault="00C44C53" w:rsidP="00C44C5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database design and optimization using PostgreSQL and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Sequelize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ORM (for Node.js), ensuring data integrity, performance, and scalability.</w:t>
      </w:r>
    </w:p>
    <w:p w:rsidR="00C44C53" w:rsidRPr="00C44C53" w:rsidRDefault="00C44C53" w:rsidP="00C44C5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live video streaming features for the e-commerce platform, leveraging AWS services such as IVS, Lambda,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scalable and secure media delivery.</w:t>
      </w:r>
    </w:p>
    <w:p w:rsidR="00C44C53" w:rsidRPr="00C44C53" w:rsidRDefault="00C44C53" w:rsidP="00C44C5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Established CI/CD pipelines with AWS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, automating build, test, and deployment processes, reducing manual errors, and accelerating release cycles.</w:t>
      </w:r>
    </w:p>
    <w:p w:rsidR="005E6929" w:rsidRPr="00A95348" w:rsidRDefault="00C44C53" w:rsidP="00C44C5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participated in Agile/Scrum practices, contributing to sprint planning, daily stand-ups, and retrospectives, ensuring timely delivery of high-quality software and fostering collaboration across teams.</w:t>
      </w:r>
    </w:p>
    <w:p w:rsidR="004904BD" w:rsidRPr="00E93B87" w:rsidRDefault="00A95348" w:rsidP="00875475">
      <w:pPr>
        <w:spacing w:before="37"/>
        <w:jc w:val="both"/>
        <w:rPr>
          <w:rFonts w:asciiTheme="majorHAnsi" w:eastAsia="Montserrat" w:hAnsiTheme="majorHAnsi" w:cstheme="majorHAnsi"/>
          <w:b/>
          <w:color w:val="1F497D" w:themeColor="text2"/>
          <w:szCs w:val="22"/>
        </w:rPr>
      </w:pPr>
      <w:r w:rsidRPr="00A95348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Technical Skills &amp; Technologies</w:t>
      </w:r>
      <w:r w:rsidR="005E6929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:</w:t>
      </w:r>
      <w:r w:rsidR="00152A1C" w:rsidRPr="0087547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 xml:space="preserve"> </w:t>
      </w:r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Angular,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JavaScript, Node.js, Express.js,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Sequelize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ORM, PostgreSQL,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RESTful APIs,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AWS (SNS, IVS, Lambda,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Jest, Cypress, Mocha, AWS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TDD, Agile Scrum, Code Reviews</w:t>
      </w:r>
    </w:p>
    <w:p w:rsidR="000E54BA" w:rsidRPr="00E45CD2" w:rsidRDefault="003505D6" w:rsidP="005E6929">
      <w:pPr>
        <w:pStyle w:val="Heading2"/>
        <w:pBdr>
          <w:bottom w:val="single" w:sz="4" w:space="1" w:color="auto"/>
        </w:pBdr>
        <w:jc w:val="center"/>
        <w:rPr>
          <w:lang w:val="es-ES"/>
        </w:rPr>
      </w:pPr>
      <w:r w:rsidRPr="00E45CD2">
        <w:rPr>
          <w:lang w:val="es-ES"/>
        </w:rPr>
        <w:t>EDUCATION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:rsidR="00E50E9A" w:rsidRDefault="00B51D8C" w:rsidP="00E50E9A">
      <w:pPr>
        <w:pStyle w:val="Heading3"/>
        <w:rPr>
          <w:smallCaps/>
          <w:sz w:val="22"/>
          <w:lang w:val="es-ES"/>
        </w:rPr>
      </w:pPr>
      <w:r w:rsidRPr="0023102F">
        <w:rPr>
          <w:lang w:val="es-ES"/>
        </w:rPr>
        <w:t>Universidad Católica de Pereira</w:t>
      </w:r>
      <w:r w:rsidR="003505D6" w:rsidRPr="00F26D5D">
        <w:rPr>
          <w:smallCaps/>
          <w:sz w:val="22"/>
          <w:lang w:val="es-ES"/>
        </w:rPr>
        <w:tab/>
      </w:r>
    </w:p>
    <w:p w:rsidR="000E54BA" w:rsidRPr="00152A1C" w:rsidRDefault="00E50E9A" w:rsidP="00E50E9A">
      <w:pPr>
        <w:pStyle w:val="Heading4"/>
        <w:spacing w:line="276" w:lineRule="auto"/>
        <w:rPr>
          <w:rFonts w:ascii="Times New Roman" w:hAnsi="Times New Roman" w:cs="Times New Roman"/>
          <w:sz w:val="22"/>
          <w:lang w:val="es-ES"/>
        </w:rPr>
      </w:pPr>
      <w:r w:rsidRPr="00152A1C">
        <w:rPr>
          <w:rFonts w:ascii="Times New Roman" w:hAnsi="Times New Roman" w:cs="Times New Roman"/>
          <w:bCs/>
          <w:sz w:val="22"/>
          <w:lang w:val="es-ES"/>
        </w:rPr>
        <w:t>04.2011</w:t>
      </w:r>
      <w:r w:rsidR="003505D6" w:rsidRPr="00152A1C">
        <w:rPr>
          <w:rFonts w:ascii="Times New Roman" w:hAnsi="Times New Roman" w:cs="Times New Roman"/>
          <w:bCs/>
          <w:sz w:val="22"/>
          <w:lang w:val="es-ES"/>
        </w:rPr>
        <w:t xml:space="preserve"> </w:t>
      </w:r>
      <w:r w:rsidR="00B51D8C" w:rsidRPr="00152A1C">
        <w:rPr>
          <w:rFonts w:ascii="Times New Roman" w:hAnsi="Times New Roman" w:cs="Times New Roman"/>
          <w:sz w:val="22"/>
          <w:lang w:val="es-ES"/>
        </w:rPr>
        <w:t>–</w:t>
      </w:r>
      <w:r w:rsidR="003505D6" w:rsidRPr="00152A1C">
        <w:rPr>
          <w:rFonts w:ascii="Times New Roman" w:hAnsi="Times New Roman" w:cs="Times New Roman"/>
          <w:sz w:val="22"/>
          <w:lang w:val="es-ES"/>
        </w:rPr>
        <w:t xml:space="preserve"> </w:t>
      </w:r>
      <w:r w:rsidR="00B51D8C" w:rsidRPr="00152A1C">
        <w:rPr>
          <w:rFonts w:ascii="Times New Roman" w:hAnsi="Times New Roman" w:cs="Times New Roman"/>
          <w:sz w:val="22"/>
          <w:lang w:val="es-ES"/>
        </w:rPr>
        <w:t>09.2</w:t>
      </w:r>
      <w:r w:rsidR="003505D6" w:rsidRPr="00152A1C">
        <w:rPr>
          <w:rFonts w:ascii="Times New Roman" w:hAnsi="Times New Roman" w:cs="Times New Roman"/>
          <w:sz w:val="22"/>
          <w:lang w:val="es-ES"/>
        </w:rPr>
        <w:t>01</w:t>
      </w:r>
      <w:r w:rsidRPr="00152A1C">
        <w:rPr>
          <w:rFonts w:ascii="Times New Roman" w:hAnsi="Times New Roman" w:cs="Times New Roman"/>
          <w:sz w:val="22"/>
          <w:lang w:val="es-ES"/>
        </w:rPr>
        <w:t>5</w:t>
      </w:r>
    </w:p>
    <w:p w:rsidR="00CD6993" w:rsidRDefault="003505D6" w:rsidP="00A95348">
      <w:pPr>
        <w:pStyle w:val="Heading4"/>
        <w:spacing w:line="276" w:lineRule="auto"/>
        <w:rPr>
          <w:rFonts w:asciiTheme="majorHAnsi" w:eastAsia="Montserrat" w:hAnsiTheme="majorHAnsi" w:cstheme="majorHAnsi"/>
          <w:b w:val="0"/>
          <w:color w:val="1F497D" w:themeColor="text2"/>
          <w:sz w:val="20"/>
          <w:szCs w:val="20"/>
          <w:lang w:val="es-ES"/>
        </w:rPr>
      </w:pPr>
      <w:proofErr w:type="spellStart"/>
      <w:r w:rsidRPr="00152A1C">
        <w:rPr>
          <w:rFonts w:ascii="Times New Roman" w:hAnsi="Times New Roman" w:cs="Times New Roman"/>
          <w:sz w:val="24"/>
          <w:lang w:val="es-ES"/>
        </w:rPr>
        <w:t>Bachelor</w:t>
      </w:r>
      <w:proofErr w:type="spellEnd"/>
      <w:r w:rsidRPr="00152A1C">
        <w:rPr>
          <w:rFonts w:ascii="Times New Roman" w:hAnsi="Times New Roman" w:cs="Times New Roman"/>
          <w:sz w:val="24"/>
          <w:lang w:val="es-ES"/>
        </w:rPr>
        <w:t xml:space="preserve"> of </w:t>
      </w:r>
      <w:proofErr w:type="spellStart"/>
      <w:r w:rsidR="00B51D8C" w:rsidRPr="00152A1C">
        <w:rPr>
          <w:rFonts w:ascii="Times New Roman" w:hAnsi="Times New Roman" w:cs="Times New Roman"/>
          <w:sz w:val="24"/>
          <w:lang w:val="es-ES"/>
        </w:rPr>
        <w:t>Computer</w:t>
      </w:r>
      <w:proofErr w:type="spellEnd"/>
      <w:r w:rsidR="00B51D8C" w:rsidRPr="00152A1C">
        <w:rPr>
          <w:rFonts w:ascii="Times New Roman" w:hAnsi="Times New Roman" w:cs="Times New Roman"/>
          <w:sz w:val="24"/>
          <w:lang w:val="es-ES"/>
        </w:rPr>
        <w:t xml:space="preserve"> </w:t>
      </w:r>
      <w:proofErr w:type="spellStart"/>
      <w:r w:rsidRPr="00152A1C">
        <w:rPr>
          <w:rFonts w:ascii="Times New Roman" w:hAnsi="Times New Roman" w:cs="Times New Roman"/>
          <w:sz w:val="24"/>
          <w:lang w:val="es-ES"/>
        </w:rPr>
        <w:t>Science</w:t>
      </w:r>
      <w:proofErr w:type="spellEnd"/>
    </w:p>
    <w:p w:rsidR="009C3B4B" w:rsidRDefault="009C3B4B" w:rsidP="005E6929">
      <w:pPr>
        <w:pStyle w:val="Heading2"/>
        <w:pBdr>
          <w:bottom w:val="single" w:sz="4" w:space="1" w:color="auto"/>
        </w:pBdr>
        <w:jc w:val="center"/>
      </w:pPr>
      <w:r w:rsidRPr="0042539A">
        <w:t>SKILLS</w:t>
      </w:r>
    </w:p>
    <w:p w:rsidR="00E50E9A" w:rsidRPr="00E50E9A" w:rsidRDefault="00E50E9A" w:rsidP="00E50E9A"/>
    <w:tbl>
      <w:tblPr>
        <w:tblW w:w="0" w:type="auto"/>
        <w:tblInd w:w="39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7634"/>
      </w:tblGrid>
      <w:tr w:rsidR="00BA5025" w:rsidRPr="00BA5025" w:rsidTr="00E62D59">
        <w:trPr>
          <w:trHeight w:val="324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line="203" w:lineRule="exact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Languages: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line="203" w:lineRule="exact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JavaScript(ES6),</w:t>
            </w:r>
            <w:r w:rsidRPr="00BA5025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Typescript,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C++,</w:t>
            </w:r>
            <w:r w:rsidRPr="00BA5025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HTML5,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pacing w:val="-5"/>
                <w:sz w:val="20"/>
              </w:rPr>
              <w:t>CSS3, PHP, Tailwind CSS</w:t>
            </w:r>
          </w:p>
        </w:tc>
      </w:tr>
      <w:tr w:rsidR="00BA5025" w:rsidRPr="00BA5025" w:rsidTr="00E62D59">
        <w:trPr>
          <w:trHeight w:val="726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4" w:line="276" w:lineRule="auto"/>
              <w:ind w:left="50" w:right="347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Frameworks</w:t>
            </w:r>
            <w:r w:rsidRPr="00BA5025">
              <w:rPr>
                <w:b/>
                <w:color w:val="000000" w:themeColor="text1"/>
                <w:sz w:val="20"/>
              </w:rPr>
              <w:t xml:space="preserve"> and Libraries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536278" w:rsidRPr="00BA5025" w:rsidRDefault="00BA5025" w:rsidP="00C44C53">
            <w:pPr>
              <w:pStyle w:val="TableParagraph"/>
              <w:spacing w:before="84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Angular, React.js, Next.js, Storybook, Material UI, Ant Design, Cha</w:t>
            </w:r>
            <w:r w:rsidR="00875475">
              <w:rPr>
                <w:color w:val="000000" w:themeColor="text1"/>
                <w:sz w:val="20"/>
              </w:rPr>
              <w:t xml:space="preserve">kra UI, Angular Material, </w:t>
            </w:r>
            <w:proofErr w:type="spellStart"/>
            <w:r w:rsidR="00875475">
              <w:rPr>
                <w:color w:val="000000" w:themeColor="text1"/>
                <w:sz w:val="20"/>
              </w:rPr>
              <w:t>RxJS,</w:t>
            </w:r>
            <w:r w:rsidRPr="00BA5025">
              <w:rPr>
                <w:color w:val="000000" w:themeColor="text1"/>
                <w:sz w:val="20"/>
              </w:rPr>
              <w:t>React</w:t>
            </w:r>
            <w:proofErr w:type="spellEnd"/>
            <w:r w:rsidRPr="00BA5025">
              <w:rPr>
                <w:color w:val="000000" w:themeColor="text1"/>
                <w:sz w:val="20"/>
              </w:rPr>
              <w:t>-Admin</w:t>
            </w:r>
            <w:r w:rsidR="00875475">
              <w:rPr>
                <w:color w:val="000000" w:themeColor="text1"/>
                <w:sz w:val="20"/>
              </w:rPr>
              <w:t>,</w:t>
            </w:r>
            <w:r w:rsidR="00875475" w:rsidRPr="00875475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r w:rsidR="00C44C5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Node, Express.js, </w:t>
            </w:r>
            <w:proofErr w:type="spellStart"/>
            <w:r w:rsidR="00C44C5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NestJS</w:t>
            </w:r>
            <w:proofErr w:type="spellEnd"/>
            <w:r w:rsidR="00C44C5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</w:t>
            </w:r>
            <w:r w:rsidR="006800D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 xml:space="preserve">REST API, </w:t>
            </w:r>
            <w:proofErr w:type="spellStart"/>
            <w:r w:rsidRPr="00BA5025">
              <w:rPr>
                <w:color w:val="000000" w:themeColor="text1"/>
                <w:sz w:val="20"/>
              </w:rPr>
              <w:t>GraphQL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BA5025">
              <w:rPr>
                <w:color w:val="000000" w:themeColor="text1"/>
                <w:sz w:val="20"/>
              </w:rPr>
              <w:t>RabbitMQ</w:t>
            </w:r>
            <w:proofErr w:type="spellEnd"/>
            <w:r w:rsidRPr="00BA5025">
              <w:rPr>
                <w:color w:val="000000" w:themeColor="text1"/>
                <w:sz w:val="20"/>
              </w:rPr>
              <w:t>, Kafka</w:t>
            </w:r>
          </w:p>
        </w:tc>
      </w:tr>
      <w:tr w:rsidR="00BA5025" w:rsidRPr="00BA5025" w:rsidTr="00E62D59">
        <w:trPr>
          <w:trHeight w:val="445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0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Database Management System: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80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Firebase,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MongoDB,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AWS</w:t>
            </w:r>
            <w:r w:rsidRPr="00BA5025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DynamoDB,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MySQL,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PostgreSQL,</w:t>
            </w:r>
            <w:r w:rsidRPr="00BA5025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Azure</w:t>
            </w:r>
            <w:r w:rsidRPr="00BA5025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SQL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pacing w:val="-2"/>
                <w:sz w:val="20"/>
              </w:rPr>
              <w:t>Database</w:t>
            </w:r>
          </w:p>
        </w:tc>
      </w:tr>
      <w:tr w:rsidR="00BA5025" w:rsidRPr="00BA5025" w:rsidTr="00E62D59">
        <w:trPr>
          <w:trHeight w:val="725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3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IDEs</w:t>
            </w:r>
            <w:r w:rsidRPr="00BA5025">
              <w:rPr>
                <w:b/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z w:val="20"/>
              </w:rPr>
              <w:t>and</w:t>
            </w:r>
            <w:r w:rsidRPr="00BA5025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Tools:</w:t>
            </w:r>
          </w:p>
        </w:tc>
        <w:tc>
          <w:tcPr>
            <w:tcW w:w="7634" w:type="dxa"/>
          </w:tcPr>
          <w:p w:rsidR="00536278" w:rsidRPr="00BA5025" w:rsidRDefault="00536278" w:rsidP="00AE1059">
            <w:pPr>
              <w:pStyle w:val="TableParagraph"/>
              <w:spacing w:before="83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 xml:space="preserve">Visual Studio Code, Figma,  Terraform, Docker, Kubernetes, Jenkins, Cypress, Jest, Jasmine, </w:t>
            </w:r>
            <w:proofErr w:type="spellStart"/>
            <w:r w:rsidRPr="00BA5025">
              <w:rPr>
                <w:color w:val="000000" w:themeColor="text1"/>
                <w:sz w:val="20"/>
              </w:rPr>
              <w:t>NgRx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BA5025">
              <w:rPr>
                <w:color w:val="000000" w:themeColor="text1"/>
                <w:sz w:val="20"/>
              </w:rPr>
              <w:t>DevTools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Babel, </w:t>
            </w:r>
            <w:proofErr w:type="spellStart"/>
            <w:r w:rsidRPr="00BA5025">
              <w:rPr>
                <w:color w:val="000000" w:themeColor="text1"/>
                <w:sz w:val="20"/>
              </w:rPr>
              <w:t>Webpack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Storybook, Azure DevOps, IIS, </w:t>
            </w:r>
            <w:proofErr w:type="spellStart"/>
            <w:r w:rsidRPr="00BA5025">
              <w:rPr>
                <w:color w:val="000000" w:themeColor="text1"/>
                <w:sz w:val="20"/>
              </w:rPr>
              <w:t>Git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 Bash, PowerShell</w:t>
            </w:r>
          </w:p>
        </w:tc>
      </w:tr>
      <w:tr w:rsidR="00BA5025" w:rsidRPr="00BA5025" w:rsidTr="00635C02">
        <w:trPr>
          <w:trHeight w:val="378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3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Cloud Services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83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AWS Cloud Services, Microsoft Azure, Google Cloud Computing (GCP)</w:t>
            </w:r>
          </w:p>
        </w:tc>
      </w:tr>
      <w:tr w:rsidR="00BA5025" w:rsidRPr="00BA5025" w:rsidTr="00E62D59">
        <w:trPr>
          <w:trHeight w:val="601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0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Other</w:t>
            </w:r>
            <w:r w:rsidRPr="00BA5025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skills: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21" w:line="280" w:lineRule="atLeast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Pr="00F26D5D" w:rsidRDefault="009C3B4B" w:rsidP="00E50E9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t xml:space="preserve"> </w:t>
      </w:r>
    </w:p>
    <w:sectPr w:rsidR="000E54BA" w:rsidRPr="00F26D5D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altName w:val="Segoe Print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Segoe Prin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A21004"/>
    <w:multiLevelType w:val="hybridMultilevel"/>
    <w:tmpl w:val="20A6D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286ECD"/>
    <w:multiLevelType w:val="multilevel"/>
    <w:tmpl w:val="20A6E420"/>
    <w:lvl w:ilvl="0">
      <w:start w:val="8"/>
      <w:numFmt w:val="decimalZero"/>
      <w:lvlText w:val="%1"/>
      <w:lvlJc w:val="left"/>
      <w:pPr>
        <w:ind w:left="690" w:hanging="690"/>
      </w:pPr>
      <w:rPr>
        <w:rFonts w:hint="default"/>
      </w:rPr>
    </w:lvl>
    <w:lvl w:ilvl="1">
      <w:start w:val="2020"/>
      <w:numFmt w:val="decimal"/>
      <w:lvlText w:val="%1.%2"/>
      <w:lvlJc w:val="left"/>
      <w:pPr>
        <w:ind w:left="690" w:hanging="6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63812A06"/>
    <w:multiLevelType w:val="hybridMultilevel"/>
    <w:tmpl w:val="D7A8C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465F80"/>
    <w:multiLevelType w:val="hybridMultilevel"/>
    <w:tmpl w:val="A16C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CB16FC"/>
    <w:multiLevelType w:val="hybridMultilevel"/>
    <w:tmpl w:val="1A48A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9"/>
  </w:num>
  <w:num w:numId="8">
    <w:abstractNumId w:val="7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96933"/>
    <w:rsid w:val="000A6F7C"/>
    <w:rsid w:val="000C7B89"/>
    <w:rsid w:val="000D52ED"/>
    <w:rsid w:val="000E0FF3"/>
    <w:rsid w:val="000E1A2F"/>
    <w:rsid w:val="000E54BA"/>
    <w:rsid w:val="000F0EB8"/>
    <w:rsid w:val="000F7BB1"/>
    <w:rsid w:val="0010150A"/>
    <w:rsid w:val="00103F2C"/>
    <w:rsid w:val="00114125"/>
    <w:rsid w:val="001261EA"/>
    <w:rsid w:val="00130D7C"/>
    <w:rsid w:val="00137DBD"/>
    <w:rsid w:val="00137EF7"/>
    <w:rsid w:val="00146EBF"/>
    <w:rsid w:val="00152A1C"/>
    <w:rsid w:val="0015443A"/>
    <w:rsid w:val="00161ADE"/>
    <w:rsid w:val="00172A27"/>
    <w:rsid w:val="00181E89"/>
    <w:rsid w:val="00183C03"/>
    <w:rsid w:val="001D4223"/>
    <w:rsid w:val="001F5C31"/>
    <w:rsid w:val="001F615F"/>
    <w:rsid w:val="001F68B7"/>
    <w:rsid w:val="00201864"/>
    <w:rsid w:val="00202ED0"/>
    <w:rsid w:val="002044A4"/>
    <w:rsid w:val="0022054D"/>
    <w:rsid w:val="0023102F"/>
    <w:rsid w:val="00267622"/>
    <w:rsid w:val="002706C4"/>
    <w:rsid w:val="0027206F"/>
    <w:rsid w:val="002765B7"/>
    <w:rsid w:val="00283245"/>
    <w:rsid w:val="002B5F14"/>
    <w:rsid w:val="002C5B21"/>
    <w:rsid w:val="002F7EF9"/>
    <w:rsid w:val="00302C4B"/>
    <w:rsid w:val="00306000"/>
    <w:rsid w:val="003118F5"/>
    <w:rsid w:val="00316259"/>
    <w:rsid w:val="00317EBD"/>
    <w:rsid w:val="00320BE5"/>
    <w:rsid w:val="00322EC4"/>
    <w:rsid w:val="00326C78"/>
    <w:rsid w:val="00337E56"/>
    <w:rsid w:val="00342591"/>
    <w:rsid w:val="003456CA"/>
    <w:rsid w:val="003505D6"/>
    <w:rsid w:val="00350873"/>
    <w:rsid w:val="0035091C"/>
    <w:rsid w:val="00367E3F"/>
    <w:rsid w:val="003945E2"/>
    <w:rsid w:val="003A27B7"/>
    <w:rsid w:val="003C39B8"/>
    <w:rsid w:val="003F77F1"/>
    <w:rsid w:val="0042539A"/>
    <w:rsid w:val="00442305"/>
    <w:rsid w:val="004436C0"/>
    <w:rsid w:val="00453D43"/>
    <w:rsid w:val="004904BD"/>
    <w:rsid w:val="004C2F40"/>
    <w:rsid w:val="004E1DAB"/>
    <w:rsid w:val="00536278"/>
    <w:rsid w:val="0058571A"/>
    <w:rsid w:val="00596BF0"/>
    <w:rsid w:val="005B2A6F"/>
    <w:rsid w:val="005D456D"/>
    <w:rsid w:val="005E6929"/>
    <w:rsid w:val="00603F40"/>
    <w:rsid w:val="00626916"/>
    <w:rsid w:val="00635C02"/>
    <w:rsid w:val="00670BD4"/>
    <w:rsid w:val="006800D3"/>
    <w:rsid w:val="006B1A97"/>
    <w:rsid w:val="006B6539"/>
    <w:rsid w:val="006C5D8A"/>
    <w:rsid w:val="006D0FDF"/>
    <w:rsid w:val="006D6733"/>
    <w:rsid w:val="006D7514"/>
    <w:rsid w:val="006F1320"/>
    <w:rsid w:val="00700717"/>
    <w:rsid w:val="00711565"/>
    <w:rsid w:val="00711AEB"/>
    <w:rsid w:val="00732CAA"/>
    <w:rsid w:val="007508E5"/>
    <w:rsid w:val="00765C5A"/>
    <w:rsid w:val="00774F23"/>
    <w:rsid w:val="007B6A3A"/>
    <w:rsid w:val="007C6151"/>
    <w:rsid w:val="007E629E"/>
    <w:rsid w:val="007F5465"/>
    <w:rsid w:val="00800DE0"/>
    <w:rsid w:val="00802E7E"/>
    <w:rsid w:val="00811F31"/>
    <w:rsid w:val="00822557"/>
    <w:rsid w:val="00827445"/>
    <w:rsid w:val="00835542"/>
    <w:rsid w:val="0084253C"/>
    <w:rsid w:val="00854111"/>
    <w:rsid w:val="00875475"/>
    <w:rsid w:val="0088110E"/>
    <w:rsid w:val="008A632E"/>
    <w:rsid w:val="008C727F"/>
    <w:rsid w:val="008D1A76"/>
    <w:rsid w:val="008E4835"/>
    <w:rsid w:val="008E5EBB"/>
    <w:rsid w:val="00916FB0"/>
    <w:rsid w:val="00933C84"/>
    <w:rsid w:val="00940F26"/>
    <w:rsid w:val="00954A49"/>
    <w:rsid w:val="009625B4"/>
    <w:rsid w:val="0096269F"/>
    <w:rsid w:val="009B4A5C"/>
    <w:rsid w:val="009C3B4B"/>
    <w:rsid w:val="009E48E3"/>
    <w:rsid w:val="009F0561"/>
    <w:rsid w:val="009F54CD"/>
    <w:rsid w:val="00A03C46"/>
    <w:rsid w:val="00A222F9"/>
    <w:rsid w:val="00A4726D"/>
    <w:rsid w:val="00A53C3D"/>
    <w:rsid w:val="00A53F9C"/>
    <w:rsid w:val="00A56075"/>
    <w:rsid w:val="00A679B0"/>
    <w:rsid w:val="00A75E34"/>
    <w:rsid w:val="00A95348"/>
    <w:rsid w:val="00AA5B88"/>
    <w:rsid w:val="00AC58F1"/>
    <w:rsid w:val="00AC5B76"/>
    <w:rsid w:val="00AD0D67"/>
    <w:rsid w:val="00AE1059"/>
    <w:rsid w:val="00AE4E92"/>
    <w:rsid w:val="00AF4419"/>
    <w:rsid w:val="00B048BA"/>
    <w:rsid w:val="00B23A3A"/>
    <w:rsid w:val="00B3674F"/>
    <w:rsid w:val="00B44618"/>
    <w:rsid w:val="00B51D8C"/>
    <w:rsid w:val="00B67198"/>
    <w:rsid w:val="00B70549"/>
    <w:rsid w:val="00B75DD0"/>
    <w:rsid w:val="00B94EDF"/>
    <w:rsid w:val="00BA01A2"/>
    <w:rsid w:val="00BA074E"/>
    <w:rsid w:val="00BA5025"/>
    <w:rsid w:val="00BE6915"/>
    <w:rsid w:val="00C44720"/>
    <w:rsid w:val="00C44C53"/>
    <w:rsid w:val="00C50991"/>
    <w:rsid w:val="00C52F1B"/>
    <w:rsid w:val="00C532AB"/>
    <w:rsid w:val="00C53E56"/>
    <w:rsid w:val="00C707DE"/>
    <w:rsid w:val="00C737D9"/>
    <w:rsid w:val="00C746D3"/>
    <w:rsid w:val="00CA1406"/>
    <w:rsid w:val="00CB577A"/>
    <w:rsid w:val="00CD6993"/>
    <w:rsid w:val="00D10048"/>
    <w:rsid w:val="00D35BD7"/>
    <w:rsid w:val="00D36D94"/>
    <w:rsid w:val="00D437EB"/>
    <w:rsid w:val="00D627B7"/>
    <w:rsid w:val="00D94CED"/>
    <w:rsid w:val="00DA79EF"/>
    <w:rsid w:val="00DB03A7"/>
    <w:rsid w:val="00DB4CF1"/>
    <w:rsid w:val="00DC428D"/>
    <w:rsid w:val="00DD13B4"/>
    <w:rsid w:val="00E210CD"/>
    <w:rsid w:val="00E247A8"/>
    <w:rsid w:val="00E45CD2"/>
    <w:rsid w:val="00E50BA0"/>
    <w:rsid w:val="00E50E9A"/>
    <w:rsid w:val="00E74FC0"/>
    <w:rsid w:val="00E91A4C"/>
    <w:rsid w:val="00E93B87"/>
    <w:rsid w:val="00EA740F"/>
    <w:rsid w:val="00ED43C9"/>
    <w:rsid w:val="00EE70DE"/>
    <w:rsid w:val="00EF31CF"/>
    <w:rsid w:val="00F232A1"/>
    <w:rsid w:val="00F26D5D"/>
    <w:rsid w:val="00F27315"/>
    <w:rsid w:val="00F30BB5"/>
    <w:rsid w:val="00F35454"/>
    <w:rsid w:val="00F408CF"/>
    <w:rsid w:val="00F478C6"/>
    <w:rsid w:val="00F543B0"/>
    <w:rsid w:val="00F72053"/>
    <w:rsid w:val="00F96634"/>
    <w:rsid w:val="00FB326B"/>
    <w:rsid w:val="00FC4F9D"/>
    <w:rsid w:val="00FD3666"/>
    <w:rsid w:val="00FD3F91"/>
    <w:rsid w:val="00FF4580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B75C4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character" w:styleId="Strong">
    <w:name w:val="Strong"/>
    <w:basedOn w:val="DefaultParagraphFont"/>
    <w:uiPriority w:val="22"/>
    <w:qFormat/>
    <w:rsid w:val="00ED43C9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6B6539"/>
    <w:pPr>
      <w:widowControl w:val="0"/>
      <w:autoSpaceDE w:val="0"/>
      <w:autoSpaceDN w:val="0"/>
      <w:ind w:left="1220" w:hanging="360"/>
    </w:pPr>
    <w:rPr>
      <w:rFonts w:ascii="Calibri" w:eastAsia="Calibri" w:hAnsi="Calibri" w:cs="Calibri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B6539"/>
    <w:rPr>
      <w:rFonts w:ascii="Calibri" w:eastAsia="Calibri" w:hAnsi="Calibri" w:cs="Calibri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C4F9D"/>
    <w:pPr>
      <w:widowControl w:val="0"/>
      <w:autoSpaceDE w:val="0"/>
      <w:autoSpaceDN w:val="0"/>
      <w:ind w:left="1129" w:hanging="36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7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9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avid-leandro-calvo-salaz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vidcalvope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327B5-9A70-4F01-8E8F-FFA68B9A3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3</Pages>
  <Words>1617</Words>
  <Characters>9217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33</cp:revision>
  <cp:lastPrinted>2025-08-24T14:23:00Z</cp:lastPrinted>
  <dcterms:created xsi:type="dcterms:W3CDTF">2025-07-11T17:31:00Z</dcterms:created>
  <dcterms:modified xsi:type="dcterms:W3CDTF">2025-08-24T15:16:00Z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