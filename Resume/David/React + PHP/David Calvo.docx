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6E3BC" w:themeColor="accent3" w:themeTint="66"/>
  <w:body>
    <w:p w:rsidR="00302C4B" w:rsidRDefault="00302C4B">
      <w:pPr>
        <w:spacing w:line="276" w:lineRule="auto"/>
        <w:jc w:val="center"/>
        <w:rPr>
          <w:rFonts w:asciiTheme="majorHAnsi" w:hAnsiTheme="majorHAnsi" w:cstheme="majorHAnsi"/>
          <w:b/>
          <w:color w:val="1F497D" w:themeColor="text2"/>
          <w:sz w:val="36"/>
        </w:rPr>
      </w:pPr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David Leandro </w:t>
      </w:r>
      <w:proofErr w:type="spellStart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>Calvo</w:t>
      </w:r>
      <w:proofErr w:type="spellEnd"/>
      <w:r w:rsidRPr="00302C4B">
        <w:rPr>
          <w:rFonts w:asciiTheme="majorHAnsi" w:hAnsiTheme="majorHAnsi" w:cstheme="majorHAnsi"/>
          <w:b/>
          <w:color w:val="1F497D" w:themeColor="text2"/>
          <w:sz w:val="36"/>
        </w:rPr>
        <w:t xml:space="preserve"> Salazar</w:t>
      </w:r>
    </w:p>
    <w:p w:rsidR="000E54BA" w:rsidRPr="00F26D5D" w:rsidRDefault="00AC5B76">
      <w:pPr>
        <w:spacing w:line="276" w:lineRule="auto"/>
        <w:jc w:val="center"/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</w:pPr>
      <w:r w:rsidRPr="00F26D5D">
        <w:rPr>
          <w:rFonts w:asciiTheme="majorHAnsi" w:eastAsia="Montserrat" w:hAnsiTheme="majorHAnsi" w:cstheme="majorHAnsi"/>
          <w:b/>
          <w:smallCaps/>
          <w:color w:val="1F497D" w:themeColor="text2"/>
          <w:sz w:val="28"/>
          <w:szCs w:val="28"/>
        </w:rPr>
        <w:t>senior software engineer</w:t>
      </w:r>
    </w:p>
    <w:p w:rsidR="000E54BA" w:rsidRPr="00302C4B" w:rsidRDefault="00A56075" w:rsidP="005E6929">
      <w:pPr>
        <w:jc w:val="center"/>
        <w:rPr>
          <w:rFonts w:asciiTheme="majorHAnsi" w:eastAsia="Montserrat" w:hAnsiTheme="majorHAnsi" w:cstheme="majorHAnsi"/>
          <w:b/>
          <w:smallCaps/>
          <w:color w:val="404040" w:themeColor="text1" w:themeTint="BF"/>
          <w:sz w:val="16"/>
          <w:szCs w:val="16"/>
          <w:lang w:val="es-ES"/>
        </w:rPr>
      </w:pPr>
      <w:r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+57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06000" w:rsidRP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3017861606</w:t>
      </w:r>
      <w:r w:rsidR="00306000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6" w:history="1">
        <w:r w:rsidR="00316259" w:rsidRPr="001F7942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davidcalvopei@gmail.com</w:t>
        </w:r>
      </w:hyperlink>
      <w:r w:rsidR="00316259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hyperlink r:id="rId7" w:history="1">
        <w:r w:rsidR="00302C4B" w:rsidRPr="00302C4B">
          <w:rPr>
            <w:rStyle w:val="Hyperlink"/>
            <w:rFonts w:asciiTheme="majorHAnsi" w:eastAsia="CIDFont" w:hAnsiTheme="majorHAnsi" w:cstheme="majorHAnsi"/>
            <w:sz w:val="20"/>
            <w:szCs w:val="20"/>
            <w:lang w:val="es-ES" w:eastAsia="zh-CN" w:bidi="ar"/>
          </w:rPr>
          <w:t>LinkedIn</w:t>
        </w:r>
      </w:hyperlink>
      <w:r w:rsidR="00302C4B">
        <w:rPr>
          <w:lang w:val="es-ES"/>
        </w:rPr>
        <w:t xml:space="preserve"> </w:t>
      </w:r>
      <w:r w:rsidR="003505D6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•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Pereira, </w:t>
      </w:r>
      <w:r w:rsidR="00AC58F1" w:rsidRP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Risaralda</w:t>
      </w:r>
      <w:r w:rsidR="00AC58F1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 xml:space="preserve">, </w:t>
      </w:r>
      <w:r w:rsidR="00A53F9C" w:rsidRPr="00302C4B">
        <w:rPr>
          <w:rFonts w:asciiTheme="majorHAnsi" w:eastAsia="CIDFont" w:hAnsiTheme="majorHAnsi" w:cstheme="majorHAnsi"/>
          <w:color w:val="404040" w:themeColor="text1" w:themeTint="BF"/>
          <w:sz w:val="20"/>
          <w:szCs w:val="20"/>
          <w:lang w:val="es-ES" w:eastAsia="zh-CN" w:bidi="ar"/>
        </w:rPr>
        <w:t>Colombia</w:t>
      </w:r>
    </w:p>
    <w:p w:rsidR="000E54BA" w:rsidRPr="00302C4B" w:rsidRDefault="000E54B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1F497D" w:themeColor="text2"/>
          <w:sz w:val="8"/>
          <w:szCs w:val="8"/>
          <w:lang w:val="es-ES"/>
        </w:rPr>
      </w:pPr>
    </w:p>
    <w:p w:rsidR="000E54BA" w:rsidRDefault="000E54BA">
      <w:pPr>
        <w:spacing w:line="276" w:lineRule="auto"/>
        <w:rPr>
          <w:rFonts w:asciiTheme="majorHAnsi" w:eastAsia="Montserrat" w:hAnsiTheme="majorHAnsi" w:cstheme="majorHAnsi"/>
          <w:color w:val="1F497D" w:themeColor="text2"/>
          <w:sz w:val="10"/>
          <w:szCs w:val="10"/>
          <w:lang w:val="es-ES"/>
        </w:rPr>
      </w:pPr>
    </w:p>
    <w:p w:rsidR="00AC58F1" w:rsidRPr="005E6929" w:rsidRDefault="00AC58F1" w:rsidP="005E6929">
      <w:pPr>
        <w:pStyle w:val="Heading2"/>
        <w:jc w:val="center"/>
      </w:pPr>
      <w:r w:rsidRPr="005E6929">
        <w:t>SUMMARY</w:t>
      </w:r>
    </w:p>
    <w:p w:rsidR="00183C03" w:rsidRPr="00183C03" w:rsidRDefault="00183C03" w:rsidP="00183C03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With over 10 years of extensive experience in developing scalable, high-performance web applications, I bring deep expertise in both front-end and back-end technologies. On the front-end</w:t>
      </w:r>
      <w:r w:rsidR="001E1E37">
        <w:rPr>
          <w:rFonts w:asciiTheme="majorHAnsi" w:eastAsia="Times New Roman" w:hAnsiTheme="majorHAnsi" w:cstheme="majorHAnsi"/>
          <w:color w:val="000000"/>
          <w:sz w:val="20"/>
          <w:szCs w:val="20"/>
        </w:rPr>
        <w:t>, I specialize in React</w:t>
      </w:r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Next.js, while creating robust and scalable back-end solutions using PHP frameworks like </w:t>
      </w:r>
      <w:proofErr w:type="spellStart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</w:t>
      </w:r>
      <w:proofErr w:type="spellStart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. I have a proven track record of designing distributed systems and containerized </w:t>
      </w:r>
      <w:proofErr w:type="spellStart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Kubernetes, ensuring seamless integration and scalability across services.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</w:t>
      </w:r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My approach to software development is driven by a strong commitment to Agile/Scrum methodologies and a focus on CI/CD pipelines and continuous delivery practices. I thrive in collaborative environments, working closely with cross-functional teams and stakeholders to transform complex business requirements into actionable, high-performance solutions.</w:t>
      </w:r>
    </w:p>
    <w:p w:rsidR="000F7BB1" w:rsidRPr="000F7BB1" w:rsidRDefault="00183C03" w:rsidP="00183C03">
      <w:p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3C03">
        <w:rPr>
          <w:rFonts w:asciiTheme="majorHAnsi" w:eastAsia="Times New Roman" w:hAnsiTheme="majorHAnsi" w:cstheme="majorHAnsi"/>
          <w:color w:val="000000"/>
          <w:sz w:val="20"/>
          <w:szCs w:val="20"/>
        </w:rPr>
        <w:t>As a mentor and leader, I am passionate about fostering a culture of continuous learning, maintaining high standards of code quality, and driving innovation within development teams. I regularly conduct thorough code reviews, champion best practices, and continuously improve the development process, ensuring successful project outcomes.</w:t>
      </w:r>
    </w:p>
    <w:p w:rsidR="006C5D8A" w:rsidRPr="00F26D5D" w:rsidRDefault="006C5D8A" w:rsidP="00267622">
      <w:pPr>
        <w:spacing w:line="276" w:lineRule="auto"/>
        <w:jc w:val="both"/>
        <w:rPr>
          <w:rFonts w:asciiTheme="majorHAnsi" w:eastAsia="Montserrat" w:hAnsiTheme="majorHAnsi" w:cstheme="majorHAnsi"/>
          <w:sz w:val="20"/>
          <w:szCs w:val="20"/>
        </w:rPr>
      </w:pPr>
    </w:p>
    <w:p w:rsidR="000E54BA" w:rsidRPr="00811F31" w:rsidRDefault="003505D6" w:rsidP="00AC58F1">
      <w:pPr>
        <w:pStyle w:val="Heading2"/>
        <w:pBdr>
          <w:bottom w:val="single" w:sz="4" w:space="1" w:color="auto"/>
        </w:pBdr>
        <w:jc w:val="center"/>
      </w:pPr>
      <w:r w:rsidRPr="00811F31">
        <w:t>PROFESSIONAL EXPERIENCE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color w:val="000000"/>
          <w:sz w:val="10"/>
          <w:szCs w:val="10"/>
        </w:rPr>
      </w:pPr>
    </w:p>
    <w:p w:rsidR="00AC58F1" w:rsidRPr="00AC58F1" w:rsidRDefault="00AC58F1" w:rsidP="00AC58F1">
      <w:pPr>
        <w:pStyle w:val="Heading3"/>
      </w:pPr>
      <w:r w:rsidRPr="00F26D5D">
        <w:t>Senior Software Engineer</w:t>
      </w:r>
    </w:p>
    <w:p w:rsidR="00AC58F1" w:rsidRPr="00AC58F1" w:rsidRDefault="00AC58F1" w:rsidP="00AC58F1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AC58F1">
        <w:rPr>
          <w:rFonts w:ascii="Times New Roman" w:hAnsi="Times New Roman" w:cs="Times New Roman"/>
          <w:sz w:val="24"/>
        </w:rPr>
        <w:t>Rootstack</w:t>
      </w:r>
      <w:proofErr w:type="spellEnd"/>
      <w:r w:rsidR="00A53F9C" w:rsidRPr="00AC58F1">
        <w:rPr>
          <w:rFonts w:ascii="Times New Roman" w:hAnsi="Times New Roman" w:cs="Times New Roman"/>
          <w:sz w:val="24"/>
        </w:rPr>
        <w:tab/>
      </w:r>
      <w:r w:rsidR="00A53F9C" w:rsidRPr="00AC58F1">
        <w:rPr>
          <w:rFonts w:ascii="Times New Roman" w:hAnsi="Times New Roman" w:cs="Times New Roman"/>
          <w:sz w:val="24"/>
        </w:rPr>
        <w:tab/>
      </w:r>
    </w:p>
    <w:p w:rsidR="000E54BA" w:rsidRPr="00F26D5D" w:rsidRDefault="00AC58F1" w:rsidP="00AC58F1">
      <w:pPr>
        <w:pStyle w:val="Heading4"/>
        <w:spacing w:line="276" w:lineRule="auto"/>
        <w:rPr>
          <w:sz w:val="22"/>
          <w:szCs w:val="22"/>
        </w:rPr>
      </w:pPr>
      <w:r>
        <w:rPr>
          <w:bCs/>
          <w:smallCaps/>
        </w:rPr>
        <w:t>09</w:t>
      </w:r>
      <w:r w:rsidR="00A53F9C" w:rsidRPr="00F26D5D">
        <w:rPr>
          <w:bCs/>
          <w:smallCaps/>
        </w:rPr>
        <w:t>.</w:t>
      </w:r>
      <w:r w:rsidR="003505D6" w:rsidRPr="00F26D5D">
        <w:t>20</w:t>
      </w:r>
      <w:r>
        <w:t>22</w:t>
      </w:r>
      <w:r w:rsidR="003505D6" w:rsidRPr="00F26D5D">
        <w:t xml:space="preserve"> – </w:t>
      </w:r>
      <w:r>
        <w:t>07</w:t>
      </w:r>
      <w:r w:rsidR="00A53F9C" w:rsidRPr="00F26D5D">
        <w:t>.</w:t>
      </w:r>
      <w:r w:rsidR="00C52F1B" w:rsidRPr="00F26D5D">
        <w:t>2025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Collaborated closely with UI/UX designers, project managers, and stakeholders to gather and refine requirements, ensuring seamless integration of user-centric solutions that align with business objectives.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Designed and developed responsive, dynamic user interfaces using </w:t>
      </w:r>
      <w:r w:rsidR="001E1E37">
        <w:rPr>
          <w:rFonts w:asciiTheme="majorHAnsi" w:eastAsia="Times New Roman" w:hAnsiTheme="majorHAnsi" w:cstheme="majorHAnsi"/>
          <w:color w:val="000000"/>
          <w:sz w:val="20"/>
          <w:szCs w:val="20"/>
        </w:rPr>
        <w:t>React &amp; Next</w:t>
      </w: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cross-platform compatibility and delivering optimized user experiences across devices.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scalable back-end services using PHP frameworks (e.g.,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applying best practices 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and deploying solutions on cloud platforms like AWS and Azure for streamlined operations.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efficient inter-service communication through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ensuring smooth data flow and real-time processing across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contributing to a more robust system architecture.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Azure Media Services to deliver high-quality live video streaming, enhancing customer engagement and content accessibility in real time.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Utilized Azure Cloud Storage to implement auto-save functionality, ensuring data persistence and easy recovery, improving the user experience and reducing data loss risks.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an AI-powered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chatbot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an e-commerce platform, leveraging Machine Learning, Deep Learning, and Natural Language Processing (NLP), enhancing customer interaction and support services.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and maintained a comprehensive CI/CD pipeline using Azure DevOps, integrating unit testing (e.g.,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PHPUnit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 and end-to-end testing (Cypress) to significantly enhance development speed and deployment accuracy.</w:t>
      </w:r>
    </w:p>
    <w:p w:rsidR="00181E89" w:rsidRPr="00181E89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contributed to Agile Scrum ceremonies, including sprint planning, daily stand-ups, and retrospectives, fostering a collaborative development culture and ensuring timely delivery of high-quality software.</w:t>
      </w:r>
    </w:p>
    <w:p w:rsidR="009F0561" w:rsidRPr="00E91A4C" w:rsidRDefault="00181E89" w:rsidP="00181E89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Led mentorship efforts, conducted regular code reviews, and fostered a culture of continuous learning, knowledge sharing, and technical excellence within the development team.</w:t>
      </w:r>
    </w:p>
    <w:p w:rsidR="006B6539" w:rsidRDefault="0027206F" w:rsidP="006B6539">
      <w:pPr>
        <w:pStyle w:val="BodyText"/>
        <w:spacing w:before="37" w:line="276" w:lineRule="auto"/>
        <w:ind w:left="140" w:firstLine="0"/>
        <w:sectPr w:rsidR="006B6539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6B6539">
        <w:rPr>
          <w:u w:val="single"/>
        </w:rPr>
        <w:t>:</w:t>
      </w:r>
      <w:r w:rsidR="006B6539">
        <w:t xml:space="preserve"> </w:t>
      </w:r>
      <w:r w:rsidR="001E1E37">
        <w:t>React, Next</w:t>
      </w:r>
      <w:r w:rsidR="00181E89">
        <w:t xml:space="preserve">, Material UI, JavaScript, </w:t>
      </w:r>
      <w:proofErr w:type="spellStart"/>
      <w:r w:rsidR="00181E89">
        <w:t>TypeScript</w:t>
      </w:r>
      <w:proofErr w:type="spellEnd"/>
      <w:r w:rsidR="00181E89">
        <w:t>, HTML5, CSS3, PHP (</w:t>
      </w:r>
      <w:proofErr w:type="spellStart"/>
      <w:r w:rsidR="00181E89">
        <w:t>Laravel</w:t>
      </w:r>
      <w:proofErr w:type="spellEnd"/>
      <w:r w:rsidR="00181E89">
        <w:t xml:space="preserve">, </w:t>
      </w:r>
      <w:proofErr w:type="spellStart"/>
      <w:r w:rsidR="00181E89">
        <w:t>Symfony</w:t>
      </w:r>
      <w:proofErr w:type="spellEnd"/>
      <w:r w:rsidR="00181E89">
        <w:t xml:space="preserve">), RESTful APIs, </w:t>
      </w:r>
      <w:proofErr w:type="spellStart"/>
      <w:r w:rsidR="00181E89">
        <w:t>Microservices</w:t>
      </w:r>
      <w:proofErr w:type="spellEnd"/>
      <w:r w:rsidR="00181E89">
        <w:t xml:space="preserve"> Architecture, MySQL, PostgreSQL, Azure (App Service, Media Services, Cloud Storage), AWS, Docker, Kubernetes, </w:t>
      </w:r>
      <w:proofErr w:type="spellStart"/>
      <w:r w:rsidR="00181E89">
        <w:t>RabbitMQ</w:t>
      </w:r>
      <w:proofErr w:type="spellEnd"/>
      <w:r w:rsidR="00181E89">
        <w:t xml:space="preserve">, </w:t>
      </w:r>
      <w:proofErr w:type="spellStart"/>
      <w:r w:rsidR="00181E89">
        <w:t>WebSockets</w:t>
      </w:r>
      <w:proofErr w:type="spellEnd"/>
      <w:r w:rsidR="00181E89">
        <w:t xml:space="preserve">, </w:t>
      </w:r>
      <w:proofErr w:type="spellStart"/>
      <w:r w:rsidR="00181E89">
        <w:t>PHPUnit</w:t>
      </w:r>
      <w:proofErr w:type="spellEnd"/>
      <w:r w:rsidR="00181E89">
        <w:t xml:space="preserve">, Cypress, </w:t>
      </w:r>
      <w:proofErr w:type="spellStart"/>
      <w:r w:rsidR="00181E89">
        <w:t>PyTest</w:t>
      </w:r>
      <w:proofErr w:type="spellEnd"/>
      <w:r w:rsidR="00181E89">
        <w:t xml:space="preserve">, Machine Learning, Deep Learning, Natural Language Processing (NLP), Agile Scrum, TDD, Code Reviews, </w:t>
      </w:r>
      <w:proofErr w:type="spellStart"/>
      <w:r w:rsidR="00181E89">
        <w:t>Git</w:t>
      </w:r>
      <w:proofErr w:type="spellEnd"/>
      <w:r w:rsidR="00181E89">
        <w:t xml:space="preserve">, </w:t>
      </w:r>
      <w:proofErr w:type="spellStart"/>
      <w:r w:rsidR="00181E89">
        <w:t>Git</w:t>
      </w:r>
      <w:proofErr w:type="spellEnd"/>
      <w:r w:rsidR="00181E89">
        <w:t xml:space="preserve"> Bash, PowerShell.</w:t>
      </w:r>
    </w:p>
    <w:p w:rsidR="00B44618" w:rsidRPr="00F26D5D" w:rsidRDefault="00B44618" w:rsidP="00B44618">
      <w:pPr>
        <w:spacing w:line="276" w:lineRule="auto"/>
        <w:rPr>
          <w:rFonts w:asciiTheme="majorHAnsi" w:eastAsia="Montserrat" w:hAnsiTheme="majorHAnsi" w:cstheme="majorHAnsi"/>
          <w:sz w:val="20"/>
          <w:szCs w:val="20"/>
        </w:rPr>
      </w:pPr>
    </w:p>
    <w:p w:rsidR="005E6929" w:rsidRPr="005E6929" w:rsidRDefault="005E6929" w:rsidP="005E6929">
      <w:pPr>
        <w:pStyle w:val="Heading3"/>
      </w:pPr>
      <w:r w:rsidRPr="005E6929">
        <w:lastRenderedPageBreak/>
        <w:t>Full Stack Developer</w:t>
      </w:r>
    </w:p>
    <w:p w:rsid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Gorilla Logic</w:t>
      </w:r>
    </w:p>
    <w:p w:rsidR="000E54BA" w:rsidRPr="005E6929" w:rsidRDefault="003505D6" w:rsidP="00181E89">
      <w:pPr>
        <w:pStyle w:val="Heading4"/>
        <w:numPr>
          <w:ilvl w:val="1"/>
          <w:numId w:val="10"/>
        </w:numPr>
        <w:spacing w:line="276" w:lineRule="auto"/>
        <w:rPr>
          <w:bCs/>
          <w:smallCaps/>
        </w:rPr>
      </w:pPr>
      <w:r w:rsidRPr="005E6929">
        <w:rPr>
          <w:bCs/>
          <w:smallCaps/>
        </w:rPr>
        <w:t xml:space="preserve">– </w:t>
      </w:r>
      <w:r w:rsidR="005E6929">
        <w:rPr>
          <w:bCs/>
          <w:smallCaps/>
        </w:rPr>
        <w:t>08.2022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>
        <w:rPr>
          <w:rFonts w:asciiTheme="majorHAnsi" w:eastAsia="Times New Roman" w:hAnsiTheme="majorHAnsi" w:cstheme="majorHAnsi"/>
          <w:color w:val="000000"/>
          <w:sz w:val="20"/>
          <w:szCs w:val="20"/>
          <w:lang w:val="en-US"/>
        </w:rPr>
        <w:t>D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eveloped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 scalable web application using </w:t>
      </w:r>
      <w:r w:rsidR="001E1E37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React and </w:t>
      </w:r>
      <w:proofErr w:type="spellStart"/>
      <w:r w:rsidR="001E1E37">
        <w:rPr>
          <w:rFonts w:asciiTheme="majorHAnsi" w:eastAsia="Times New Roman" w:hAnsiTheme="majorHAnsi" w:cstheme="majorHAnsi"/>
          <w:color w:val="000000"/>
          <w:sz w:val="20"/>
          <w:szCs w:val="20"/>
        </w:rPr>
        <w:t>NextJS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PHP frameworks (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 for the back-end, driving a 30% increase in user engagement by optimizing both UI and backend performance.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the complete software development lifecycle, collaborating with stakeholders to define requirements, design solutions, and deploy features in an </w:t>
      </w:r>
      <w:proofErr w:type="gram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Agile</w:t>
      </w:r>
      <w:proofErr w:type="gram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environment.</w:t>
      </w:r>
    </w:p>
    <w:p w:rsidR="00181E89" w:rsidRPr="00181E89" w:rsidRDefault="005F6027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React</w:t>
      </w:r>
      <w:bookmarkStart w:id="0" w:name="_GoBack"/>
      <w:bookmarkEnd w:id="0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components to efficiently manage application lifecycle events, ensuring system stability and delivering an enhanced user experience.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Optimized back-end performance by improving database interactions, leveraging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Eloquen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tORM</w:t>
      </w:r>
      <w:proofErr w:type="spellEnd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(for </w:t>
      </w:r>
      <w:proofErr w:type="spellStart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 or </w:t>
      </w:r>
      <w:proofErr w:type="spellStart"/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>Doctrine</w:t>
      </w: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ORM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reduce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serverload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</w:t>
      </w:r>
      <w:r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ensure faster query execution </w:t>
      </w: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and improve application responsiveness.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Implemented third-party platform integrations for document management, improving internal communication and productivity across teams.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Designed and implemented a responsive UI using Material UI and Chakra UI, ensuring cross-platform compatibility and delivering a seamless user experience.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real-time communication features via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APIs such as Stripe, Google Maps,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Twilio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to enrich application functionality.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Deployed applications in a cloud-native environment using Microsoft Azure services, including App Service, Blob Storage, and Cosmos DB, ensuring scalability, security, and high availability.</w:t>
      </w:r>
    </w:p>
    <w:p w:rsidR="00181E89" w:rsidRPr="00181E89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Containerized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using Docker and orchestrated deployments with Kubernetes and Helm, streamlining the deployment process and improving scalability.</w:t>
      </w:r>
    </w:p>
    <w:p w:rsidR="00B70549" w:rsidRPr="00875475" w:rsidRDefault="00181E89" w:rsidP="00181E89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Mentored junior developers, conducted regular code reviews, and fostered a culture of best practices to ensure high-quality code and efficient team collaboration.</w:t>
      </w:r>
    </w:p>
    <w:p w:rsidR="00326C78" w:rsidRDefault="0027206F" w:rsidP="00326C78">
      <w:pPr>
        <w:pStyle w:val="BodyText"/>
        <w:spacing w:before="37" w:line="276" w:lineRule="auto"/>
        <w:ind w:left="0" w:firstLine="0"/>
        <w:sectPr w:rsidR="00326C78">
          <w:type w:val="continuous"/>
          <w:pgSz w:w="12240" w:h="15840"/>
          <w:pgMar w:top="740" w:right="960" w:bottom="280" w:left="940" w:header="720" w:footer="720" w:gutter="0"/>
          <w:cols w:space="720"/>
        </w:sectPr>
      </w:pPr>
      <w:r w:rsidRPr="0027206F">
        <w:rPr>
          <w:b/>
          <w:u w:val="single"/>
        </w:rPr>
        <w:t>Technical Skills &amp; Technologies</w:t>
      </w:r>
      <w:r w:rsidR="00326C78">
        <w:rPr>
          <w:u w:val="single"/>
        </w:rPr>
        <w:t>:</w:t>
      </w:r>
      <w:r w:rsidR="00326C78">
        <w:t xml:space="preserve"> </w:t>
      </w:r>
      <w:r w:rsidR="001E1E37">
        <w:t>React, Next</w:t>
      </w:r>
      <w:r w:rsidR="00181E89" w:rsidRPr="00181E89">
        <w:t xml:space="preserve">, Material UI, Chakra UI, JavaScript, </w:t>
      </w:r>
      <w:proofErr w:type="spellStart"/>
      <w:r w:rsidR="00181E89" w:rsidRPr="00181E89">
        <w:t>TypeScript</w:t>
      </w:r>
      <w:proofErr w:type="spellEnd"/>
      <w:r w:rsidR="00181E89" w:rsidRPr="00181E89">
        <w:t>, HTML5, CSS3, SASS, PHP (</w:t>
      </w:r>
      <w:proofErr w:type="spellStart"/>
      <w:r w:rsidR="00181E89" w:rsidRPr="00181E89">
        <w:t>Laravel</w:t>
      </w:r>
      <w:proofErr w:type="spellEnd"/>
      <w:r w:rsidR="00181E89" w:rsidRPr="00181E89">
        <w:t xml:space="preserve">, </w:t>
      </w:r>
      <w:proofErr w:type="spellStart"/>
      <w:r w:rsidR="00181E89" w:rsidRPr="00181E89">
        <w:t>Symfony</w:t>
      </w:r>
      <w:proofErr w:type="spellEnd"/>
      <w:r w:rsidR="00181E89" w:rsidRPr="00181E89">
        <w:t xml:space="preserve">), Eloquent ORM, Doctrine ORM, RESTful APIs, </w:t>
      </w:r>
      <w:proofErr w:type="spellStart"/>
      <w:r w:rsidR="00181E89" w:rsidRPr="00181E89">
        <w:t>Microservices</w:t>
      </w:r>
      <w:proofErr w:type="spellEnd"/>
      <w:r w:rsidR="00181E89" w:rsidRPr="00181E89">
        <w:t xml:space="preserve"> Architecture, Microsoft Azure, </w:t>
      </w:r>
      <w:proofErr w:type="spellStart"/>
      <w:r w:rsidR="00181E89" w:rsidRPr="00181E89">
        <w:t>WebSockets</w:t>
      </w:r>
      <w:proofErr w:type="spellEnd"/>
      <w:r w:rsidR="00181E89" w:rsidRPr="00181E89">
        <w:t xml:space="preserve">, Stripe API, Google Maps API, </w:t>
      </w:r>
      <w:proofErr w:type="spellStart"/>
      <w:r w:rsidR="00181E89" w:rsidRPr="00181E89">
        <w:t>Twilio</w:t>
      </w:r>
      <w:proofErr w:type="spellEnd"/>
      <w:r w:rsidR="00181E89" w:rsidRPr="00181E89">
        <w:t xml:space="preserve"> API, Docker, Kubernetes, Helm</w:t>
      </w:r>
      <w:r w:rsidR="00181E89">
        <w:t xml:space="preserve">, Cypress, Jest, </w:t>
      </w:r>
      <w:proofErr w:type="spellStart"/>
      <w:r w:rsidR="00181E89">
        <w:t>Git</w:t>
      </w:r>
      <w:proofErr w:type="spellEnd"/>
      <w:r w:rsidR="00181E89">
        <w:t xml:space="preserve">, </w:t>
      </w:r>
      <w:proofErr w:type="spellStart"/>
      <w:r w:rsidR="00181E89">
        <w:t>Git</w:t>
      </w:r>
      <w:proofErr w:type="spellEnd"/>
      <w:r w:rsidR="00181E89">
        <w:t xml:space="preserve"> Bash</w:t>
      </w:r>
      <w:r w:rsidR="00181E89" w:rsidRPr="00181E89">
        <w:t>, CI/CD, TDD, Agile Scrum, Code Reviews.</w:t>
      </w:r>
    </w:p>
    <w:p w:rsidR="005E6929" w:rsidRPr="005E6929" w:rsidRDefault="005E6929" w:rsidP="005E6929">
      <w:pPr>
        <w:pStyle w:val="Heading3"/>
      </w:pPr>
      <w:r w:rsidRPr="005E6929">
        <w:t>Senior Web Developer</w:t>
      </w:r>
    </w:p>
    <w:p w:rsidR="005E6929" w:rsidRPr="005E6929" w:rsidRDefault="00603F40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proofErr w:type="spellStart"/>
      <w:r w:rsidRPr="005E6929">
        <w:rPr>
          <w:rFonts w:ascii="Times New Roman" w:hAnsi="Times New Roman" w:cs="Times New Roman"/>
          <w:sz w:val="24"/>
        </w:rPr>
        <w:t>SophosSolution</w:t>
      </w:r>
      <w:proofErr w:type="spellEnd"/>
      <w:r w:rsidR="003505D6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  <w:r w:rsidR="00201864" w:rsidRPr="005E6929">
        <w:rPr>
          <w:rFonts w:ascii="Times New Roman" w:hAnsi="Times New Roman" w:cs="Times New Roman"/>
          <w:sz w:val="24"/>
        </w:rPr>
        <w:tab/>
      </w:r>
    </w:p>
    <w:p w:rsidR="002706C4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02</w:t>
      </w:r>
      <w:r w:rsidR="00130D7C" w:rsidRPr="005E6929">
        <w:rPr>
          <w:bCs/>
          <w:smallCaps/>
        </w:rPr>
        <w:t>.</w:t>
      </w:r>
      <w:r>
        <w:rPr>
          <w:bCs/>
          <w:smallCaps/>
        </w:rPr>
        <w:t>2018</w:t>
      </w:r>
      <w:r w:rsidR="003505D6" w:rsidRPr="005E6929">
        <w:rPr>
          <w:bCs/>
          <w:smallCaps/>
        </w:rPr>
        <w:t xml:space="preserve"> – </w:t>
      </w:r>
      <w:r>
        <w:rPr>
          <w:bCs/>
          <w:smallCaps/>
        </w:rPr>
        <w:t>06.2020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a high-traffic e-commerce platform using </w:t>
      </w:r>
      <w:r w:rsidR="001E1E37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back-end, incorporating Test-Driven Development (TDD) practices, which resulted in a 20% increase in user engagement.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 with external services and enhancing the platform's functionality.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a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with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enabling inter-service communication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APIs optimizing data exchange between the front-end and back-end.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SNS, significantly improving user interaction and application responsiveness.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Eloquent ORM (for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), ensuring data integrity, high performance, and scalability.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Deployed and scaled the e-commerce platform featuring live video streaming, leveraging AWS services such as IVS, Lambda,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scalability and security.</w:t>
      </w:r>
    </w:p>
    <w:p w:rsidR="00181E89" w:rsidRPr="00181E89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Implemented CI/CD pipelines using AWS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which reduced manual errors and accelerated release cycles.</w:t>
      </w:r>
    </w:p>
    <w:p w:rsidR="00EE70DE" w:rsidRPr="00BE6915" w:rsidRDefault="00181E89" w:rsidP="00181E89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including sprint planning, daily stand-ups, and retrospectives, ensuring timely delivery of high-quality software and promoting team collaboration.</w:t>
      </w:r>
    </w:p>
    <w:p w:rsidR="00DD13B4" w:rsidRPr="008E5EBB" w:rsidRDefault="00A95348" w:rsidP="00DD13B4">
      <w:pPr>
        <w:spacing w:before="37"/>
        <w:rPr>
          <w:rFonts w:asciiTheme="majorHAnsi" w:eastAsia="Times New Roman" w:hAnsiTheme="majorHAnsi" w:cstheme="majorHAnsi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A4726D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BE6915" w:rsidRPr="00BE6915">
        <w:t xml:space="preserve"> </w:t>
      </w:r>
      <w:r w:rsidR="001E1E37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HTML5, CSS3, SASS,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Eloquent ORM, PostgreSQL, RESTful APIs,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IVS, Lambda,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</w:t>
      </w:r>
      <w:r w:rsid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Amplify</w:t>
      </w:r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Cypress, Jest,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Reviews.</w:t>
      </w:r>
    </w:p>
    <w:p w:rsidR="005E6929" w:rsidRPr="005E6929" w:rsidRDefault="005E6929" w:rsidP="005E6929">
      <w:pPr>
        <w:pStyle w:val="Heading3"/>
      </w:pPr>
      <w:r w:rsidRPr="005E6929">
        <w:lastRenderedPageBreak/>
        <w:t>Web Developer</w:t>
      </w:r>
    </w:p>
    <w:p w:rsidR="005E6929" w:rsidRPr="005E6929" w:rsidRDefault="005E6929" w:rsidP="005E6929">
      <w:pPr>
        <w:pStyle w:val="Heading4"/>
        <w:spacing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N-</w:t>
      </w:r>
      <w:proofErr w:type="spellStart"/>
      <w:r>
        <w:rPr>
          <w:rFonts w:ascii="Times New Roman" w:hAnsi="Times New Roman" w:cs="Times New Roman"/>
          <w:sz w:val="24"/>
        </w:rPr>
        <w:t>iX</w:t>
      </w:r>
      <w:proofErr w:type="spellEnd"/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  <w:r w:rsidRPr="005E6929">
        <w:rPr>
          <w:rFonts w:ascii="Times New Roman" w:hAnsi="Times New Roman" w:cs="Times New Roman"/>
          <w:sz w:val="24"/>
        </w:rPr>
        <w:tab/>
      </w:r>
    </w:p>
    <w:p w:rsidR="005E6929" w:rsidRPr="005E6929" w:rsidRDefault="005E6929" w:rsidP="005E6929">
      <w:pPr>
        <w:pStyle w:val="Heading4"/>
        <w:spacing w:line="276" w:lineRule="auto"/>
        <w:rPr>
          <w:bCs/>
          <w:smallCaps/>
        </w:rPr>
      </w:pPr>
      <w:r>
        <w:rPr>
          <w:bCs/>
          <w:smallCaps/>
        </w:rPr>
        <w:t>09</w:t>
      </w:r>
      <w:r w:rsidRPr="005E6929">
        <w:rPr>
          <w:bCs/>
          <w:smallCaps/>
        </w:rPr>
        <w:t>.</w:t>
      </w:r>
      <w:r>
        <w:rPr>
          <w:bCs/>
          <w:smallCaps/>
        </w:rPr>
        <w:t>2015</w:t>
      </w:r>
      <w:r w:rsidRPr="005E6929">
        <w:rPr>
          <w:bCs/>
          <w:smallCaps/>
        </w:rPr>
        <w:t xml:space="preserve"> – </w:t>
      </w:r>
      <w:r>
        <w:rPr>
          <w:bCs/>
          <w:smallCaps/>
        </w:rPr>
        <w:t>02.2018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Built a high-traffic e-commerce platform utilizing </w:t>
      </w:r>
      <w:r w:rsidR="001E1E37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the front-end and PHP frameworks (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 for the back-end, leveraging Test-Driven Development (TDD), which led to a 20% increase in user engagement.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Integrated multiple third-party APIs, including payment gateways and accounting systems, ensuring seamless interactions with external services and enhancing the platform’s functionality.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Architected and implemented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 using PHP (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/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with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RabbitMQ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inter-service communication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for optimized data exchange between the front-end and back-end.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Developed real-time notification systems using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and integrated with AWS SNS and Lambda, significantly enhancing application responsiveness and user engagement.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Contributed to database design and optimization using PostgreSQL and Eloquent ORM (for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 or Doctrine ORM (for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), ensuring data integrity, performance, and scalability.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Engineered live video streaming features for the e-commerce platform leveraging AWS services such as IVS, Lambda,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and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ensuring scalable and secure media delivery.</w:t>
      </w:r>
    </w:p>
    <w:p w:rsidR="00181E89" w:rsidRPr="00181E89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Established CI/CD pipelines with AWS </w:t>
      </w:r>
      <w:proofErr w:type="spellStart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automating build, test, and deployment processes, reducing manual errors, and accelerating release cycles.</w:t>
      </w:r>
    </w:p>
    <w:p w:rsidR="005E6929" w:rsidRPr="00A95348" w:rsidRDefault="00181E89" w:rsidP="00181E8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Theme="majorHAnsi" w:eastAsia="Times New Roman" w:hAnsiTheme="majorHAnsi" w:cstheme="majorHAnsi"/>
          <w:color w:val="000000"/>
          <w:sz w:val="20"/>
          <w:szCs w:val="20"/>
        </w:rPr>
      </w:pPr>
      <w:r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Actively participated in Agile/Scrum practices, contributing to sprint planning, daily stand-ups, and retrospectives, ensuring timely delivery of high-quality software and fostering collaboration across teams.</w:t>
      </w:r>
    </w:p>
    <w:p w:rsidR="004904BD" w:rsidRPr="00E93B87" w:rsidRDefault="00A95348" w:rsidP="00875475">
      <w:pPr>
        <w:spacing w:before="37"/>
        <w:jc w:val="both"/>
        <w:rPr>
          <w:rFonts w:asciiTheme="majorHAnsi" w:eastAsia="Montserrat" w:hAnsiTheme="majorHAnsi" w:cstheme="majorHAnsi"/>
          <w:b/>
          <w:color w:val="1F497D" w:themeColor="text2"/>
          <w:szCs w:val="22"/>
        </w:rPr>
      </w:pPr>
      <w:r w:rsidRPr="00A95348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Technical Skills &amp; Technologies</w:t>
      </w:r>
      <w:r w:rsidR="005E6929">
        <w:rPr>
          <w:rFonts w:asciiTheme="majorHAnsi" w:eastAsia="Times New Roman" w:hAnsiTheme="majorHAnsi" w:cstheme="majorHAnsi"/>
          <w:b/>
          <w:color w:val="000000"/>
          <w:sz w:val="20"/>
          <w:szCs w:val="20"/>
          <w:u w:val="single"/>
        </w:rPr>
        <w:t>:</w:t>
      </w:r>
      <w:r w:rsidR="00152A1C" w:rsidRPr="00875475">
        <w:rPr>
          <w:rFonts w:asciiTheme="majorHAnsi" w:eastAsia="Times New Roman" w:hAnsiTheme="majorHAnsi" w:cstheme="majorHAnsi"/>
          <w:b/>
          <w:color w:val="000000"/>
          <w:sz w:val="20"/>
          <w:szCs w:val="20"/>
        </w:rPr>
        <w:t xml:space="preserve"> </w:t>
      </w:r>
      <w:r w:rsidR="001E1E37">
        <w:rPr>
          <w:rFonts w:asciiTheme="majorHAnsi" w:eastAsia="Times New Roman" w:hAnsiTheme="majorHAnsi" w:cstheme="majorHAnsi"/>
          <w:color w:val="000000"/>
          <w:sz w:val="20"/>
          <w:szCs w:val="20"/>
        </w:rPr>
        <w:t>React</w:t>
      </w:r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Material UI, JavaScript,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TypeScript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, HTML5, CSS3, SASS, PHP (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Laravel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Symfony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), Eloquent ORM, Doctrine ORM, PostgreSQL, RESTful APIs,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Microservices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Architecture,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GraphQL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AWS (SNS, Lambda, IVS,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DynamoDB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API Gateway, S3, EC2, Amplify,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Cognito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SQS),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WebSockets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Jest, Cypress, Mocha, AWS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CodePipeline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, </w:t>
      </w:r>
      <w:proofErr w:type="spellStart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>Git</w:t>
      </w:r>
      <w:proofErr w:type="spellEnd"/>
      <w:r w:rsidR="00181E89" w:rsidRPr="00181E89">
        <w:rPr>
          <w:rFonts w:asciiTheme="majorHAnsi" w:eastAsia="Times New Roman" w:hAnsiTheme="majorHAnsi" w:cstheme="majorHAnsi"/>
          <w:color w:val="000000"/>
          <w:sz w:val="20"/>
          <w:szCs w:val="20"/>
        </w:rPr>
        <w:t xml:space="preserve"> Bash, PowerShell, TDD, Agile Scrum, Code Reviews.</w:t>
      </w:r>
    </w:p>
    <w:p w:rsidR="000E54BA" w:rsidRPr="00E45CD2" w:rsidRDefault="003505D6" w:rsidP="005E6929">
      <w:pPr>
        <w:pStyle w:val="Heading2"/>
        <w:pBdr>
          <w:bottom w:val="single" w:sz="4" w:space="1" w:color="auto"/>
        </w:pBdr>
        <w:jc w:val="center"/>
        <w:rPr>
          <w:lang w:val="es-ES"/>
        </w:rPr>
      </w:pPr>
      <w:r w:rsidRPr="00E45CD2">
        <w:rPr>
          <w:lang w:val="es-ES"/>
        </w:rPr>
        <w:t>EDUCATION</w:t>
      </w:r>
    </w:p>
    <w:p w:rsidR="000E54BA" w:rsidRPr="00F26D5D" w:rsidRDefault="000E54BA">
      <w:pPr>
        <w:spacing w:line="276" w:lineRule="auto"/>
        <w:rPr>
          <w:rFonts w:asciiTheme="majorHAnsi" w:eastAsia="Montserrat" w:hAnsiTheme="majorHAnsi" w:cstheme="majorHAnsi"/>
          <w:sz w:val="10"/>
          <w:szCs w:val="10"/>
          <w:lang w:val="es-ES"/>
        </w:rPr>
      </w:pPr>
    </w:p>
    <w:p w:rsidR="00E50E9A" w:rsidRDefault="00B51D8C" w:rsidP="00E50E9A">
      <w:pPr>
        <w:pStyle w:val="Heading3"/>
        <w:rPr>
          <w:smallCaps/>
          <w:sz w:val="22"/>
          <w:lang w:val="es-ES"/>
        </w:rPr>
      </w:pPr>
      <w:r w:rsidRPr="0023102F">
        <w:rPr>
          <w:lang w:val="es-ES"/>
        </w:rPr>
        <w:t>Universidad Católica de Pereira</w:t>
      </w:r>
      <w:r w:rsidR="003505D6" w:rsidRPr="00F26D5D">
        <w:rPr>
          <w:smallCaps/>
          <w:sz w:val="22"/>
          <w:lang w:val="es-ES"/>
        </w:rPr>
        <w:tab/>
      </w:r>
    </w:p>
    <w:p w:rsidR="000E54BA" w:rsidRPr="00152A1C" w:rsidRDefault="00E50E9A" w:rsidP="00E50E9A">
      <w:pPr>
        <w:pStyle w:val="Heading4"/>
        <w:spacing w:line="276" w:lineRule="auto"/>
        <w:rPr>
          <w:rFonts w:ascii="Times New Roman" w:hAnsi="Times New Roman" w:cs="Times New Roman"/>
          <w:sz w:val="22"/>
          <w:lang w:val="es-ES"/>
        </w:rPr>
      </w:pPr>
      <w:r w:rsidRPr="00152A1C">
        <w:rPr>
          <w:rFonts w:ascii="Times New Roman" w:hAnsi="Times New Roman" w:cs="Times New Roman"/>
          <w:bCs/>
          <w:sz w:val="22"/>
          <w:lang w:val="es-ES"/>
        </w:rPr>
        <w:t>04.2011</w:t>
      </w:r>
      <w:r w:rsidR="003505D6" w:rsidRPr="00152A1C">
        <w:rPr>
          <w:rFonts w:ascii="Times New Roman" w:hAnsi="Times New Roman" w:cs="Times New Roman"/>
          <w:bCs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–</w:t>
      </w:r>
      <w:r w:rsidR="003505D6" w:rsidRPr="00152A1C">
        <w:rPr>
          <w:rFonts w:ascii="Times New Roman" w:hAnsi="Times New Roman" w:cs="Times New Roman"/>
          <w:sz w:val="22"/>
          <w:lang w:val="es-ES"/>
        </w:rPr>
        <w:t xml:space="preserve"> </w:t>
      </w:r>
      <w:r w:rsidR="00B51D8C" w:rsidRPr="00152A1C">
        <w:rPr>
          <w:rFonts w:ascii="Times New Roman" w:hAnsi="Times New Roman" w:cs="Times New Roman"/>
          <w:sz w:val="22"/>
          <w:lang w:val="es-ES"/>
        </w:rPr>
        <w:t>09.2</w:t>
      </w:r>
      <w:r w:rsidR="003505D6" w:rsidRPr="00152A1C">
        <w:rPr>
          <w:rFonts w:ascii="Times New Roman" w:hAnsi="Times New Roman" w:cs="Times New Roman"/>
          <w:sz w:val="22"/>
          <w:lang w:val="es-ES"/>
        </w:rPr>
        <w:t>01</w:t>
      </w:r>
      <w:r w:rsidRPr="00152A1C">
        <w:rPr>
          <w:rFonts w:ascii="Times New Roman" w:hAnsi="Times New Roman" w:cs="Times New Roman"/>
          <w:sz w:val="22"/>
          <w:lang w:val="es-ES"/>
        </w:rPr>
        <w:t>5</w:t>
      </w:r>
    </w:p>
    <w:p w:rsidR="00CD6993" w:rsidRDefault="003505D6" w:rsidP="00A95348">
      <w:pPr>
        <w:pStyle w:val="Heading4"/>
        <w:spacing w:line="276" w:lineRule="auto"/>
        <w:rPr>
          <w:rFonts w:asciiTheme="majorHAnsi" w:eastAsia="Montserrat" w:hAnsiTheme="majorHAnsi" w:cstheme="majorHAnsi"/>
          <w:b w:val="0"/>
          <w:color w:val="1F497D" w:themeColor="text2"/>
          <w:sz w:val="20"/>
          <w:szCs w:val="20"/>
          <w:lang w:val="es-ES"/>
        </w:rPr>
      </w:pP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Bachelor</w:t>
      </w:r>
      <w:proofErr w:type="spellEnd"/>
      <w:r w:rsidRPr="00152A1C">
        <w:rPr>
          <w:rFonts w:ascii="Times New Roman" w:hAnsi="Times New Roman" w:cs="Times New Roman"/>
          <w:sz w:val="24"/>
          <w:lang w:val="es-ES"/>
        </w:rPr>
        <w:t xml:space="preserve"> of </w:t>
      </w:r>
      <w:proofErr w:type="spellStart"/>
      <w:r w:rsidR="00B51D8C" w:rsidRPr="00152A1C">
        <w:rPr>
          <w:rFonts w:ascii="Times New Roman" w:hAnsi="Times New Roman" w:cs="Times New Roman"/>
          <w:sz w:val="24"/>
          <w:lang w:val="es-ES"/>
        </w:rPr>
        <w:t>Computer</w:t>
      </w:r>
      <w:proofErr w:type="spellEnd"/>
      <w:r w:rsidR="00B51D8C" w:rsidRPr="00152A1C">
        <w:rPr>
          <w:rFonts w:ascii="Times New Roman" w:hAnsi="Times New Roman" w:cs="Times New Roman"/>
          <w:sz w:val="24"/>
          <w:lang w:val="es-ES"/>
        </w:rPr>
        <w:t xml:space="preserve"> </w:t>
      </w:r>
      <w:proofErr w:type="spellStart"/>
      <w:r w:rsidRPr="00152A1C">
        <w:rPr>
          <w:rFonts w:ascii="Times New Roman" w:hAnsi="Times New Roman" w:cs="Times New Roman"/>
          <w:sz w:val="24"/>
          <w:lang w:val="es-ES"/>
        </w:rPr>
        <w:t>Science</w:t>
      </w:r>
      <w:proofErr w:type="spellEnd"/>
    </w:p>
    <w:p w:rsidR="009C3B4B" w:rsidRDefault="009C3B4B" w:rsidP="005E6929">
      <w:pPr>
        <w:pStyle w:val="Heading2"/>
        <w:pBdr>
          <w:bottom w:val="single" w:sz="4" w:space="1" w:color="auto"/>
        </w:pBdr>
        <w:jc w:val="center"/>
      </w:pPr>
      <w:r w:rsidRPr="0042539A">
        <w:t>SKILLS</w:t>
      </w:r>
    </w:p>
    <w:p w:rsidR="00E50E9A" w:rsidRPr="00E50E9A" w:rsidRDefault="00E50E9A" w:rsidP="00E50E9A"/>
    <w:tbl>
      <w:tblPr>
        <w:tblW w:w="0" w:type="auto"/>
        <w:tblInd w:w="39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1"/>
        <w:gridCol w:w="7634"/>
      </w:tblGrid>
      <w:tr w:rsidR="00BA5025" w:rsidRPr="00BA5025" w:rsidTr="00E62D59">
        <w:trPr>
          <w:trHeight w:val="324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Languages: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line="203" w:lineRule="exac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JavaScript(ES6),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Typescript,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C++,</w:t>
            </w:r>
            <w:r w:rsidRPr="00BA5025">
              <w:rPr>
                <w:color w:val="000000" w:themeColor="text1"/>
                <w:spacing w:val="-3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HTML5,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5"/>
                <w:sz w:val="20"/>
              </w:rPr>
              <w:t>CSS3, PHP, Tailwind CSS</w:t>
            </w:r>
          </w:p>
        </w:tc>
      </w:tr>
      <w:tr w:rsidR="00BA5025" w:rsidRPr="00BA5025" w:rsidTr="00E62D59">
        <w:trPr>
          <w:trHeight w:val="726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4" w:line="276" w:lineRule="auto"/>
              <w:ind w:left="50" w:right="347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Frameworks</w:t>
            </w:r>
            <w:r w:rsidRPr="00BA5025">
              <w:rPr>
                <w:b/>
                <w:color w:val="000000" w:themeColor="text1"/>
                <w:sz w:val="20"/>
              </w:rPr>
              <w:t xml:space="preserve"> and Libraries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BA5025" w:rsidP="001E1E37">
            <w:pPr>
              <w:pStyle w:val="TableParagraph"/>
              <w:spacing w:before="84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React.js, Next.js, Storybook, Material UI, Ant Design, Cha</w:t>
            </w:r>
            <w:r w:rsidR="00875475">
              <w:rPr>
                <w:color w:val="000000" w:themeColor="text1"/>
                <w:sz w:val="20"/>
              </w:rPr>
              <w:t xml:space="preserve">kra UI, </w:t>
            </w:r>
            <w:proofErr w:type="spellStart"/>
            <w:r w:rsidR="001E1E37">
              <w:rPr>
                <w:color w:val="000000" w:themeColor="text1"/>
                <w:sz w:val="20"/>
              </w:rPr>
              <w:t>Redux</w:t>
            </w:r>
            <w:proofErr w:type="spellEnd"/>
            <w:r w:rsidR="001E1E37">
              <w:rPr>
                <w:color w:val="000000" w:themeColor="text1"/>
                <w:sz w:val="20"/>
              </w:rPr>
              <w:t xml:space="preserve"> </w:t>
            </w:r>
            <w:r w:rsidR="00875475">
              <w:rPr>
                <w:color w:val="000000" w:themeColor="text1"/>
                <w:sz w:val="20"/>
              </w:rPr>
              <w:t>,</w:t>
            </w:r>
            <w:r w:rsidRPr="00BA5025">
              <w:rPr>
                <w:color w:val="000000" w:themeColor="text1"/>
                <w:sz w:val="20"/>
              </w:rPr>
              <w:t>React-Admin</w:t>
            </w:r>
            <w:r w:rsidR="00875475">
              <w:rPr>
                <w:color w:val="000000" w:themeColor="text1"/>
                <w:sz w:val="20"/>
              </w:rPr>
              <w:t>,</w:t>
            </w:r>
            <w:r w:rsidR="00875475" w:rsidRPr="00875475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PHP (</w:t>
            </w:r>
            <w:proofErr w:type="spellStart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Laravel</w:t>
            </w:r>
            <w:proofErr w:type="spellEnd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/</w:t>
            </w:r>
            <w:proofErr w:type="spellStart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Symfony</w:t>
            </w:r>
            <w:proofErr w:type="spellEnd"/>
            <w:r w:rsidR="006800D3" w:rsidRPr="00181E89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>),</w:t>
            </w:r>
            <w:r w:rsidR="006800D3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 xml:space="preserve">REST API, </w:t>
            </w:r>
            <w:proofErr w:type="spellStart"/>
            <w:r w:rsidRPr="00BA5025">
              <w:rPr>
                <w:color w:val="000000" w:themeColor="text1"/>
                <w:sz w:val="20"/>
              </w:rPr>
              <w:t>GraphQL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RabbitMQ</w:t>
            </w:r>
            <w:proofErr w:type="spellEnd"/>
            <w:r w:rsidRPr="00BA5025">
              <w:rPr>
                <w:color w:val="000000" w:themeColor="text1"/>
                <w:sz w:val="20"/>
              </w:rPr>
              <w:t>, Kafka</w:t>
            </w:r>
          </w:p>
        </w:tc>
      </w:tr>
      <w:tr w:rsidR="00BA5025" w:rsidRPr="00BA5025" w:rsidTr="00E62D59">
        <w:trPr>
          <w:trHeight w:val="44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pacing w:val="-2"/>
                <w:sz w:val="20"/>
              </w:rPr>
              <w:t>Database Management System: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0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Firebase,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MongoDB,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AWS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DynamoDB,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MySQL,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PostgreSQL,</w:t>
            </w:r>
            <w:r w:rsidRPr="00BA5025">
              <w:rPr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Azure</w:t>
            </w:r>
            <w:r w:rsidRPr="00BA5025">
              <w:rPr>
                <w:color w:val="000000" w:themeColor="text1"/>
                <w:spacing w:val="-8"/>
                <w:sz w:val="20"/>
              </w:rPr>
              <w:t xml:space="preserve"> </w:t>
            </w:r>
            <w:r w:rsidRPr="00BA5025">
              <w:rPr>
                <w:color w:val="000000" w:themeColor="text1"/>
                <w:sz w:val="20"/>
              </w:rPr>
              <w:t>SQL</w:t>
            </w:r>
            <w:r w:rsidRPr="00BA5025">
              <w:rPr>
                <w:color w:val="000000" w:themeColor="text1"/>
                <w:spacing w:val="-7"/>
                <w:sz w:val="20"/>
              </w:rPr>
              <w:t xml:space="preserve"> </w:t>
            </w:r>
            <w:r w:rsidRPr="00BA5025">
              <w:rPr>
                <w:color w:val="000000" w:themeColor="text1"/>
                <w:spacing w:val="-2"/>
                <w:sz w:val="20"/>
              </w:rPr>
              <w:t>Database</w:t>
            </w:r>
          </w:p>
        </w:tc>
      </w:tr>
      <w:tr w:rsidR="00BA5025" w:rsidRPr="00BA5025" w:rsidTr="00E62D59">
        <w:trPr>
          <w:trHeight w:val="725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IDEs</w:t>
            </w:r>
            <w:r w:rsidRPr="00BA5025">
              <w:rPr>
                <w:b/>
                <w:color w:val="000000" w:themeColor="text1"/>
                <w:spacing w:val="-5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z w:val="20"/>
              </w:rPr>
              <w:t>and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Tools:</w:t>
            </w:r>
          </w:p>
        </w:tc>
        <w:tc>
          <w:tcPr>
            <w:tcW w:w="7634" w:type="dxa"/>
          </w:tcPr>
          <w:p w:rsidR="00536278" w:rsidRPr="00BA5025" w:rsidRDefault="00536278" w:rsidP="001E1E37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Visual Studio Code, Figma,  Terraform, Docker, Kubernetes, J</w:t>
            </w:r>
            <w:r w:rsidR="001E1E37">
              <w:rPr>
                <w:color w:val="000000" w:themeColor="text1"/>
                <w:sz w:val="20"/>
              </w:rPr>
              <w:t>enkins, Cypress, Jest, Jasmine</w:t>
            </w:r>
            <w:r w:rsidRPr="00BA5025">
              <w:rPr>
                <w:color w:val="000000" w:themeColor="text1"/>
                <w:sz w:val="20"/>
              </w:rPr>
              <w:t xml:space="preserve">, </w:t>
            </w:r>
            <w:proofErr w:type="spellStart"/>
            <w:r w:rsidRPr="00BA5025">
              <w:rPr>
                <w:color w:val="000000" w:themeColor="text1"/>
                <w:sz w:val="20"/>
              </w:rPr>
              <w:t>DevTools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Babel, </w:t>
            </w:r>
            <w:proofErr w:type="spellStart"/>
            <w:r w:rsidRPr="00BA5025">
              <w:rPr>
                <w:color w:val="000000" w:themeColor="text1"/>
                <w:sz w:val="20"/>
              </w:rPr>
              <w:t>Webpack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, Storybook, Azure DevOps, IIS, </w:t>
            </w:r>
            <w:proofErr w:type="spellStart"/>
            <w:r w:rsidRPr="00BA5025">
              <w:rPr>
                <w:color w:val="000000" w:themeColor="text1"/>
                <w:sz w:val="20"/>
              </w:rPr>
              <w:t>Git</w:t>
            </w:r>
            <w:proofErr w:type="spellEnd"/>
            <w:r w:rsidRPr="00BA5025">
              <w:rPr>
                <w:color w:val="000000" w:themeColor="text1"/>
                <w:sz w:val="20"/>
              </w:rPr>
              <w:t xml:space="preserve"> Bash, PowerShell</w:t>
            </w:r>
          </w:p>
        </w:tc>
      </w:tr>
      <w:tr w:rsidR="00BA5025" w:rsidRPr="00BA5025" w:rsidTr="00635C02">
        <w:trPr>
          <w:trHeight w:val="378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3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Cloud Services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83" w:line="276" w:lineRule="auto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AWS Cloud Services, Microsoft Azure, Google Cloud Computing (GCP)</w:t>
            </w:r>
          </w:p>
        </w:tc>
      </w:tr>
      <w:tr w:rsidR="00BA5025" w:rsidRPr="00BA5025" w:rsidTr="00E62D59">
        <w:trPr>
          <w:trHeight w:val="601"/>
        </w:trPr>
        <w:tc>
          <w:tcPr>
            <w:tcW w:w="1851" w:type="dxa"/>
          </w:tcPr>
          <w:p w:rsidR="00536278" w:rsidRPr="00BA5025" w:rsidRDefault="00536278" w:rsidP="00536278">
            <w:pPr>
              <w:pStyle w:val="TableParagraph"/>
              <w:spacing w:before="80"/>
              <w:ind w:left="50" w:firstLine="0"/>
              <w:rPr>
                <w:b/>
                <w:color w:val="000000" w:themeColor="text1"/>
                <w:sz w:val="20"/>
              </w:rPr>
            </w:pPr>
            <w:r w:rsidRPr="00BA5025">
              <w:rPr>
                <w:b/>
                <w:color w:val="000000" w:themeColor="text1"/>
                <w:sz w:val="20"/>
              </w:rPr>
              <w:t>Other</w:t>
            </w:r>
            <w:r w:rsidRPr="00BA5025">
              <w:rPr>
                <w:b/>
                <w:color w:val="000000" w:themeColor="text1"/>
                <w:spacing w:val="-4"/>
                <w:sz w:val="20"/>
              </w:rPr>
              <w:t xml:space="preserve"> </w:t>
            </w:r>
            <w:r w:rsidRPr="00BA5025">
              <w:rPr>
                <w:b/>
                <w:color w:val="000000" w:themeColor="text1"/>
                <w:spacing w:val="-2"/>
                <w:sz w:val="20"/>
              </w:rPr>
              <w:t>skills:</w:t>
            </w:r>
          </w:p>
        </w:tc>
        <w:tc>
          <w:tcPr>
            <w:tcW w:w="7634" w:type="dxa"/>
          </w:tcPr>
          <w:p w:rsidR="00536278" w:rsidRPr="00BA5025" w:rsidRDefault="00536278" w:rsidP="00536278">
            <w:pPr>
              <w:pStyle w:val="TableParagraph"/>
              <w:spacing w:before="21" w:line="280" w:lineRule="atLeast"/>
              <w:ind w:left="358" w:firstLine="0"/>
              <w:rPr>
                <w:color w:val="000000" w:themeColor="text1"/>
                <w:sz w:val="20"/>
              </w:rPr>
            </w:pPr>
            <w:r w:rsidRPr="00BA5025">
              <w:rPr>
                <w:color w:val="000000" w:themeColor="text1"/>
                <w:sz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0E54BA" w:rsidRPr="00F26D5D" w:rsidRDefault="009C3B4B" w:rsidP="00E50E9A">
      <w:pPr>
        <w:pBdr>
          <w:bottom w:val="single" w:sz="4" w:space="1" w:color="000000"/>
        </w:pBdr>
        <w:spacing w:line="276" w:lineRule="auto"/>
        <w:rPr>
          <w:rFonts w:asciiTheme="majorHAnsi" w:eastAsia="Montserrat" w:hAnsiTheme="majorHAnsi" w:cstheme="majorHAnsi"/>
          <w:color w:val="404040" w:themeColor="text1" w:themeTint="BF"/>
          <w:sz w:val="20"/>
          <w:szCs w:val="20"/>
        </w:rPr>
      </w:pPr>
      <w:r w:rsidRPr="00F26D5D">
        <w:rPr>
          <w:rFonts w:asciiTheme="majorHAnsi" w:eastAsia="Montserrat" w:hAnsiTheme="majorHAnsi" w:cstheme="majorHAnsi"/>
          <w:b/>
          <w:color w:val="1F497D" w:themeColor="text2"/>
          <w:sz w:val="22"/>
          <w:szCs w:val="22"/>
        </w:rPr>
        <w:t xml:space="preserve"> </w:t>
      </w:r>
    </w:p>
    <w:sectPr w:rsidR="000E54BA" w:rsidRPr="00F26D5D">
      <w:type w:val="continuous"/>
      <w:pgSz w:w="12240" w:h="15840"/>
      <w:pgMar w:top="1008" w:right="1080" w:bottom="10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altName w:val="Segoe Print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Segoe Print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A21004"/>
    <w:multiLevelType w:val="hybridMultilevel"/>
    <w:tmpl w:val="20A6D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286ECD"/>
    <w:multiLevelType w:val="multilevel"/>
    <w:tmpl w:val="20A6E420"/>
    <w:lvl w:ilvl="0">
      <w:start w:val="8"/>
      <w:numFmt w:val="decimalZero"/>
      <w:lvlText w:val="%1"/>
      <w:lvlJc w:val="left"/>
      <w:pPr>
        <w:ind w:left="690" w:hanging="690"/>
      </w:pPr>
      <w:rPr>
        <w:rFonts w:hint="default"/>
      </w:rPr>
    </w:lvl>
    <w:lvl w:ilvl="1">
      <w:start w:val="2020"/>
      <w:numFmt w:val="decimal"/>
      <w:lvlText w:val="%1.%2"/>
      <w:lvlJc w:val="left"/>
      <w:pPr>
        <w:ind w:left="690" w:hanging="6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63812A06"/>
    <w:multiLevelType w:val="hybridMultilevel"/>
    <w:tmpl w:val="D7A8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465F80"/>
    <w:multiLevelType w:val="hybridMultilevel"/>
    <w:tmpl w:val="A16C3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CB16FC"/>
    <w:multiLevelType w:val="hybridMultilevel"/>
    <w:tmpl w:val="1A48A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  <w:num w:numId="7">
    <w:abstractNumId w:val="9"/>
  </w:num>
  <w:num w:numId="8">
    <w:abstractNumId w:val="7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activeWritingStyle w:appName="MSWord" w:lang="es-ES" w:vendorID="64" w:dllVersion="131078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96933"/>
    <w:rsid w:val="000A6F7C"/>
    <w:rsid w:val="000C7B89"/>
    <w:rsid w:val="000D52ED"/>
    <w:rsid w:val="000E0FF3"/>
    <w:rsid w:val="000E1A2F"/>
    <w:rsid w:val="000E54BA"/>
    <w:rsid w:val="000F0EB8"/>
    <w:rsid w:val="000F7BB1"/>
    <w:rsid w:val="0010150A"/>
    <w:rsid w:val="00103F2C"/>
    <w:rsid w:val="00114125"/>
    <w:rsid w:val="001261EA"/>
    <w:rsid w:val="00130D7C"/>
    <w:rsid w:val="00137DBD"/>
    <w:rsid w:val="00137EF7"/>
    <w:rsid w:val="00146EBF"/>
    <w:rsid w:val="00152A1C"/>
    <w:rsid w:val="0015443A"/>
    <w:rsid w:val="00161ADE"/>
    <w:rsid w:val="00172A27"/>
    <w:rsid w:val="00181E89"/>
    <w:rsid w:val="00183C03"/>
    <w:rsid w:val="001D4223"/>
    <w:rsid w:val="001E1E37"/>
    <w:rsid w:val="001F5C31"/>
    <w:rsid w:val="001F615F"/>
    <w:rsid w:val="001F68B7"/>
    <w:rsid w:val="00201864"/>
    <w:rsid w:val="00202ED0"/>
    <w:rsid w:val="002044A4"/>
    <w:rsid w:val="0022054D"/>
    <w:rsid w:val="0023102F"/>
    <w:rsid w:val="00267622"/>
    <w:rsid w:val="002706C4"/>
    <w:rsid w:val="0027206F"/>
    <w:rsid w:val="002765B7"/>
    <w:rsid w:val="00283245"/>
    <w:rsid w:val="002B5F14"/>
    <w:rsid w:val="002C5B21"/>
    <w:rsid w:val="002F7EF9"/>
    <w:rsid w:val="00302C4B"/>
    <w:rsid w:val="00306000"/>
    <w:rsid w:val="003118F5"/>
    <w:rsid w:val="00316259"/>
    <w:rsid w:val="00317EBD"/>
    <w:rsid w:val="00320BE5"/>
    <w:rsid w:val="00322EC4"/>
    <w:rsid w:val="00326C78"/>
    <w:rsid w:val="00337E56"/>
    <w:rsid w:val="00342591"/>
    <w:rsid w:val="003456CA"/>
    <w:rsid w:val="003505D6"/>
    <w:rsid w:val="00350873"/>
    <w:rsid w:val="0035091C"/>
    <w:rsid w:val="00367E3F"/>
    <w:rsid w:val="003945E2"/>
    <w:rsid w:val="003A27B7"/>
    <w:rsid w:val="003C39B8"/>
    <w:rsid w:val="003F77F1"/>
    <w:rsid w:val="0042539A"/>
    <w:rsid w:val="00442305"/>
    <w:rsid w:val="004436C0"/>
    <w:rsid w:val="00453D43"/>
    <w:rsid w:val="004904BD"/>
    <w:rsid w:val="004C2F40"/>
    <w:rsid w:val="004E1DAB"/>
    <w:rsid w:val="00536278"/>
    <w:rsid w:val="0058571A"/>
    <w:rsid w:val="00596BF0"/>
    <w:rsid w:val="005B2A6F"/>
    <w:rsid w:val="005D456D"/>
    <w:rsid w:val="005E6929"/>
    <w:rsid w:val="005F6027"/>
    <w:rsid w:val="00603F40"/>
    <w:rsid w:val="00626916"/>
    <w:rsid w:val="00635C02"/>
    <w:rsid w:val="00670BD4"/>
    <w:rsid w:val="006800D3"/>
    <w:rsid w:val="006B1A97"/>
    <w:rsid w:val="006B6539"/>
    <w:rsid w:val="006C5D8A"/>
    <w:rsid w:val="006D0FDF"/>
    <w:rsid w:val="006D6733"/>
    <w:rsid w:val="006D7514"/>
    <w:rsid w:val="006F1320"/>
    <w:rsid w:val="00700717"/>
    <w:rsid w:val="00711565"/>
    <w:rsid w:val="00711AEB"/>
    <w:rsid w:val="00732CAA"/>
    <w:rsid w:val="007508E5"/>
    <w:rsid w:val="00765C5A"/>
    <w:rsid w:val="00774F23"/>
    <w:rsid w:val="007B6A3A"/>
    <w:rsid w:val="007C6151"/>
    <w:rsid w:val="007E629E"/>
    <w:rsid w:val="007F5465"/>
    <w:rsid w:val="00800DE0"/>
    <w:rsid w:val="00802E7E"/>
    <w:rsid w:val="00811F31"/>
    <w:rsid w:val="00822557"/>
    <w:rsid w:val="00827445"/>
    <w:rsid w:val="00835542"/>
    <w:rsid w:val="0084253C"/>
    <w:rsid w:val="00854111"/>
    <w:rsid w:val="00875475"/>
    <w:rsid w:val="0088110E"/>
    <w:rsid w:val="008A632E"/>
    <w:rsid w:val="008C727F"/>
    <w:rsid w:val="008D1A76"/>
    <w:rsid w:val="008E4835"/>
    <w:rsid w:val="008E5EBB"/>
    <w:rsid w:val="00916FB0"/>
    <w:rsid w:val="00933C84"/>
    <w:rsid w:val="00940F26"/>
    <w:rsid w:val="00954A49"/>
    <w:rsid w:val="009625B4"/>
    <w:rsid w:val="0096269F"/>
    <w:rsid w:val="009B4A5C"/>
    <w:rsid w:val="009C3B4B"/>
    <w:rsid w:val="009E48E3"/>
    <w:rsid w:val="009F0561"/>
    <w:rsid w:val="009F54CD"/>
    <w:rsid w:val="00A03C46"/>
    <w:rsid w:val="00A222F9"/>
    <w:rsid w:val="00A4726D"/>
    <w:rsid w:val="00A53C3D"/>
    <w:rsid w:val="00A53F9C"/>
    <w:rsid w:val="00A56075"/>
    <w:rsid w:val="00A679B0"/>
    <w:rsid w:val="00A75E34"/>
    <w:rsid w:val="00A95348"/>
    <w:rsid w:val="00AA5B88"/>
    <w:rsid w:val="00AC58F1"/>
    <w:rsid w:val="00AC5B76"/>
    <w:rsid w:val="00AD0D67"/>
    <w:rsid w:val="00AE1059"/>
    <w:rsid w:val="00AE4E92"/>
    <w:rsid w:val="00AF4419"/>
    <w:rsid w:val="00B048BA"/>
    <w:rsid w:val="00B23A3A"/>
    <w:rsid w:val="00B3674F"/>
    <w:rsid w:val="00B44618"/>
    <w:rsid w:val="00B51D8C"/>
    <w:rsid w:val="00B67198"/>
    <w:rsid w:val="00B70549"/>
    <w:rsid w:val="00B75DD0"/>
    <w:rsid w:val="00B94EDF"/>
    <w:rsid w:val="00BA01A2"/>
    <w:rsid w:val="00BA074E"/>
    <w:rsid w:val="00BA5025"/>
    <w:rsid w:val="00BE6915"/>
    <w:rsid w:val="00C44720"/>
    <w:rsid w:val="00C50991"/>
    <w:rsid w:val="00C52F1B"/>
    <w:rsid w:val="00C532AB"/>
    <w:rsid w:val="00C53E56"/>
    <w:rsid w:val="00C707DE"/>
    <w:rsid w:val="00C737D9"/>
    <w:rsid w:val="00C746D3"/>
    <w:rsid w:val="00CA1406"/>
    <w:rsid w:val="00CB577A"/>
    <w:rsid w:val="00CD6993"/>
    <w:rsid w:val="00D10048"/>
    <w:rsid w:val="00D35BD7"/>
    <w:rsid w:val="00D36D94"/>
    <w:rsid w:val="00D437EB"/>
    <w:rsid w:val="00D627B7"/>
    <w:rsid w:val="00D94CED"/>
    <w:rsid w:val="00DA79EF"/>
    <w:rsid w:val="00DB03A7"/>
    <w:rsid w:val="00DB4CF1"/>
    <w:rsid w:val="00DC428D"/>
    <w:rsid w:val="00DD13B4"/>
    <w:rsid w:val="00E210CD"/>
    <w:rsid w:val="00E247A8"/>
    <w:rsid w:val="00E45CD2"/>
    <w:rsid w:val="00E50BA0"/>
    <w:rsid w:val="00E50E9A"/>
    <w:rsid w:val="00E74FC0"/>
    <w:rsid w:val="00E91A4C"/>
    <w:rsid w:val="00E93B87"/>
    <w:rsid w:val="00EA740F"/>
    <w:rsid w:val="00ED43C9"/>
    <w:rsid w:val="00EE70DE"/>
    <w:rsid w:val="00EF31CF"/>
    <w:rsid w:val="00F232A1"/>
    <w:rsid w:val="00F26D5D"/>
    <w:rsid w:val="00F27315"/>
    <w:rsid w:val="00F30BB5"/>
    <w:rsid w:val="00F35454"/>
    <w:rsid w:val="00F408CF"/>
    <w:rsid w:val="00F478C6"/>
    <w:rsid w:val="00F543B0"/>
    <w:rsid w:val="00F72053"/>
    <w:rsid w:val="00F96634"/>
    <w:rsid w:val="00FB326B"/>
    <w:rsid w:val="00FC4F9D"/>
    <w:rsid w:val="00FD3666"/>
    <w:rsid w:val="00FD3F91"/>
    <w:rsid w:val="00FF4580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3C2F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  <w:style w:type="character" w:styleId="Strong">
    <w:name w:val="Strong"/>
    <w:basedOn w:val="DefaultParagraphFont"/>
    <w:uiPriority w:val="22"/>
    <w:qFormat/>
    <w:rsid w:val="00ED43C9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B6539"/>
    <w:pPr>
      <w:widowControl w:val="0"/>
      <w:autoSpaceDE w:val="0"/>
      <w:autoSpaceDN w:val="0"/>
      <w:ind w:left="1220" w:hanging="360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6539"/>
    <w:rPr>
      <w:rFonts w:ascii="Calibri" w:eastAsia="Calibri" w:hAnsi="Calibri" w:cs="Calibri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FC4F9D"/>
    <w:pPr>
      <w:widowControl w:val="0"/>
      <w:autoSpaceDE w:val="0"/>
      <w:autoSpaceDN w:val="0"/>
      <w:ind w:left="1129" w:hanging="36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9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avid-leandro-calvo-salaz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vidcalvope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032F9-D2C6-4A58-80B0-6E8DDF793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3</Pages>
  <Words>1622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34</cp:revision>
  <cp:lastPrinted>2025-08-24T14:23:00Z</cp:lastPrinted>
  <dcterms:created xsi:type="dcterms:W3CDTF">2025-07-11T17:31:00Z</dcterms:created>
  <dcterms:modified xsi:type="dcterms:W3CDTF">2025-08-24T15:46:00Z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