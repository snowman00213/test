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D6E3BC" w:themeColor="accent3" w:themeTint="66"/>
  <w:body>
    <w:p w:rsidR="00302C4B" w:rsidRDefault="00302C4B">
      <w:pPr>
        <w:spacing w:line="276" w:lineRule="auto"/>
        <w:jc w:val="center"/>
        <w:rPr>
          <w:rFonts w:asciiTheme="majorHAnsi" w:hAnsiTheme="majorHAnsi" w:cstheme="majorHAnsi"/>
          <w:b/>
          <w:color w:val="1F497D" w:themeColor="text2"/>
          <w:sz w:val="36"/>
        </w:rPr>
      </w:pPr>
      <w:r w:rsidRPr="00302C4B">
        <w:rPr>
          <w:rFonts w:asciiTheme="majorHAnsi" w:hAnsiTheme="majorHAnsi" w:cstheme="majorHAnsi"/>
          <w:b/>
          <w:color w:val="1F497D" w:themeColor="text2"/>
          <w:sz w:val="36"/>
        </w:rPr>
        <w:t xml:space="preserve">David Leandro </w:t>
      </w:r>
      <w:proofErr w:type="spellStart"/>
      <w:r w:rsidRPr="00302C4B">
        <w:rPr>
          <w:rFonts w:asciiTheme="majorHAnsi" w:hAnsiTheme="majorHAnsi" w:cstheme="majorHAnsi"/>
          <w:b/>
          <w:color w:val="1F497D" w:themeColor="text2"/>
          <w:sz w:val="36"/>
        </w:rPr>
        <w:t>Calvo</w:t>
      </w:r>
      <w:proofErr w:type="spellEnd"/>
      <w:r w:rsidRPr="00302C4B">
        <w:rPr>
          <w:rFonts w:asciiTheme="majorHAnsi" w:hAnsiTheme="majorHAnsi" w:cstheme="majorHAnsi"/>
          <w:b/>
          <w:color w:val="1F497D" w:themeColor="text2"/>
          <w:sz w:val="36"/>
        </w:rPr>
        <w:t xml:space="preserve"> Salazar</w:t>
      </w:r>
    </w:p>
    <w:p w:rsidR="000E54BA" w:rsidRPr="00F26D5D" w:rsidRDefault="00AC5B76">
      <w:pPr>
        <w:spacing w:line="276" w:lineRule="auto"/>
        <w:jc w:val="center"/>
        <w:rPr>
          <w:rFonts w:asciiTheme="majorHAnsi" w:eastAsia="Montserrat" w:hAnsiTheme="majorHAnsi" w:cstheme="majorHAnsi"/>
          <w:b/>
          <w:smallCaps/>
          <w:color w:val="1F497D" w:themeColor="text2"/>
          <w:sz w:val="28"/>
          <w:szCs w:val="28"/>
        </w:rPr>
      </w:pPr>
      <w:r w:rsidRPr="00F26D5D">
        <w:rPr>
          <w:rFonts w:asciiTheme="majorHAnsi" w:eastAsia="Montserrat" w:hAnsiTheme="majorHAnsi" w:cstheme="majorHAnsi"/>
          <w:b/>
          <w:smallCaps/>
          <w:color w:val="1F497D" w:themeColor="text2"/>
          <w:sz w:val="28"/>
          <w:szCs w:val="28"/>
        </w:rPr>
        <w:t>senior software engineer</w:t>
      </w:r>
    </w:p>
    <w:p w:rsidR="000E54BA" w:rsidRPr="00302C4B" w:rsidRDefault="00A56075" w:rsidP="005E6929">
      <w:pPr>
        <w:jc w:val="center"/>
        <w:rPr>
          <w:rFonts w:asciiTheme="majorHAnsi" w:eastAsia="Montserrat" w:hAnsiTheme="majorHAnsi" w:cstheme="majorHAnsi"/>
          <w:b/>
          <w:smallCaps/>
          <w:color w:val="404040" w:themeColor="text1" w:themeTint="BF"/>
          <w:sz w:val="16"/>
          <w:szCs w:val="16"/>
          <w:lang w:val="es-ES"/>
        </w:rPr>
      </w:pPr>
      <w:r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+57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 </w:t>
      </w:r>
      <w:r w:rsidR="00306000" w:rsidRPr="00306000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3017861606</w:t>
      </w:r>
      <w:r w:rsidR="00306000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 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• </w:t>
      </w:r>
      <w:hyperlink r:id="rId6" w:history="1">
        <w:r w:rsidR="00316259" w:rsidRPr="001F7942">
          <w:rPr>
            <w:rStyle w:val="Hyperlink"/>
            <w:rFonts w:asciiTheme="majorHAnsi" w:eastAsia="CIDFont" w:hAnsiTheme="majorHAnsi" w:cstheme="majorHAnsi"/>
            <w:sz w:val="20"/>
            <w:szCs w:val="20"/>
            <w:lang w:val="es-ES" w:eastAsia="zh-CN" w:bidi="ar"/>
          </w:rPr>
          <w:t>davidcalvopei@gmail.com</w:t>
        </w:r>
      </w:hyperlink>
      <w:r w:rsidR="00316259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 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• </w:t>
      </w:r>
      <w:hyperlink r:id="rId7" w:history="1">
        <w:r w:rsidR="00302C4B" w:rsidRPr="00302C4B">
          <w:rPr>
            <w:rStyle w:val="Hyperlink"/>
            <w:rFonts w:asciiTheme="majorHAnsi" w:eastAsia="CIDFont" w:hAnsiTheme="majorHAnsi" w:cstheme="majorHAnsi"/>
            <w:sz w:val="20"/>
            <w:szCs w:val="20"/>
            <w:lang w:val="es-ES" w:eastAsia="zh-CN" w:bidi="ar"/>
          </w:rPr>
          <w:t>LinkedIn</w:t>
        </w:r>
      </w:hyperlink>
      <w:r w:rsidR="00302C4B">
        <w:rPr>
          <w:lang w:val="es-ES"/>
        </w:rPr>
        <w:t xml:space="preserve"> 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• </w:t>
      </w:r>
      <w:r w:rsidR="00A53F9C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Pereira, </w:t>
      </w:r>
      <w:r w:rsidR="00AC58F1" w:rsidRPr="00AC58F1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Risaralda</w:t>
      </w:r>
      <w:r w:rsidR="00AC58F1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, </w:t>
      </w:r>
      <w:r w:rsidR="00A53F9C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Colombia</w:t>
      </w:r>
    </w:p>
    <w:p w:rsidR="000E54BA" w:rsidRPr="00302C4B" w:rsidRDefault="000E54BA">
      <w:pPr>
        <w:pBdr>
          <w:bottom w:val="single" w:sz="4" w:space="1" w:color="000000"/>
        </w:pBdr>
        <w:spacing w:line="276" w:lineRule="auto"/>
        <w:rPr>
          <w:rFonts w:asciiTheme="majorHAnsi" w:eastAsia="Montserrat" w:hAnsiTheme="majorHAnsi" w:cstheme="majorHAnsi"/>
          <w:color w:val="1F497D" w:themeColor="text2"/>
          <w:sz w:val="8"/>
          <w:szCs w:val="8"/>
          <w:lang w:val="es-ES"/>
        </w:rPr>
      </w:pPr>
    </w:p>
    <w:p w:rsidR="000E54BA" w:rsidRDefault="000E54BA">
      <w:pPr>
        <w:spacing w:line="276" w:lineRule="auto"/>
        <w:rPr>
          <w:rFonts w:asciiTheme="majorHAnsi" w:eastAsia="Montserrat" w:hAnsiTheme="majorHAnsi" w:cstheme="majorHAnsi"/>
          <w:color w:val="1F497D" w:themeColor="text2"/>
          <w:sz w:val="10"/>
          <w:szCs w:val="10"/>
          <w:lang w:val="es-ES"/>
        </w:rPr>
      </w:pPr>
    </w:p>
    <w:p w:rsidR="00AC58F1" w:rsidRPr="005E6929" w:rsidRDefault="00AC58F1" w:rsidP="005E6929">
      <w:pPr>
        <w:pStyle w:val="Heading2"/>
        <w:jc w:val="center"/>
      </w:pPr>
      <w:r w:rsidRPr="005E6929">
        <w:t>SUMMARY</w:t>
      </w:r>
    </w:p>
    <w:p w:rsidR="009406BA" w:rsidRPr="009406BA" w:rsidRDefault="009406BA" w:rsidP="009406BA">
      <w:p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9406B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With over 10 years of hands-on experience in building scalable, high-performance web applications, I specialize in both front-end and back-end development. On the front-end, I have a strong focus on modern frameworks such as React.js and Next.js, while on the back-end, I excel in Java Spring Boot, Spring Data JPA, and </w:t>
      </w:r>
      <w:proofErr w:type="spellStart"/>
      <w:r w:rsidRPr="009406BA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Pr="009406B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. I have extensive experience in designing distributed systems and containerized </w:t>
      </w:r>
      <w:proofErr w:type="spellStart"/>
      <w:r w:rsidRPr="009406BA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9406B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using Docker and Kubernetes, ensuring scalability, performance, and seamless integration across services. My commitment to quality software delivery is reflected through Agile/Scrum practices and a strong emphasis on continuous delivery and CI/CD pipelines.</w:t>
      </w:r>
    </w:p>
    <w:p w:rsidR="000F7BB1" w:rsidRPr="000F7BB1" w:rsidRDefault="009406BA" w:rsidP="009406BA">
      <w:p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9406BA">
        <w:rPr>
          <w:rFonts w:asciiTheme="majorHAnsi" w:eastAsia="Times New Roman" w:hAnsiTheme="majorHAnsi" w:cstheme="majorHAnsi"/>
          <w:color w:val="000000"/>
          <w:sz w:val="20"/>
          <w:szCs w:val="20"/>
        </w:rPr>
        <w:t>Adept at transforming complex requirements into actionable solutions, I thrive in collaborative environments, working closely with cross-functional teams and stakeholders to ensure timely and successful project delivery. I also have a proven track record of leading development efforts, mentoring junior developers, and conducting thorough code reviews to maintain high standards of code quality. I am passionate about fostering a culture of clean, maintainable, and scalable code while continuously enhancing the development process.</w:t>
      </w:r>
    </w:p>
    <w:p w:rsidR="006C5D8A" w:rsidRPr="00F26D5D" w:rsidRDefault="006C5D8A" w:rsidP="00267622">
      <w:p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</w:p>
    <w:p w:rsidR="000E54BA" w:rsidRPr="00811F31" w:rsidRDefault="003505D6" w:rsidP="00AC58F1">
      <w:pPr>
        <w:pStyle w:val="Heading2"/>
        <w:pBdr>
          <w:bottom w:val="single" w:sz="4" w:space="1" w:color="auto"/>
        </w:pBdr>
        <w:jc w:val="center"/>
      </w:pPr>
      <w:r w:rsidRPr="00811F31">
        <w:t>PROFESSIONAL EXPERIENCE</w:t>
      </w:r>
    </w:p>
    <w:p w:rsidR="000E54BA" w:rsidRPr="00F26D5D" w:rsidRDefault="000E54BA">
      <w:pPr>
        <w:spacing w:line="276" w:lineRule="auto"/>
        <w:rPr>
          <w:rFonts w:asciiTheme="majorHAnsi" w:eastAsia="Montserrat" w:hAnsiTheme="majorHAnsi" w:cstheme="majorHAnsi"/>
          <w:color w:val="000000"/>
          <w:sz w:val="10"/>
          <w:szCs w:val="10"/>
        </w:rPr>
      </w:pPr>
    </w:p>
    <w:p w:rsidR="00AC58F1" w:rsidRPr="00AC58F1" w:rsidRDefault="00AC58F1" w:rsidP="00AC58F1">
      <w:pPr>
        <w:pStyle w:val="Heading3"/>
      </w:pPr>
      <w:r w:rsidRPr="00F26D5D">
        <w:t>Senior Software Engineer</w:t>
      </w:r>
    </w:p>
    <w:p w:rsidR="00AC58F1" w:rsidRPr="00AC58F1" w:rsidRDefault="00AC58F1" w:rsidP="00AC58F1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proofErr w:type="spellStart"/>
      <w:r w:rsidRPr="00AC58F1">
        <w:rPr>
          <w:rFonts w:ascii="Times New Roman" w:hAnsi="Times New Roman" w:cs="Times New Roman"/>
          <w:sz w:val="24"/>
        </w:rPr>
        <w:t>Rootstack</w:t>
      </w:r>
      <w:proofErr w:type="spellEnd"/>
      <w:r w:rsidR="00A53F9C" w:rsidRPr="00AC58F1">
        <w:rPr>
          <w:rFonts w:ascii="Times New Roman" w:hAnsi="Times New Roman" w:cs="Times New Roman"/>
          <w:sz w:val="24"/>
        </w:rPr>
        <w:tab/>
      </w:r>
      <w:r w:rsidR="00A53F9C" w:rsidRPr="00AC58F1">
        <w:rPr>
          <w:rFonts w:ascii="Times New Roman" w:hAnsi="Times New Roman" w:cs="Times New Roman"/>
          <w:sz w:val="24"/>
        </w:rPr>
        <w:tab/>
      </w:r>
    </w:p>
    <w:p w:rsidR="000E54BA" w:rsidRPr="00F26D5D" w:rsidRDefault="00AC58F1" w:rsidP="00AC58F1">
      <w:pPr>
        <w:pStyle w:val="Heading4"/>
        <w:spacing w:line="276" w:lineRule="auto"/>
        <w:rPr>
          <w:sz w:val="22"/>
          <w:szCs w:val="22"/>
        </w:rPr>
      </w:pPr>
      <w:r>
        <w:rPr>
          <w:bCs/>
          <w:smallCaps/>
        </w:rPr>
        <w:t>09</w:t>
      </w:r>
      <w:r w:rsidR="00A53F9C" w:rsidRPr="00F26D5D">
        <w:rPr>
          <w:bCs/>
          <w:smallCaps/>
        </w:rPr>
        <w:t>.</w:t>
      </w:r>
      <w:r w:rsidR="003505D6" w:rsidRPr="00F26D5D">
        <w:t>20</w:t>
      </w:r>
      <w:r>
        <w:t>22</w:t>
      </w:r>
      <w:r w:rsidR="003505D6" w:rsidRPr="00F26D5D">
        <w:t xml:space="preserve"> – </w:t>
      </w:r>
      <w:r>
        <w:t>07</w:t>
      </w:r>
      <w:r w:rsidR="00A53F9C" w:rsidRPr="00F26D5D">
        <w:t>.</w:t>
      </w:r>
      <w:r w:rsidR="00C52F1B" w:rsidRPr="00F26D5D">
        <w:t>2025</w:t>
      </w:r>
    </w:p>
    <w:p w:rsidR="00E91A4C" w:rsidRPr="00E91A4C" w:rsidRDefault="00E91A4C" w:rsidP="00E91A4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Collaborated closely with UI/UX designers, project managers, and key stakeholders to gather and refine requirements, ensuring seamless integration of user-centric solutions that meet business objectives.</w:t>
      </w:r>
    </w:p>
    <w:p w:rsidR="00E91A4C" w:rsidRPr="00E91A4C" w:rsidRDefault="009406BA" w:rsidP="009406BA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9406BA">
        <w:rPr>
          <w:rFonts w:asciiTheme="majorHAnsi" w:eastAsia="Times New Roman" w:hAnsiTheme="majorHAnsi" w:cstheme="majorHAnsi"/>
          <w:color w:val="000000"/>
          <w:sz w:val="20"/>
          <w:szCs w:val="20"/>
        </w:rPr>
        <w:t>Designed and developed responsive, dynamic user interfaces with React.js and Next.js, ensuring cross-platform compatibility and providing an optimized user experience across devices.</w:t>
      </w:r>
    </w:p>
    <w:p w:rsidR="00E91A4C" w:rsidRPr="00E91A4C" w:rsidRDefault="00E91A4C" w:rsidP="00E91A4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Engineered scalable back-end services using Java Spring Boot, applying best practices for </w:t>
      </w:r>
      <w:proofErr w:type="spellStart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architecture, and deploying solutions on Azure App Service to streamline cloud-based operations.</w:t>
      </w:r>
    </w:p>
    <w:p w:rsidR="00E91A4C" w:rsidRPr="00E91A4C" w:rsidRDefault="00E91A4C" w:rsidP="00E91A4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Implemented efficient inter-service communication through </w:t>
      </w:r>
      <w:proofErr w:type="spellStart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ensuring seamless data flow and real-time processing across </w:t>
      </w:r>
      <w:proofErr w:type="spellStart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, contributing to a more robust system architecture.</w:t>
      </w:r>
    </w:p>
    <w:p w:rsidR="00E91A4C" w:rsidRPr="00E91A4C" w:rsidRDefault="00E91A4C" w:rsidP="00E91A4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Azure Media Services to deliver high-quality live video streaming, enhancing customer engagement and content accessibility in real-time.</w:t>
      </w:r>
    </w:p>
    <w:p w:rsidR="00E91A4C" w:rsidRPr="00E91A4C" w:rsidRDefault="00E91A4C" w:rsidP="00E91A4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Utilized Azure Cloud Storage to implement an auto-save functionality, ensuring data persistence and easy recovery, improving user experience and reducing data loss risks.</w:t>
      </w:r>
    </w:p>
    <w:p w:rsidR="00E91A4C" w:rsidRPr="00E91A4C" w:rsidRDefault="00E91A4C" w:rsidP="00E91A4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an AI-powered </w:t>
      </w:r>
      <w:proofErr w:type="spellStart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chatbot</w:t>
      </w:r>
      <w:proofErr w:type="spellEnd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an e-commerce platform, leveraging Machine Learning, Deep Learning, and Natural Language Processing (NLP), resulting in enhanced customer interaction and streamlined support services.</w:t>
      </w:r>
    </w:p>
    <w:p w:rsidR="00E91A4C" w:rsidRPr="00E91A4C" w:rsidRDefault="00E91A4C" w:rsidP="00E91A4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Established and maintained a comprehensive CI/CD pipeline using Azure DevOps, integrating unit testing (</w:t>
      </w:r>
      <w:proofErr w:type="spellStart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NUnit</w:t>
      </w:r>
      <w:proofErr w:type="spellEnd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) and end-to-end testing (Cypress) to significantly enhance development speed and deployment accuracy.</w:t>
      </w:r>
    </w:p>
    <w:p w:rsidR="00E91A4C" w:rsidRPr="00E91A4C" w:rsidRDefault="00E91A4C" w:rsidP="00E91A4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Actively contributed to Agile Scrum ceremonies, including sprint planning, daily stand-ups, and retrospectives, promoting a collaborative development culture and ensuring timely delivery of high-quality software.</w:t>
      </w:r>
    </w:p>
    <w:p w:rsidR="009F0561" w:rsidRPr="00E91A4C" w:rsidRDefault="00E91A4C" w:rsidP="00E91A4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Led mentorship efforts, conducting regular code reviews and fostering a culture of continuous learning, knowledge sharing, and technical excellence within the development team.</w:t>
      </w:r>
    </w:p>
    <w:p w:rsidR="006B6539" w:rsidRDefault="0027206F" w:rsidP="006B6539">
      <w:pPr>
        <w:pStyle w:val="BodyText"/>
        <w:spacing w:before="37" w:line="276" w:lineRule="auto"/>
        <w:ind w:left="140" w:firstLine="0"/>
        <w:sectPr w:rsidR="006B6539">
          <w:type w:val="continuous"/>
          <w:pgSz w:w="12240" w:h="15840"/>
          <w:pgMar w:top="740" w:right="960" w:bottom="280" w:left="940" w:header="720" w:footer="720" w:gutter="0"/>
          <w:cols w:space="720"/>
        </w:sectPr>
      </w:pPr>
      <w:r w:rsidRPr="0027206F">
        <w:rPr>
          <w:b/>
          <w:u w:val="single"/>
        </w:rPr>
        <w:t>Technical Skills &amp; Technologies</w:t>
      </w:r>
      <w:r w:rsidR="006B6539">
        <w:rPr>
          <w:u w:val="single"/>
        </w:rPr>
        <w:t>:</w:t>
      </w:r>
      <w:r w:rsidR="006B6539">
        <w:t xml:space="preserve"> </w:t>
      </w:r>
      <w:r w:rsidR="009406BA" w:rsidRPr="009406BA">
        <w:t xml:space="preserve">React.js, Next.js, JavaScript, </w:t>
      </w:r>
      <w:proofErr w:type="spellStart"/>
      <w:r w:rsidR="009406BA" w:rsidRPr="009406BA">
        <w:t>TypeScript</w:t>
      </w:r>
      <w:proofErr w:type="spellEnd"/>
      <w:r w:rsidR="009406BA" w:rsidRPr="009406BA">
        <w:t xml:space="preserve">, HTML5, CSS3, Material UI, Java Spring Boot, </w:t>
      </w:r>
      <w:proofErr w:type="spellStart"/>
      <w:r w:rsidR="009406BA" w:rsidRPr="009406BA">
        <w:t>Microservices</w:t>
      </w:r>
      <w:proofErr w:type="spellEnd"/>
      <w:r w:rsidR="009406BA" w:rsidRPr="009406BA">
        <w:t xml:space="preserve"> Architecture, RESTful APIs, Spring Security, Spring Data JPA, Azure App Service, Azure Media Services, Azure Cloud Storage, </w:t>
      </w:r>
      <w:proofErr w:type="spellStart"/>
      <w:r w:rsidR="009406BA" w:rsidRPr="009406BA">
        <w:t>RabbitMQ</w:t>
      </w:r>
      <w:proofErr w:type="spellEnd"/>
      <w:r w:rsidR="009406BA" w:rsidRPr="009406BA">
        <w:t xml:space="preserve">, </w:t>
      </w:r>
      <w:proofErr w:type="spellStart"/>
      <w:r w:rsidR="009406BA" w:rsidRPr="009406BA">
        <w:t>WebSockets</w:t>
      </w:r>
      <w:proofErr w:type="spellEnd"/>
      <w:r w:rsidR="009406BA" w:rsidRPr="009406BA">
        <w:t xml:space="preserve">, Cypress, </w:t>
      </w:r>
      <w:proofErr w:type="spellStart"/>
      <w:r w:rsidR="009406BA" w:rsidRPr="009406BA">
        <w:t>NUnit</w:t>
      </w:r>
      <w:proofErr w:type="spellEnd"/>
      <w:r w:rsidR="009406BA" w:rsidRPr="009406BA">
        <w:t xml:space="preserve">, Azure DevOps, Jenkins, </w:t>
      </w:r>
      <w:proofErr w:type="spellStart"/>
      <w:r w:rsidR="009406BA" w:rsidRPr="009406BA">
        <w:t>Git</w:t>
      </w:r>
      <w:proofErr w:type="spellEnd"/>
      <w:r w:rsidR="009406BA" w:rsidRPr="009406BA">
        <w:t xml:space="preserve">, </w:t>
      </w:r>
      <w:proofErr w:type="spellStart"/>
      <w:r w:rsidR="009406BA" w:rsidRPr="009406BA">
        <w:t>Git</w:t>
      </w:r>
      <w:proofErr w:type="spellEnd"/>
      <w:r w:rsidR="009406BA" w:rsidRPr="009406BA">
        <w:t xml:space="preserve"> Bash, PowerShell, Machine Learning, Deep Learning, Natural Language Processing (NLP), Agile Scrum, CI/CD, TDD, Code Review</w:t>
      </w:r>
    </w:p>
    <w:p w:rsidR="00B44618" w:rsidRPr="00F26D5D" w:rsidRDefault="00B44618" w:rsidP="00B44618">
      <w:pPr>
        <w:spacing w:line="276" w:lineRule="auto"/>
        <w:rPr>
          <w:rFonts w:asciiTheme="majorHAnsi" w:eastAsia="Montserrat" w:hAnsiTheme="majorHAnsi" w:cstheme="majorHAnsi"/>
          <w:sz w:val="20"/>
          <w:szCs w:val="20"/>
        </w:rPr>
      </w:pPr>
    </w:p>
    <w:p w:rsidR="005E6929" w:rsidRPr="005E6929" w:rsidRDefault="005E6929" w:rsidP="005E6929">
      <w:pPr>
        <w:pStyle w:val="Heading3"/>
      </w:pPr>
      <w:r w:rsidRPr="005E6929">
        <w:lastRenderedPageBreak/>
        <w:t>Full Stack Developer</w:t>
      </w:r>
    </w:p>
    <w:p w:rsidR="005E6929" w:rsidRDefault="005E6929" w:rsidP="005E6929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Gorilla Logic</w:t>
      </w:r>
    </w:p>
    <w:p w:rsidR="000E54BA" w:rsidRPr="005E6929" w:rsidRDefault="005E6929" w:rsidP="005E6929">
      <w:pPr>
        <w:pStyle w:val="Heading4"/>
        <w:spacing w:line="276" w:lineRule="auto"/>
        <w:rPr>
          <w:bCs/>
          <w:smallCaps/>
        </w:rPr>
      </w:pPr>
      <w:r>
        <w:rPr>
          <w:bCs/>
          <w:smallCaps/>
        </w:rPr>
        <w:t>08.2020</w:t>
      </w:r>
      <w:r w:rsidR="003505D6" w:rsidRPr="005E6929">
        <w:rPr>
          <w:bCs/>
          <w:smallCaps/>
        </w:rPr>
        <w:t xml:space="preserve"> – </w:t>
      </w:r>
      <w:r>
        <w:rPr>
          <w:bCs/>
          <w:smallCaps/>
        </w:rPr>
        <w:t>08.2022</w:t>
      </w:r>
    </w:p>
    <w:p w:rsidR="00E91A4C" w:rsidRPr="00E91A4C" w:rsidRDefault="009406BA" w:rsidP="009406BA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9406BA">
        <w:rPr>
          <w:rFonts w:asciiTheme="majorHAnsi" w:eastAsia="Times New Roman" w:hAnsiTheme="majorHAnsi" w:cstheme="majorHAnsi"/>
          <w:color w:val="000000"/>
          <w:sz w:val="20"/>
          <w:szCs w:val="20"/>
        </w:rPr>
        <w:t>Designed and developed a scalable web application using React.js and Next.js, driving a 30% increase in user engagement by optimizing both the user interface and backend performance.</w:t>
      </w:r>
    </w:p>
    <w:p w:rsidR="00E91A4C" w:rsidRPr="00E91A4C" w:rsidRDefault="00E91A4C" w:rsidP="00E91A4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Led the complete software development lifecycle, collaborating with stakeholders to define requirements, design solutions, and deploy features, all within an </w:t>
      </w:r>
      <w:proofErr w:type="gramStart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Agile</w:t>
      </w:r>
      <w:proofErr w:type="gramEnd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framework.</w:t>
      </w:r>
    </w:p>
    <w:p w:rsidR="00E91A4C" w:rsidRPr="00E91A4C" w:rsidRDefault="009406BA" w:rsidP="009406BA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9406BA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React.js components to efficiently manage the application lifecycle, ensuring enhanced system stability and user experience.</w:t>
      </w:r>
    </w:p>
    <w:p w:rsidR="00E91A4C" w:rsidRPr="00E91A4C" w:rsidRDefault="00E91A4C" w:rsidP="00E91A4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Optimized backend performance by refining database interactions, utilizing Spring Data JPA to reduce server load and ensure faster query execution, improving overall application responsiveness.</w:t>
      </w:r>
    </w:p>
    <w:p w:rsidR="00E91A4C" w:rsidRPr="00E91A4C" w:rsidRDefault="00E91A4C" w:rsidP="00E91A4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Implemented integration with a third-party platform for document management, improving internal communication and team productivity.</w:t>
      </w:r>
    </w:p>
    <w:p w:rsidR="00E91A4C" w:rsidRPr="00E91A4C" w:rsidRDefault="00E91A4C" w:rsidP="00E91A4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Designed and implemented a responsive UI using Material UI and Chakra UI, ensuring consistent performance across modern browsers and devices, leading to an enhanced user experience.</w:t>
      </w:r>
    </w:p>
    <w:p w:rsidR="00E91A4C" w:rsidRPr="00E91A4C" w:rsidRDefault="00E91A4C" w:rsidP="00E91A4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Added real-time communication capabilities via </w:t>
      </w:r>
      <w:proofErr w:type="spellStart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integrated key third-party APIs such as Stripe, Google Maps, and </w:t>
      </w:r>
      <w:proofErr w:type="spellStart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Twilio</w:t>
      </w:r>
      <w:proofErr w:type="spellEnd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, extending functionality and enriching the application.</w:t>
      </w:r>
    </w:p>
    <w:p w:rsidR="00E91A4C" w:rsidRPr="00E91A4C" w:rsidRDefault="00E91A4C" w:rsidP="00E91A4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Deployed applications in a cloud-native environment using Microsoft Azure services, including App Service, Blob Storage, and Cosmos DB, ensuring both scalability and security.</w:t>
      </w:r>
    </w:p>
    <w:p w:rsidR="00E91A4C" w:rsidRPr="00E91A4C" w:rsidRDefault="00E91A4C" w:rsidP="00E91A4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Containerized </w:t>
      </w:r>
      <w:proofErr w:type="spellStart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with Docker and orchestrated deployments using Kubernetes and Helm, significantly improving deployment efficiency and scalability.</w:t>
      </w:r>
    </w:p>
    <w:p w:rsidR="00B70549" w:rsidRPr="00E91A4C" w:rsidRDefault="00E91A4C" w:rsidP="00E91A4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Mentored junior developers, conducted regular code reviews, and fostered a culture of best practices, ensuring high-quality code and seamless team collaboration.</w:t>
      </w:r>
    </w:p>
    <w:p w:rsidR="00326C78" w:rsidRDefault="0027206F" w:rsidP="00326C78">
      <w:pPr>
        <w:pStyle w:val="BodyText"/>
        <w:spacing w:before="37" w:line="276" w:lineRule="auto"/>
        <w:ind w:left="0" w:firstLine="0"/>
        <w:sectPr w:rsidR="00326C78">
          <w:type w:val="continuous"/>
          <w:pgSz w:w="12240" w:h="15840"/>
          <w:pgMar w:top="740" w:right="960" w:bottom="280" w:left="940" w:header="720" w:footer="720" w:gutter="0"/>
          <w:cols w:space="720"/>
        </w:sectPr>
      </w:pPr>
      <w:r w:rsidRPr="0027206F">
        <w:rPr>
          <w:b/>
          <w:u w:val="single"/>
        </w:rPr>
        <w:t>Technical Skills &amp; Technologies</w:t>
      </w:r>
      <w:r w:rsidR="00326C78">
        <w:rPr>
          <w:u w:val="single"/>
        </w:rPr>
        <w:t>:</w:t>
      </w:r>
      <w:r w:rsidR="00326C78">
        <w:t xml:space="preserve"> </w:t>
      </w:r>
      <w:r w:rsidR="009406BA" w:rsidRPr="009406BA">
        <w:t xml:space="preserve">React.js, Next.js, JavaScript, </w:t>
      </w:r>
      <w:proofErr w:type="spellStart"/>
      <w:r w:rsidR="009406BA" w:rsidRPr="009406BA">
        <w:t>TypeScript</w:t>
      </w:r>
      <w:proofErr w:type="spellEnd"/>
      <w:r w:rsidR="009406BA" w:rsidRPr="009406BA">
        <w:t xml:space="preserve">, HTML5, CSS3, Material UI, Chakra UI, Java Spring Boot, Spring Data JPA, </w:t>
      </w:r>
      <w:proofErr w:type="spellStart"/>
      <w:r w:rsidR="009406BA" w:rsidRPr="009406BA">
        <w:t>Microservices</w:t>
      </w:r>
      <w:proofErr w:type="spellEnd"/>
      <w:r w:rsidR="009406BA" w:rsidRPr="009406BA">
        <w:t xml:space="preserve"> Architecture, Microsoft Azure (App Service, Blob Storage, Cosmos DB), </w:t>
      </w:r>
      <w:proofErr w:type="spellStart"/>
      <w:r w:rsidR="009406BA" w:rsidRPr="009406BA">
        <w:t>WebSockets</w:t>
      </w:r>
      <w:proofErr w:type="spellEnd"/>
      <w:r w:rsidR="009406BA" w:rsidRPr="009406BA">
        <w:t xml:space="preserve">, Stripe API, Google Maps API, </w:t>
      </w:r>
      <w:proofErr w:type="spellStart"/>
      <w:r w:rsidR="009406BA" w:rsidRPr="009406BA">
        <w:t>Twilio</w:t>
      </w:r>
      <w:proofErr w:type="spellEnd"/>
      <w:r w:rsidR="009406BA" w:rsidRPr="009406BA">
        <w:t xml:space="preserve"> API, Docker, Kubernetes, Helm, Cypress, Jest, </w:t>
      </w:r>
      <w:proofErr w:type="spellStart"/>
      <w:r w:rsidR="009406BA" w:rsidRPr="009406BA">
        <w:t>Git</w:t>
      </w:r>
      <w:proofErr w:type="spellEnd"/>
      <w:r w:rsidR="009406BA" w:rsidRPr="009406BA">
        <w:t xml:space="preserve">, </w:t>
      </w:r>
      <w:proofErr w:type="spellStart"/>
      <w:r w:rsidR="009406BA" w:rsidRPr="009406BA">
        <w:t>Git</w:t>
      </w:r>
      <w:proofErr w:type="spellEnd"/>
      <w:r w:rsidR="009406BA" w:rsidRPr="009406BA">
        <w:t xml:space="preserve"> Bash, PowerShell, CI/CD, TDD, Agile Scrum, Code Reviews</w:t>
      </w:r>
    </w:p>
    <w:p w:rsidR="005E6929" w:rsidRPr="005E6929" w:rsidRDefault="005E6929" w:rsidP="005E6929">
      <w:pPr>
        <w:pStyle w:val="Heading3"/>
      </w:pPr>
      <w:r w:rsidRPr="005E6929">
        <w:t>Senior Web Developer</w:t>
      </w:r>
    </w:p>
    <w:p w:rsidR="005E6929" w:rsidRPr="005E6929" w:rsidRDefault="00603F40" w:rsidP="005E6929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proofErr w:type="spellStart"/>
      <w:r w:rsidRPr="005E6929">
        <w:rPr>
          <w:rFonts w:ascii="Times New Roman" w:hAnsi="Times New Roman" w:cs="Times New Roman"/>
          <w:sz w:val="24"/>
        </w:rPr>
        <w:t>SophosSolution</w:t>
      </w:r>
      <w:proofErr w:type="spellEnd"/>
      <w:r w:rsidR="003505D6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</w:p>
    <w:p w:rsidR="002706C4" w:rsidRPr="005E6929" w:rsidRDefault="005E6929" w:rsidP="005E6929">
      <w:pPr>
        <w:pStyle w:val="Heading4"/>
        <w:spacing w:line="276" w:lineRule="auto"/>
        <w:rPr>
          <w:bCs/>
          <w:smallCaps/>
        </w:rPr>
      </w:pPr>
      <w:r>
        <w:rPr>
          <w:bCs/>
          <w:smallCaps/>
        </w:rPr>
        <w:t>02</w:t>
      </w:r>
      <w:r w:rsidR="00130D7C" w:rsidRPr="005E6929">
        <w:rPr>
          <w:bCs/>
          <w:smallCaps/>
        </w:rPr>
        <w:t>.</w:t>
      </w:r>
      <w:r>
        <w:rPr>
          <w:bCs/>
          <w:smallCaps/>
        </w:rPr>
        <w:t>2018</w:t>
      </w:r>
      <w:r w:rsidR="003505D6" w:rsidRPr="005E6929">
        <w:rPr>
          <w:bCs/>
          <w:smallCaps/>
        </w:rPr>
        <w:t xml:space="preserve"> – </w:t>
      </w:r>
      <w:r>
        <w:rPr>
          <w:bCs/>
          <w:smallCaps/>
        </w:rPr>
        <w:t>06.2020</w:t>
      </w:r>
    </w:p>
    <w:p w:rsidR="00BE6915" w:rsidRPr="00BE6915" w:rsidRDefault="009406BA" w:rsidP="009406BA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9406BA">
        <w:rPr>
          <w:rFonts w:asciiTheme="majorHAnsi" w:eastAsia="Times New Roman" w:hAnsiTheme="majorHAnsi" w:cstheme="majorHAnsi"/>
          <w:color w:val="000000"/>
          <w:sz w:val="20"/>
          <w:szCs w:val="20"/>
        </w:rPr>
        <w:t>Developed a high-traffic e-commerce platform using React.js and Next.js for the front-end and Java Spring Boot for the back-end, adopting Test-Driven Development (TDD) practices, resulting in a 20% increase in user engagement.</w:t>
      </w:r>
    </w:p>
    <w:p w:rsidR="00BE6915" w:rsidRPr="00BE6915" w:rsidRDefault="00BE6915" w:rsidP="00BE691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various third-party APIs, including payment gateways and accounting systems, ensuring seamless external service interactions and enhancing platform functionality.</w:t>
      </w:r>
    </w:p>
    <w:p w:rsidR="00BE6915" w:rsidRPr="00BE6915" w:rsidRDefault="00BE6915" w:rsidP="00BE691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Architected and implemented a </w:t>
      </w:r>
      <w:proofErr w:type="spellStart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 using Java Spring Boot, with AWS SQS enabling inter-service communication and </w:t>
      </w:r>
      <w:proofErr w:type="spellStart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APIs optimizing data exchange between front-end and back-end.</w:t>
      </w:r>
    </w:p>
    <w:p w:rsidR="00BE6915" w:rsidRPr="00BE6915" w:rsidRDefault="00BE6915" w:rsidP="00BE691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Developed real-time notification systems with AWS SNS and AWS Lambda, significantly improving user interaction and responsiveness within the application.</w:t>
      </w:r>
    </w:p>
    <w:p w:rsidR="00BE6915" w:rsidRPr="00BE6915" w:rsidRDefault="00BE6915" w:rsidP="00BE691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Contributed to database design and optimization using MS SQL and Spring Data JPA, ensuring high data integrity, performance, and scalability for the e-commerce platform.</w:t>
      </w:r>
    </w:p>
    <w:p w:rsidR="00BE6915" w:rsidRPr="00BE6915" w:rsidRDefault="00BE6915" w:rsidP="00BE691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Deployed and scaled an e-commerce platform featuring live video streaming, leveraging AWS services such as IVS, Lambda, </w:t>
      </w:r>
      <w:proofErr w:type="spellStart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Amplify, and </w:t>
      </w:r>
      <w:proofErr w:type="spellStart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enhanced scalability and security.</w:t>
      </w:r>
    </w:p>
    <w:p w:rsidR="00BE6915" w:rsidRPr="00BE6915" w:rsidRDefault="00BE6915" w:rsidP="00BE691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Implemented CI/CD pipelines using AWS </w:t>
      </w:r>
      <w:proofErr w:type="spellStart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, automating build, test, and deployment processes, which accelerated release cycles and minimized manual errors.</w:t>
      </w:r>
    </w:p>
    <w:p w:rsidR="00EE70DE" w:rsidRPr="00BE6915" w:rsidRDefault="00BE6915" w:rsidP="00BE691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Actively participated in Agile/Scrum practices, including sprint planning, daily stand-ups, and retrospectives, ensuring timely delivery of high-quality software a</w:t>
      </w:r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>nd promoting team collaboration.</w:t>
      </w:r>
    </w:p>
    <w:p w:rsidR="00DD13B4" w:rsidRPr="008E5EBB" w:rsidRDefault="00A95348" w:rsidP="00DD13B4">
      <w:pPr>
        <w:spacing w:before="37"/>
        <w:rPr>
          <w:rFonts w:asciiTheme="majorHAnsi" w:eastAsia="Times New Roman" w:hAnsiTheme="majorHAnsi" w:cstheme="majorHAnsi"/>
        </w:rPr>
      </w:pPr>
      <w:r w:rsidRPr="00A95348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Technical Skills &amp; Technologies</w:t>
      </w:r>
      <w:r w:rsidR="00A4726D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:</w:t>
      </w:r>
      <w:r w:rsidR="00BE6915" w:rsidRPr="00BE6915">
        <w:t xml:space="preserve"> </w:t>
      </w:r>
      <w:r w:rsidR="009406BA" w:rsidRPr="009406B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React.js, Next.js, JavaScript, </w:t>
      </w:r>
      <w:proofErr w:type="spellStart"/>
      <w:r w:rsidR="009406BA" w:rsidRPr="009406BA">
        <w:rPr>
          <w:rFonts w:asciiTheme="majorHAnsi" w:eastAsia="Times New Roman" w:hAnsiTheme="majorHAnsi" w:cstheme="majorHAnsi"/>
          <w:color w:val="000000"/>
          <w:sz w:val="20"/>
          <w:szCs w:val="20"/>
        </w:rPr>
        <w:t>TypeScript</w:t>
      </w:r>
      <w:proofErr w:type="spellEnd"/>
      <w:r w:rsidR="009406BA" w:rsidRPr="009406B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HTML5, CSS3, SASS, Java Spring Boot, Spring Data JPA, RESTful APIs, </w:t>
      </w:r>
      <w:proofErr w:type="spellStart"/>
      <w:r w:rsidR="009406BA" w:rsidRPr="009406BA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="009406BA" w:rsidRPr="009406B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Architecture, </w:t>
      </w:r>
      <w:proofErr w:type="spellStart"/>
      <w:r w:rsidR="009406BA" w:rsidRPr="009406BA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="009406BA" w:rsidRPr="009406B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, MS SQL, MongoDB, AWS SQS, </w:t>
      </w:r>
      <w:proofErr w:type="spellStart"/>
      <w:r w:rsidR="009406BA" w:rsidRPr="009406BA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="009406BA" w:rsidRPr="009406B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Cypress, Jest, AWS </w:t>
      </w:r>
      <w:proofErr w:type="spellStart"/>
      <w:r w:rsidR="009406BA" w:rsidRPr="009406BA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="009406BA" w:rsidRPr="009406B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CI/CD, TDD, </w:t>
      </w:r>
      <w:proofErr w:type="spellStart"/>
      <w:r w:rsidR="009406BA" w:rsidRPr="009406BA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9406BA" w:rsidRPr="009406B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9406BA" w:rsidRPr="009406BA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9406BA" w:rsidRPr="009406B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Bash, PowerShell, Agile Scrum, Code Reviews</w:t>
      </w:r>
    </w:p>
    <w:p w:rsidR="005E6929" w:rsidRPr="005E6929" w:rsidRDefault="005E6929" w:rsidP="005E6929">
      <w:pPr>
        <w:pStyle w:val="Heading3"/>
      </w:pPr>
      <w:r w:rsidRPr="005E6929">
        <w:lastRenderedPageBreak/>
        <w:t>Web Developer</w:t>
      </w:r>
    </w:p>
    <w:p w:rsidR="005E6929" w:rsidRPr="005E6929" w:rsidRDefault="005E6929" w:rsidP="005E6929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N-</w:t>
      </w:r>
      <w:proofErr w:type="spellStart"/>
      <w:r>
        <w:rPr>
          <w:rFonts w:ascii="Times New Roman" w:hAnsi="Times New Roman" w:cs="Times New Roman"/>
          <w:sz w:val="24"/>
        </w:rPr>
        <w:t>iX</w:t>
      </w:r>
      <w:proofErr w:type="spellEnd"/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</w:p>
    <w:p w:rsidR="005E6929" w:rsidRPr="005E6929" w:rsidRDefault="005E6929" w:rsidP="005E6929">
      <w:pPr>
        <w:pStyle w:val="Heading4"/>
        <w:spacing w:line="276" w:lineRule="auto"/>
        <w:rPr>
          <w:bCs/>
          <w:smallCaps/>
        </w:rPr>
      </w:pPr>
      <w:r>
        <w:rPr>
          <w:bCs/>
          <w:smallCaps/>
        </w:rPr>
        <w:t>09</w:t>
      </w:r>
      <w:r w:rsidRPr="005E6929">
        <w:rPr>
          <w:bCs/>
          <w:smallCaps/>
        </w:rPr>
        <w:t>.</w:t>
      </w:r>
      <w:r>
        <w:rPr>
          <w:bCs/>
          <w:smallCaps/>
        </w:rPr>
        <w:t>2015</w:t>
      </w:r>
      <w:r w:rsidRPr="005E6929">
        <w:rPr>
          <w:bCs/>
          <w:smallCaps/>
        </w:rPr>
        <w:t xml:space="preserve"> – </w:t>
      </w:r>
      <w:r>
        <w:rPr>
          <w:bCs/>
          <w:smallCaps/>
        </w:rPr>
        <w:t>02.2018</w:t>
      </w:r>
    </w:p>
    <w:p w:rsidR="00BE6915" w:rsidRPr="00BE6915" w:rsidRDefault="00BE6915" w:rsidP="009406BA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Built a high-traffic e-commerce platform utilizing </w:t>
      </w:r>
      <w:r w:rsidR="009406BA" w:rsidRPr="009406BA">
        <w:rPr>
          <w:rFonts w:asciiTheme="majorHAnsi" w:eastAsia="Times New Roman" w:hAnsiTheme="majorHAnsi" w:cstheme="majorHAnsi"/>
          <w:color w:val="000000"/>
          <w:sz w:val="20"/>
          <w:szCs w:val="20"/>
        </w:rPr>
        <w:t>React.js and Next.js</w:t>
      </w: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the front-end and Java Spring Boot for the back-end in a TDD environment, achieving a 20% increase in user engagement.</w:t>
      </w:r>
    </w:p>
    <w:p w:rsidR="00BE6915" w:rsidRPr="00BE6915" w:rsidRDefault="00BE6915" w:rsidP="00BE691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multiple third-party APIs, including payment gateways and accounting systems, ensuring seamless integration with external services and enhancing business functionality.</w:t>
      </w:r>
    </w:p>
    <w:p w:rsidR="00BE6915" w:rsidRPr="00BE6915" w:rsidRDefault="00BE6915" w:rsidP="00BE691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Architected and implemented a </w:t>
      </w:r>
      <w:proofErr w:type="spellStart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 using Java Spring Boot, with AWS SQS for inter-service communication and </w:t>
      </w:r>
      <w:proofErr w:type="spellStart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optimized front-end and back-end data exchange.</w:t>
      </w:r>
    </w:p>
    <w:p w:rsidR="00BE6915" w:rsidRPr="00BE6915" w:rsidRDefault="00BE6915" w:rsidP="00BE691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Developed a real-time notification system leveraging AWS SNS and Lambda, significantly improving application responsiveness and user engagement.</w:t>
      </w:r>
    </w:p>
    <w:p w:rsidR="00BE6915" w:rsidRPr="00BE6915" w:rsidRDefault="00BE6915" w:rsidP="00BE691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Contributed to database design and optimization using MS SQL and Spring Data JPA, enhancing data integrity, system performance, and scalability for the e-commerce platform.</w:t>
      </w:r>
    </w:p>
    <w:p w:rsidR="00BE6915" w:rsidRPr="00BE6915" w:rsidRDefault="00BE6915" w:rsidP="00BE691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Engineered live video streaming for the e-commerce platform using AWS services such as IVS, Lambda, </w:t>
      </w:r>
      <w:proofErr w:type="spellStart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Amplify, and </w:t>
      </w:r>
      <w:proofErr w:type="spellStart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, ensuring scalable and secure media delivery.</w:t>
      </w:r>
    </w:p>
    <w:p w:rsidR="00BE6915" w:rsidRPr="00BE6915" w:rsidRDefault="00BE6915" w:rsidP="00BE691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Established CI/CD pipelines with AWS </w:t>
      </w:r>
      <w:proofErr w:type="spellStart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, automating build, test, and deployment processes, improving efficiency and accelerating release cycles.</w:t>
      </w:r>
    </w:p>
    <w:p w:rsidR="005E6929" w:rsidRPr="00A95348" w:rsidRDefault="00BE6915" w:rsidP="00BE691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Actively engaged in Agile/Scrum practices, contributing to sprint planning, daily stand-ups, and retrospectives, ensuring timely and high-quality software delivery.</w:t>
      </w:r>
    </w:p>
    <w:p w:rsidR="004904BD" w:rsidRPr="00E93B87" w:rsidRDefault="00A95348" w:rsidP="00A95348">
      <w:pPr>
        <w:spacing w:before="37"/>
        <w:rPr>
          <w:rFonts w:asciiTheme="majorHAnsi" w:eastAsia="Montserrat" w:hAnsiTheme="majorHAnsi" w:cstheme="majorHAnsi"/>
          <w:b/>
          <w:color w:val="1F497D" w:themeColor="text2"/>
          <w:szCs w:val="22"/>
        </w:rPr>
      </w:pPr>
      <w:r w:rsidRPr="00A95348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Technical Skills &amp; Technologies</w:t>
      </w:r>
      <w:r w:rsidR="005E6929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:</w:t>
      </w:r>
      <w:r w:rsidR="00152A1C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 xml:space="preserve"> </w:t>
      </w:r>
      <w:r w:rsidR="009406BA">
        <w:rPr>
          <w:rFonts w:asciiTheme="majorHAnsi" w:eastAsia="Times New Roman" w:hAnsiTheme="majorHAnsi" w:cstheme="majorHAnsi"/>
          <w:color w:val="000000"/>
          <w:sz w:val="20"/>
          <w:szCs w:val="20"/>
        </w:rPr>
        <w:t>React</w:t>
      </w:r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Material UI, JavaScript,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TypeScript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HTML5, CSS3, SASS, SCSS, Java Spring Boot, Spring Data JPA, RESTful APIs,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Architecture,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AWS (SNS, Lambda, IVS,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Amplify,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), MS SQL, MongoDB, AWS SQS,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Jest, Cypress, Mocha, AWS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CI/CD, TDD,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Bash, PowerShell, Agile Scrum, Code Reviews</w:t>
      </w:r>
    </w:p>
    <w:p w:rsidR="000E54BA" w:rsidRPr="00E45CD2" w:rsidRDefault="003505D6" w:rsidP="005E6929">
      <w:pPr>
        <w:pStyle w:val="Heading2"/>
        <w:pBdr>
          <w:bottom w:val="single" w:sz="4" w:space="1" w:color="auto"/>
        </w:pBdr>
        <w:jc w:val="center"/>
        <w:rPr>
          <w:lang w:val="es-ES"/>
        </w:rPr>
      </w:pPr>
      <w:r w:rsidRPr="00E45CD2">
        <w:rPr>
          <w:lang w:val="es-ES"/>
        </w:rPr>
        <w:t>EDUCATION</w:t>
      </w:r>
    </w:p>
    <w:p w:rsidR="000E54BA" w:rsidRPr="00F26D5D" w:rsidRDefault="000E54BA">
      <w:pPr>
        <w:spacing w:line="276" w:lineRule="auto"/>
        <w:rPr>
          <w:rFonts w:asciiTheme="majorHAnsi" w:eastAsia="Montserrat" w:hAnsiTheme="majorHAnsi" w:cstheme="majorHAnsi"/>
          <w:sz w:val="10"/>
          <w:szCs w:val="10"/>
          <w:lang w:val="es-ES"/>
        </w:rPr>
      </w:pPr>
    </w:p>
    <w:p w:rsidR="00E50E9A" w:rsidRDefault="00B51D8C" w:rsidP="00E50E9A">
      <w:pPr>
        <w:pStyle w:val="Heading3"/>
        <w:rPr>
          <w:smallCaps/>
          <w:sz w:val="22"/>
          <w:lang w:val="es-ES"/>
        </w:rPr>
      </w:pPr>
      <w:r w:rsidRPr="0023102F">
        <w:rPr>
          <w:lang w:val="es-ES"/>
        </w:rPr>
        <w:t>Universidad Católica de Pereira</w:t>
      </w:r>
      <w:r w:rsidR="003505D6" w:rsidRPr="00F26D5D">
        <w:rPr>
          <w:smallCaps/>
          <w:sz w:val="22"/>
          <w:lang w:val="es-ES"/>
        </w:rPr>
        <w:tab/>
      </w:r>
    </w:p>
    <w:p w:rsidR="000E54BA" w:rsidRPr="00152A1C" w:rsidRDefault="00E50E9A" w:rsidP="00E50E9A">
      <w:pPr>
        <w:pStyle w:val="Heading4"/>
        <w:spacing w:line="276" w:lineRule="auto"/>
        <w:rPr>
          <w:rFonts w:ascii="Times New Roman" w:hAnsi="Times New Roman" w:cs="Times New Roman"/>
          <w:sz w:val="22"/>
          <w:lang w:val="es-ES"/>
        </w:rPr>
      </w:pPr>
      <w:r w:rsidRPr="00152A1C">
        <w:rPr>
          <w:rFonts w:ascii="Times New Roman" w:hAnsi="Times New Roman" w:cs="Times New Roman"/>
          <w:bCs/>
          <w:sz w:val="22"/>
          <w:lang w:val="es-ES"/>
        </w:rPr>
        <w:t>04.2011</w:t>
      </w:r>
      <w:r w:rsidR="003505D6" w:rsidRPr="00152A1C">
        <w:rPr>
          <w:rFonts w:ascii="Times New Roman" w:hAnsi="Times New Roman" w:cs="Times New Roman"/>
          <w:bCs/>
          <w:sz w:val="22"/>
          <w:lang w:val="es-ES"/>
        </w:rPr>
        <w:t xml:space="preserve"> </w:t>
      </w:r>
      <w:r w:rsidR="00B51D8C" w:rsidRPr="00152A1C">
        <w:rPr>
          <w:rFonts w:ascii="Times New Roman" w:hAnsi="Times New Roman" w:cs="Times New Roman"/>
          <w:sz w:val="22"/>
          <w:lang w:val="es-ES"/>
        </w:rPr>
        <w:t>–</w:t>
      </w:r>
      <w:r w:rsidR="003505D6" w:rsidRPr="00152A1C">
        <w:rPr>
          <w:rFonts w:ascii="Times New Roman" w:hAnsi="Times New Roman" w:cs="Times New Roman"/>
          <w:sz w:val="22"/>
          <w:lang w:val="es-ES"/>
        </w:rPr>
        <w:t xml:space="preserve"> </w:t>
      </w:r>
      <w:r w:rsidR="00B51D8C" w:rsidRPr="00152A1C">
        <w:rPr>
          <w:rFonts w:ascii="Times New Roman" w:hAnsi="Times New Roman" w:cs="Times New Roman"/>
          <w:sz w:val="22"/>
          <w:lang w:val="es-ES"/>
        </w:rPr>
        <w:t>09.2</w:t>
      </w:r>
      <w:r w:rsidR="003505D6" w:rsidRPr="00152A1C">
        <w:rPr>
          <w:rFonts w:ascii="Times New Roman" w:hAnsi="Times New Roman" w:cs="Times New Roman"/>
          <w:sz w:val="22"/>
          <w:lang w:val="es-ES"/>
        </w:rPr>
        <w:t>01</w:t>
      </w:r>
      <w:r w:rsidRPr="00152A1C">
        <w:rPr>
          <w:rFonts w:ascii="Times New Roman" w:hAnsi="Times New Roman" w:cs="Times New Roman"/>
          <w:sz w:val="22"/>
          <w:lang w:val="es-ES"/>
        </w:rPr>
        <w:t>5</w:t>
      </w:r>
    </w:p>
    <w:p w:rsidR="00CD6993" w:rsidRDefault="003505D6" w:rsidP="00A95348">
      <w:pPr>
        <w:pStyle w:val="Heading4"/>
        <w:spacing w:line="276" w:lineRule="auto"/>
        <w:rPr>
          <w:rFonts w:asciiTheme="majorHAnsi" w:eastAsia="Montserrat" w:hAnsiTheme="majorHAnsi" w:cstheme="majorHAnsi"/>
          <w:b w:val="0"/>
          <w:color w:val="1F497D" w:themeColor="text2"/>
          <w:sz w:val="20"/>
          <w:szCs w:val="20"/>
          <w:lang w:val="es-ES"/>
        </w:rPr>
      </w:pPr>
      <w:proofErr w:type="spellStart"/>
      <w:r w:rsidRPr="00152A1C">
        <w:rPr>
          <w:rFonts w:ascii="Times New Roman" w:hAnsi="Times New Roman" w:cs="Times New Roman"/>
          <w:sz w:val="24"/>
          <w:lang w:val="es-ES"/>
        </w:rPr>
        <w:t>Bachelor</w:t>
      </w:r>
      <w:proofErr w:type="spellEnd"/>
      <w:r w:rsidRPr="00152A1C">
        <w:rPr>
          <w:rFonts w:ascii="Times New Roman" w:hAnsi="Times New Roman" w:cs="Times New Roman"/>
          <w:sz w:val="24"/>
          <w:lang w:val="es-ES"/>
        </w:rPr>
        <w:t xml:space="preserve"> of </w:t>
      </w:r>
      <w:proofErr w:type="spellStart"/>
      <w:r w:rsidR="00B51D8C" w:rsidRPr="00152A1C">
        <w:rPr>
          <w:rFonts w:ascii="Times New Roman" w:hAnsi="Times New Roman" w:cs="Times New Roman"/>
          <w:sz w:val="24"/>
          <w:lang w:val="es-ES"/>
        </w:rPr>
        <w:t>Computer</w:t>
      </w:r>
      <w:proofErr w:type="spellEnd"/>
      <w:r w:rsidR="00B51D8C" w:rsidRPr="00152A1C">
        <w:rPr>
          <w:rFonts w:ascii="Times New Roman" w:hAnsi="Times New Roman" w:cs="Times New Roman"/>
          <w:sz w:val="24"/>
          <w:lang w:val="es-ES"/>
        </w:rPr>
        <w:t xml:space="preserve"> </w:t>
      </w:r>
      <w:proofErr w:type="spellStart"/>
      <w:r w:rsidRPr="00152A1C">
        <w:rPr>
          <w:rFonts w:ascii="Times New Roman" w:hAnsi="Times New Roman" w:cs="Times New Roman"/>
          <w:sz w:val="24"/>
          <w:lang w:val="es-ES"/>
        </w:rPr>
        <w:t>Science</w:t>
      </w:r>
      <w:proofErr w:type="spellEnd"/>
    </w:p>
    <w:p w:rsidR="009C3B4B" w:rsidRDefault="009C3B4B" w:rsidP="005E6929">
      <w:pPr>
        <w:pStyle w:val="Heading2"/>
        <w:pBdr>
          <w:bottom w:val="single" w:sz="4" w:space="1" w:color="auto"/>
        </w:pBdr>
        <w:jc w:val="center"/>
      </w:pPr>
      <w:r w:rsidRPr="0042539A">
        <w:t>SKILLS</w:t>
      </w:r>
    </w:p>
    <w:p w:rsidR="00E50E9A" w:rsidRPr="00E50E9A" w:rsidRDefault="00E50E9A" w:rsidP="00E50E9A"/>
    <w:tbl>
      <w:tblPr>
        <w:tblW w:w="0" w:type="auto"/>
        <w:tblInd w:w="39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1"/>
        <w:gridCol w:w="7634"/>
      </w:tblGrid>
      <w:tr w:rsidR="00BA5025" w:rsidRPr="00BA5025" w:rsidTr="00E62D59">
        <w:trPr>
          <w:trHeight w:val="324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line="203" w:lineRule="exact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pacing w:val="-2"/>
                <w:sz w:val="20"/>
              </w:rPr>
              <w:t>Languages: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line="203" w:lineRule="exact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JavaScript(ES6),</w:t>
            </w:r>
            <w:r w:rsidRPr="00BA5025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Typescript,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C++,</w:t>
            </w:r>
            <w:r w:rsidRPr="00BA5025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HTML5,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pacing w:val="-5"/>
                <w:sz w:val="20"/>
              </w:rPr>
              <w:t>CSS3, PHP, Tailwind CSS</w:t>
            </w:r>
          </w:p>
        </w:tc>
      </w:tr>
      <w:tr w:rsidR="00BA5025" w:rsidRPr="00BA5025" w:rsidTr="00E62D59">
        <w:trPr>
          <w:trHeight w:val="726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4" w:line="276" w:lineRule="auto"/>
              <w:ind w:left="50" w:right="347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pacing w:val="-2"/>
                <w:sz w:val="20"/>
              </w:rPr>
              <w:t>Frameworks</w:t>
            </w:r>
            <w:r w:rsidRPr="00BA5025">
              <w:rPr>
                <w:b/>
                <w:color w:val="000000" w:themeColor="text1"/>
                <w:sz w:val="20"/>
              </w:rPr>
              <w:t xml:space="preserve"> and Libraries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:</w:t>
            </w:r>
          </w:p>
        </w:tc>
        <w:tc>
          <w:tcPr>
            <w:tcW w:w="7634" w:type="dxa"/>
          </w:tcPr>
          <w:p w:rsidR="00536278" w:rsidRPr="00BA5025" w:rsidRDefault="00BA5025" w:rsidP="009406BA">
            <w:pPr>
              <w:pStyle w:val="TableParagraph"/>
              <w:spacing w:before="84" w:line="276" w:lineRule="auto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 xml:space="preserve">React.js, Next.js, Storybook, Material UI, Ant Design, Chakra UI, </w:t>
            </w:r>
            <w:proofErr w:type="spellStart"/>
            <w:r w:rsidR="009406BA">
              <w:rPr>
                <w:color w:val="000000" w:themeColor="text1"/>
                <w:sz w:val="20"/>
              </w:rPr>
              <w:t>Redux</w:t>
            </w:r>
            <w:proofErr w:type="spellEnd"/>
            <w:r w:rsidR="009406BA">
              <w:rPr>
                <w:color w:val="000000" w:themeColor="text1"/>
                <w:sz w:val="20"/>
              </w:rPr>
              <w:t xml:space="preserve">, </w:t>
            </w:r>
            <w:bookmarkStart w:id="0" w:name="_GoBack"/>
            <w:bookmarkEnd w:id="0"/>
            <w:r w:rsidRPr="00BA5025">
              <w:rPr>
                <w:color w:val="000000" w:themeColor="text1"/>
                <w:sz w:val="20"/>
              </w:rPr>
              <w:t xml:space="preserve">React-Admin, </w:t>
            </w:r>
            <w:r w:rsidR="00BE6915" w:rsidRPr="00BE6915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Java Spring Boot, Spring Data JPA</w:t>
            </w:r>
            <w:r w:rsidRPr="00BA5025">
              <w:rPr>
                <w:color w:val="000000" w:themeColor="text1"/>
                <w:sz w:val="20"/>
              </w:rPr>
              <w:t xml:space="preserve">, REST API, </w:t>
            </w:r>
            <w:proofErr w:type="spellStart"/>
            <w:r w:rsidRPr="00BA5025">
              <w:rPr>
                <w:color w:val="000000" w:themeColor="text1"/>
                <w:sz w:val="20"/>
              </w:rPr>
              <w:t>GraphQL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, </w:t>
            </w:r>
            <w:proofErr w:type="spellStart"/>
            <w:r w:rsidRPr="00BA5025">
              <w:rPr>
                <w:color w:val="000000" w:themeColor="text1"/>
                <w:sz w:val="20"/>
              </w:rPr>
              <w:t>RabbitMQ</w:t>
            </w:r>
            <w:proofErr w:type="spellEnd"/>
            <w:r w:rsidRPr="00BA5025">
              <w:rPr>
                <w:color w:val="000000" w:themeColor="text1"/>
                <w:sz w:val="20"/>
              </w:rPr>
              <w:t>, Kafka</w:t>
            </w:r>
          </w:p>
        </w:tc>
      </w:tr>
      <w:tr w:rsidR="00BA5025" w:rsidRPr="00BA5025" w:rsidTr="00E62D59">
        <w:trPr>
          <w:trHeight w:val="445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0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pacing w:val="-2"/>
                <w:sz w:val="20"/>
              </w:rPr>
              <w:t>Database Management System: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before="80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Firebase,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MongoDB,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AWS</w:t>
            </w:r>
            <w:r w:rsidRPr="00BA5025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DynamoDB,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MySQL,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PostgreSQL,</w:t>
            </w:r>
            <w:r w:rsidRPr="00BA5025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Azure</w:t>
            </w:r>
            <w:r w:rsidRPr="00BA5025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SQL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pacing w:val="-2"/>
                <w:sz w:val="20"/>
              </w:rPr>
              <w:t>Database</w:t>
            </w:r>
          </w:p>
        </w:tc>
      </w:tr>
      <w:tr w:rsidR="00BA5025" w:rsidRPr="00BA5025" w:rsidTr="00E62D59">
        <w:trPr>
          <w:trHeight w:val="725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3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z w:val="20"/>
              </w:rPr>
              <w:t>IDEs</w:t>
            </w:r>
            <w:r w:rsidRPr="00BA5025">
              <w:rPr>
                <w:b/>
                <w:color w:val="000000" w:themeColor="text1"/>
                <w:spacing w:val="-5"/>
                <w:sz w:val="20"/>
              </w:rPr>
              <w:t xml:space="preserve"> </w:t>
            </w:r>
            <w:r w:rsidRPr="00BA5025">
              <w:rPr>
                <w:b/>
                <w:color w:val="000000" w:themeColor="text1"/>
                <w:sz w:val="20"/>
              </w:rPr>
              <w:t>and</w:t>
            </w:r>
            <w:r w:rsidRPr="00BA5025">
              <w:rPr>
                <w:b/>
                <w:color w:val="000000" w:themeColor="text1"/>
                <w:spacing w:val="-4"/>
                <w:sz w:val="20"/>
              </w:rPr>
              <w:t xml:space="preserve"> 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Tools:</w:t>
            </w:r>
          </w:p>
        </w:tc>
        <w:tc>
          <w:tcPr>
            <w:tcW w:w="7634" w:type="dxa"/>
          </w:tcPr>
          <w:p w:rsidR="00536278" w:rsidRPr="00BA5025" w:rsidRDefault="00536278" w:rsidP="00AE1059">
            <w:pPr>
              <w:pStyle w:val="TableParagraph"/>
              <w:spacing w:before="83" w:line="276" w:lineRule="auto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 xml:space="preserve">Visual Studio Code, Figma,  Terraform, Docker, Kubernetes, Jenkins, Cypress, Jest, Jasmine, </w:t>
            </w:r>
            <w:proofErr w:type="spellStart"/>
            <w:r w:rsidRPr="00BA5025">
              <w:rPr>
                <w:color w:val="000000" w:themeColor="text1"/>
                <w:sz w:val="20"/>
              </w:rPr>
              <w:t>NgRx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, </w:t>
            </w:r>
            <w:proofErr w:type="spellStart"/>
            <w:r w:rsidRPr="00BA5025">
              <w:rPr>
                <w:color w:val="000000" w:themeColor="text1"/>
                <w:sz w:val="20"/>
              </w:rPr>
              <w:t>DevTools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, Babel, </w:t>
            </w:r>
            <w:proofErr w:type="spellStart"/>
            <w:r w:rsidRPr="00BA5025">
              <w:rPr>
                <w:color w:val="000000" w:themeColor="text1"/>
                <w:sz w:val="20"/>
              </w:rPr>
              <w:t>Webpack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, Storybook, Azure DevOps, IIS, </w:t>
            </w:r>
            <w:proofErr w:type="spellStart"/>
            <w:r w:rsidRPr="00BA5025">
              <w:rPr>
                <w:color w:val="000000" w:themeColor="text1"/>
                <w:sz w:val="20"/>
              </w:rPr>
              <w:t>Git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 Bash, PowerShell</w:t>
            </w:r>
          </w:p>
        </w:tc>
      </w:tr>
      <w:tr w:rsidR="00BA5025" w:rsidRPr="00BA5025" w:rsidTr="00635C02">
        <w:trPr>
          <w:trHeight w:val="378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3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z w:val="20"/>
              </w:rPr>
              <w:t>Cloud Services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before="83" w:line="276" w:lineRule="auto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AWS Cloud Services, Microsoft Azure, Google Cloud Computing (GCP)</w:t>
            </w:r>
          </w:p>
        </w:tc>
      </w:tr>
      <w:tr w:rsidR="00BA5025" w:rsidRPr="00BA5025" w:rsidTr="00E62D59">
        <w:trPr>
          <w:trHeight w:val="601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0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z w:val="20"/>
              </w:rPr>
              <w:t>Other</w:t>
            </w:r>
            <w:r w:rsidRPr="00BA5025">
              <w:rPr>
                <w:b/>
                <w:color w:val="000000" w:themeColor="text1"/>
                <w:spacing w:val="-4"/>
                <w:sz w:val="20"/>
              </w:rPr>
              <w:t xml:space="preserve"> 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skills: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before="21" w:line="280" w:lineRule="atLeast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Problem Solving, Full Stack Development, Critical Thinking, Leadership, Algorithm Design, Team-Oriented, SOLID, Agile (Scrum), Microservices, Test-Driven Development (TDD), Diagnosing, Business Analysts</w:t>
            </w:r>
          </w:p>
        </w:tc>
      </w:tr>
    </w:tbl>
    <w:p w:rsidR="000E54BA" w:rsidRPr="00F26D5D" w:rsidRDefault="009C3B4B" w:rsidP="00E50E9A">
      <w:pPr>
        <w:pBdr>
          <w:bottom w:val="single" w:sz="4" w:space="1" w:color="000000"/>
        </w:pBdr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</w:pPr>
      <w:r w:rsidRPr="00F26D5D">
        <w:rPr>
          <w:rFonts w:asciiTheme="majorHAnsi" w:eastAsia="Montserrat" w:hAnsiTheme="majorHAnsi" w:cstheme="majorHAnsi"/>
          <w:b/>
          <w:color w:val="1F497D" w:themeColor="text2"/>
          <w:sz w:val="22"/>
          <w:szCs w:val="22"/>
        </w:rPr>
        <w:t xml:space="preserve"> </w:t>
      </w:r>
    </w:p>
    <w:sectPr w:rsidR="000E54BA" w:rsidRPr="00F26D5D">
      <w:type w:val="continuous"/>
      <w:pgSz w:w="12240" w:h="15840"/>
      <w:pgMar w:top="1008" w:right="1080" w:bottom="10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altName w:val="Segoe Print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altName w:val="Segoe Print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IDFont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A21004"/>
    <w:multiLevelType w:val="hybridMultilevel"/>
    <w:tmpl w:val="20A6D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CF66BE"/>
    <w:multiLevelType w:val="multilevel"/>
    <w:tmpl w:val="F76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3812A06"/>
    <w:multiLevelType w:val="hybridMultilevel"/>
    <w:tmpl w:val="D7A8C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465F80"/>
    <w:multiLevelType w:val="hybridMultilevel"/>
    <w:tmpl w:val="A16C3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CB16FC"/>
    <w:multiLevelType w:val="hybridMultilevel"/>
    <w:tmpl w:val="1A48A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3"/>
  </w:num>
  <w:num w:numId="7">
    <w:abstractNumId w:val="8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activeWritingStyle w:appName="MSWord" w:lang="es-ES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96933"/>
    <w:rsid w:val="000A6F7C"/>
    <w:rsid w:val="000C7B89"/>
    <w:rsid w:val="000D52ED"/>
    <w:rsid w:val="000E0FF3"/>
    <w:rsid w:val="000E1A2F"/>
    <w:rsid w:val="000E54BA"/>
    <w:rsid w:val="000F0EB8"/>
    <w:rsid w:val="000F7BB1"/>
    <w:rsid w:val="0010150A"/>
    <w:rsid w:val="00103F2C"/>
    <w:rsid w:val="00114125"/>
    <w:rsid w:val="001261EA"/>
    <w:rsid w:val="00130D7C"/>
    <w:rsid w:val="00137DBD"/>
    <w:rsid w:val="00137EF7"/>
    <w:rsid w:val="00146EBF"/>
    <w:rsid w:val="00152A1C"/>
    <w:rsid w:val="0015443A"/>
    <w:rsid w:val="00161ADE"/>
    <w:rsid w:val="00172A27"/>
    <w:rsid w:val="001D4223"/>
    <w:rsid w:val="001F5C31"/>
    <w:rsid w:val="001F615F"/>
    <w:rsid w:val="001F68B7"/>
    <w:rsid w:val="00201864"/>
    <w:rsid w:val="00202ED0"/>
    <w:rsid w:val="002044A4"/>
    <w:rsid w:val="0022054D"/>
    <w:rsid w:val="0023102F"/>
    <w:rsid w:val="00267622"/>
    <w:rsid w:val="002706C4"/>
    <w:rsid w:val="0027206F"/>
    <w:rsid w:val="002765B7"/>
    <w:rsid w:val="00283245"/>
    <w:rsid w:val="002B5F14"/>
    <w:rsid w:val="002C5B21"/>
    <w:rsid w:val="002F7EF9"/>
    <w:rsid w:val="00302C4B"/>
    <w:rsid w:val="00306000"/>
    <w:rsid w:val="003118F5"/>
    <w:rsid w:val="00316259"/>
    <w:rsid w:val="00317EBD"/>
    <w:rsid w:val="00320BE5"/>
    <w:rsid w:val="00322EC4"/>
    <w:rsid w:val="00326C78"/>
    <w:rsid w:val="00337E56"/>
    <w:rsid w:val="00342591"/>
    <w:rsid w:val="003456CA"/>
    <w:rsid w:val="003505D6"/>
    <w:rsid w:val="00350873"/>
    <w:rsid w:val="0035091C"/>
    <w:rsid w:val="00367E3F"/>
    <w:rsid w:val="003945E2"/>
    <w:rsid w:val="003A27B7"/>
    <w:rsid w:val="003C39B8"/>
    <w:rsid w:val="003F77F1"/>
    <w:rsid w:val="0042539A"/>
    <w:rsid w:val="00442305"/>
    <w:rsid w:val="004436C0"/>
    <w:rsid w:val="00453D43"/>
    <w:rsid w:val="004904BD"/>
    <w:rsid w:val="004C2F40"/>
    <w:rsid w:val="004E1DAB"/>
    <w:rsid w:val="00536278"/>
    <w:rsid w:val="0058571A"/>
    <w:rsid w:val="00596BF0"/>
    <w:rsid w:val="005B2A6F"/>
    <w:rsid w:val="005D456D"/>
    <w:rsid w:val="005E6929"/>
    <w:rsid w:val="00603F40"/>
    <w:rsid w:val="00626916"/>
    <w:rsid w:val="00635C02"/>
    <w:rsid w:val="00670BD4"/>
    <w:rsid w:val="006B1A97"/>
    <w:rsid w:val="006B6539"/>
    <w:rsid w:val="006C5D8A"/>
    <w:rsid w:val="006D0FDF"/>
    <w:rsid w:val="006D6733"/>
    <w:rsid w:val="006D7514"/>
    <w:rsid w:val="006F1320"/>
    <w:rsid w:val="00700717"/>
    <w:rsid w:val="00711565"/>
    <w:rsid w:val="00711AEB"/>
    <w:rsid w:val="00732CAA"/>
    <w:rsid w:val="007508E5"/>
    <w:rsid w:val="00765C5A"/>
    <w:rsid w:val="00774F23"/>
    <w:rsid w:val="007B6A3A"/>
    <w:rsid w:val="007C6151"/>
    <w:rsid w:val="007E629E"/>
    <w:rsid w:val="007F5465"/>
    <w:rsid w:val="00800DE0"/>
    <w:rsid w:val="00802E7E"/>
    <w:rsid w:val="00811F31"/>
    <w:rsid w:val="00822557"/>
    <w:rsid w:val="00827445"/>
    <w:rsid w:val="00835542"/>
    <w:rsid w:val="0084253C"/>
    <w:rsid w:val="00854111"/>
    <w:rsid w:val="0088110E"/>
    <w:rsid w:val="008A632E"/>
    <w:rsid w:val="008C727F"/>
    <w:rsid w:val="008D1A76"/>
    <w:rsid w:val="008E4835"/>
    <w:rsid w:val="008E5EBB"/>
    <w:rsid w:val="00916FB0"/>
    <w:rsid w:val="00933C84"/>
    <w:rsid w:val="009406BA"/>
    <w:rsid w:val="00940F26"/>
    <w:rsid w:val="00954A49"/>
    <w:rsid w:val="009625B4"/>
    <w:rsid w:val="0096269F"/>
    <w:rsid w:val="009B4A5C"/>
    <w:rsid w:val="009C3B4B"/>
    <w:rsid w:val="009E48E3"/>
    <w:rsid w:val="009F0561"/>
    <w:rsid w:val="009F54CD"/>
    <w:rsid w:val="00A03C46"/>
    <w:rsid w:val="00A222F9"/>
    <w:rsid w:val="00A4726D"/>
    <w:rsid w:val="00A53C3D"/>
    <w:rsid w:val="00A53F9C"/>
    <w:rsid w:val="00A56075"/>
    <w:rsid w:val="00A679B0"/>
    <w:rsid w:val="00A75E34"/>
    <w:rsid w:val="00A95348"/>
    <w:rsid w:val="00AA5B88"/>
    <w:rsid w:val="00AC58F1"/>
    <w:rsid w:val="00AC5B76"/>
    <w:rsid w:val="00AD0D67"/>
    <w:rsid w:val="00AE1059"/>
    <w:rsid w:val="00AE4E92"/>
    <w:rsid w:val="00AF4419"/>
    <w:rsid w:val="00B048BA"/>
    <w:rsid w:val="00B23A3A"/>
    <w:rsid w:val="00B3674F"/>
    <w:rsid w:val="00B44618"/>
    <w:rsid w:val="00B51D8C"/>
    <w:rsid w:val="00B67198"/>
    <w:rsid w:val="00B70549"/>
    <w:rsid w:val="00B75DD0"/>
    <w:rsid w:val="00BA01A2"/>
    <w:rsid w:val="00BA074E"/>
    <w:rsid w:val="00BA5025"/>
    <w:rsid w:val="00BE6915"/>
    <w:rsid w:val="00C44720"/>
    <w:rsid w:val="00C50991"/>
    <w:rsid w:val="00C52F1B"/>
    <w:rsid w:val="00C532AB"/>
    <w:rsid w:val="00C53E56"/>
    <w:rsid w:val="00C707DE"/>
    <w:rsid w:val="00C737D9"/>
    <w:rsid w:val="00C746D3"/>
    <w:rsid w:val="00CA1406"/>
    <w:rsid w:val="00CB577A"/>
    <w:rsid w:val="00CD6993"/>
    <w:rsid w:val="00D35BD7"/>
    <w:rsid w:val="00D36D94"/>
    <w:rsid w:val="00D437EB"/>
    <w:rsid w:val="00D627B7"/>
    <w:rsid w:val="00D94CED"/>
    <w:rsid w:val="00DA79EF"/>
    <w:rsid w:val="00DB03A7"/>
    <w:rsid w:val="00DB4CF1"/>
    <w:rsid w:val="00DC428D"/>
    <w:rsid w:val="00DD13B4"/>
    <w:rsid w:val="00E210CD"/>
    <w:rsid w:val="00E247A8"/>
    <w:rsid w:val="00E45CD2"/>
    <w:rsid w:val="00E50BA0"/>
    <w:rsid w:val="00E50E9A"/>
    <w:rsid w:val="00E74FC0"/>
    <w:rsid w:val="00E91A4C"/>
    <w:rsid w:val="00E93B87"/>
    <w:rsid w:val="00EA740F"/>
    <w:rsid w:val="00ED43C9"/>
    <w:rsid w:val="00EE70DE"/>
    <w:rsid w:val="00EF31CF"/>
    <w:rsid w:val="00F232A1"/>
    <w:rsid w:val="00F26D5D"/>
    <w:rsid w:val="00F27315"/>
    <w:rsid w:val="00F30BB5"/>
    <w:rsid w:val="00F35454"/>
    <w:rsid w:val="00F408CF"/>
    <w:rsid w:val="00F478C6"/>
    <w:rsid w:val="00F543B0"/>
    <w:rsid w:val="00F72053"/>
    <w:rsid w:val="00F96634"/>
    <w:rsid w:val="00FB326B"/>
    <w:rsid w:val="00FC4F9D"/>
    <w:rsid w:val="00FD3666"/>
    <w:rsid w:val="00FD3F91"/>
    <w:rsid w:val="00FF4580"/>
    <w:rsid w:val="058D4DB6"/>
    <w:rsid w:val="0D055FBD"/>
    <w:rsid w:val="12560F0C"/>
    <w:rsid w:val="15A06249"/>
    <w:rsid w:val="18934C0E"/>
    <w:rsid w:val="22217F18"/>
    <w:rsid w:val="251175E6"/>
    <w:rsid w:val="268C786C"/>
    <w:rsid w:val="2E3031D3"/>
    <w:rsid w:val="3140197F"/>
    <w:rsid w:val="34221BDB"/>
    <w:rsid w:val="3D8323AF"/>
    <w:rsid w:val="43F14D5A"/>
    <w:rsid w:val="4A154C94"/>
    <w:rsid w:val="4CE36665"/>
    <w:rsid w:val="51636B48"/>
    <w:rsid w:val="5B0B44FC"/>
    <w:rsid w:val="5D2108DC"/>
    <w:rsid w:val="5D9563E7"/>
    <w:rsid w:val="60082DB8"/>
    <w:rsid w:val="6B3C7DBA"/>
    <w:rsid w:val="70770495"/>
    <w:rsid w:val="78811502"/>
    <w:rsid w:val="7A0F14BB"/>
    <w:rsid w:val="7BBF0CBF"/>
    <w:rsid w:val="7E19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05834"/>
  <w15:docId w15:val="{D10843D5-C002-4A46-BE31-62B123D3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character" w:styleId="Hyperlink">
    <w:name w:val="Hyperlink"/>
    <w:basedOn w:val="DefaultParagraphFont"/>
    <w:rsid w:val="00A53F9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3A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  <w:style w:type="character" w:styleId="Strong">
    <w:name w:val="Strong"/>
    <w:basedOn w:val="DefaultParagraphFont"/>
    <w:uiPriority w:val="22"/>
    <w:qFormat/>
    <w:rsid w:val="00ED43C9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6B6539"/>
    <w:pPr>
      <w:widowControl w:val="0"/>
      <w:autoSpaceDE w:val="0"/>
      <w:autoSpaceDN w:val="0"/>
      <w:ind w:left="1220" w:hanging="360"/>
    </w:pPr>
    <w:rPr>
      <w:rFonts w:ascii="Calibri" w:eastAsia="Calibri" w:hAnsi="Calibri" w:cs="Calibri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B6539"/>
    <w:rPr>
      <w:rFonts w:ascii="Calibri" w:eastAsia="Calibri" w:hAnsi="Calibri" w:cs="Calibri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C4F9D"/>
    <w:pPr>
      <w:widowControl w:val="0"/>
      <w:autoSpaceDE w:val="0"/>
      <w:autoSpaceDN w:val="0"/>
      <w:ind w:left="1129" w:hanging="360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7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1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0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7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33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6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4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1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9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8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1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4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david-leandro-calvo-salaza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avidcalvope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C639B4-3D8D-4C69-9E39-A5D39A4D2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</TotalTime>
  <Pages>3</Pages>
  <Words>1606</Words>
  <Characters>9158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29</cp:revision>
  <cp:lastPrinted>2025-08-24T14:23:00Z</cp:lastPrinted>
  <dcterms:created xsi:type="dcterms:W3CDTF">2025-07-11T17:31:00Z</dcterms:created>
  <dcterms:modified xsi:type="dcterms:W3CDTF">2025-08-24T15:39:00Z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D1572E57ED364B5DB6B5C04DD9A6D978</vt:lpwstr>
  </property>
</Properties>
</file>