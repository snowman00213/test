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183C03" w:rsidRPr="00183C03" w:rsidRDefault="00183C03" w:rsidP="00183C0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scalable, high-performance web applications, I bring deep expertise in both front-end and back-end technologies. On the front-end, I specialize in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Nuxt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while creating robust and scalable back-end solutions using PHP frameworks like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 I have a proven track record of designing distributed systems and containerized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 and scalability across services.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My approach to software development is driven by a strong commitment to Agile/Scrum methodologies and a focus on CI/CD pipelines and continuous delivery practices. I thrive in collaborative environments, working closely with cross-functional teams and stakeholders to transform complex business requirements into actionable, high-performance solutions.</w:t>
      </w:r>
    </w:p>
    <w:p w:rsidR="000F7BB1" w:rsidRPr="000F7BB1" w:rsidRDefault="00183C03" w:rsidP="00183C0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As a mentor and leader, I am passionate about fostering a culture of continuous learning, maintaining high standards of code quality, and driving innovation within development teams. I regularly conduct thorough code reviews, champion best practices, and continuously improve the development process, ensuring successful project outcomes.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stakeholders to gather and refine requirements, ensuring seamless integration of user-centric solutions that align with business objectives.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dynamic user interfaces using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cross-platform compatibility and delivering optimized user experiences across devices.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PHP frameworks (e.g.,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applying best practices 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cloud platforms like AWS and Azure for streamlined operations.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 time.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auto-save functionality, ensuring data persistence and easy recovery, improving the user experience and reducing data loss risks.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enhancing customer interaction and support services.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a comprehensive CI/CD pipeline using Azure DevOps, integrating unit testing (e.g.,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PHPUnit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fostering a collaborative development culture and ensuring timely delivery of high-quality software.</w:t>
      </w:r>
    </w:p>
    <w:p w:rsidR="009F0561" w:rsidRPr="00E91A4C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conducted regular code reviews, and fostered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proofErr w:type="spellStart"/>
      <w:r w:rsidR="00CB0C72">
        <w:t>Vue</w:t>
      </w:r>
      <w:proofErr w:type="spellEnd"/>
      <w:r w:rsidR="00CB0C72">
        <w:t xml:space="preserve">, </w:t>
      </w:r>
      <w:proofErr w:type="spellStart"/>
      <w:r w:rsidR="00CB0C72">
        <w:t>Nuxt</w:t>
      </w:r>
      <w:proofErr w:type="spellEnd"/>
      <w:r w:rsidR="00181E89">
        <w:t xml:space="preserve">, Material UI, JavaScript, </w:t>
      </w:r>
      <w:proofErr w:type="spellStart"/>
      <w:r w:rsidR="00181E89">
        <w:t>TypeScript</w:t>
      </w:r>
      <w:proofErr w:type="spellEnd"/>
      <w:r w:rsidR="00181E89">
        <w:t>, HTML5, CSS3, PHP (</w:t>
      </w:r>
      <w:proofErr w:type="spellStart"/>
      <w:r w:rsidR="00181E89">
        <w:t>Laravel</w:t>
      </w:r>
      <w:proofErr w:type="spellEnd"/>
      <w:r w:rsidR="00181E89">
        <w:t xml:space="preserve">, </w:t>
      </w:r>
      <w:proofErr w:type="spellStart"/>
      <w:r w:rsidR="00181E89">
        <w:t>Symfony</w:t>
      </w:r>
      <w:proofErr w:type="spellEnd"/>
      <w:r w:rsidR="00181E89">
        <w:t xml:space="preserve">), RESTful APIs, </w:t>
      </w:r>
      <w:proofErr w:type="spellStart"/>
      <w:r w:rsidR="00181E89">
        <w:t>Microservices</w:t>
      </w:r>
      <w:proofErr w:type="spellEnd"/>
      <w:r w:rsidR="00181E89">
        <w:t xml:space="preserve"> Architecture, MySQL, PostgreSQL, Azure (App Service, Media Services, Cloud Storage), AWS, Docker, Kubernetes, </w:t>
      </w:r>
      <w:proofErr w:type="spellStart"/>
      <w:r w:rsidR="00181E89">
        <w:t>RabbitMQ</w:t>
      </w:r>
      <w:proofErr w:type="spellEnd"/>
      <w:r w:rsidR="00181E89">
        <w:t xml:space="preserve">, </w:t>
      </w:r>
      <w:proofErr w:type="spellStart"/>
      <w:r w:rsidR="00181E89">
        <w:t>WebSockets</w:t>
      </w:r>
      <w:proofErr w:type="spellEnd"/>
      <w:r w:rsidR="00181E89">
        <w:t xml:space="preserve">, </w:t>
      </w:r>
      <w:proofErr w:type="spellStart"/>
      <w:r w:rsidR="00181E89">
        <w:t>PHPUnit</w:t>
      </w:r>
      <w:proofErr w:type="spellEnd"/>
      <w:r w:rsidR="00181E89">
        <w:t xml:space="preserve">, Cypress, </w:t>
      </w:r>
      <w:proofErr w:type="spellStart"/>
      <w:r w:rsidR="00181E89">
        <w:t>PyTest</w:t>
      </w:r>
      <w:proofErr w:type="spellEnd"/>
      <w:r w:rsidR="00181E89">
        <w:t xml:space="preserve">, Machine Learning, Deep Learning, Natural Language Processing (NLP), Agile Scrum, TDD, Code Reviews, </w:t>
      </w:r>
      <w:proofErr w:type="spellStart"/>
      <w:r w:rsidR="00181E89">
        <w:t>Git</w:t>
      </w:r>
      <w:proofErr w:type="spellEnd"/>
      <w:r w:rsidR="00181E89">
        <w:t xml:space="preserve">, </w:t>
      </w:r>
      <w:proofErr w:type="spellStart"/>
      <w:r w:rsidR="00181E89">
        <w:t>Git</w:t>
      </w:r>
      <w:proofErr w:type="spellEnd"/>
      <w:r w:rsidR="00181E89">
        <w:t xml:space="preserve"> Bash, PowerShell.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3505D6" w:rsidP="00181E89">
      <w:pPr>
        <w:pStyle w:val="Heading4"/>
        <w:numPr>
          <w:ilvl w:val="1"/>
          <w:numId w:val="10"/>
        </w:numPr>
        <w:spacing w:line="276" w:lineRule="auto"/>
        <w:rPr>
          <w:bCs/>
          <w:smallCaps/>
        </w:rPr>
      </w:pPr>
      <w:r w:rsidRPr="005E6929">
        <w:rPr>
          <w:bCs/>
          <w:smallCaps/>
        </w:rPr>
        <w:t xml:space="preserve">– </w:t>
      </w:r>
      <w:r w:rsidR="005E6929">
        <w:rPr>
          <w:bCs/>
          <w:smallCaps/>
        </w:rPr>
        <w:t>08.2022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eveloped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 scalable web application using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PHP frameworks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for the back-end, driving a 30% increase in user engagement by optimizing both UI and backend performance.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complete software development lifecycle, collaborating with stakeholders to define requirements, design solutions, and deploy features in an </w:t>
      </w:r>
      <w:proofErr w:type="gram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components to efficiently manage application lifecycle events, ensuring system stability and delivering an enhanced user experience.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back-end performance by improving database interactions, leveraging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Eloquen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tORM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(for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or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Doctrine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ORM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reduce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serverload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ensure faster query execution 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and improve application responsiveness.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third-party platform integrations for document management, improving internal communication and productivity across teams.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cross-platform compatibility and delivering a seamless user experience.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real-time communication features via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APIs such as Stripe, Google Maps,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enrich application functionality.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scalability, security, and high availability.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orchestrated deployments with Kubernetes and Helm, streamlining the deployment process and improving scalability.</w:t>
      </w:r>
    </w:p>
    <w:p w:rsidR="00B70549" w:rsidRPr="00875475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 to ensure high-quality code and efficient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proofErr w:type="spellStart"/>
      <w:r w:rsidR="00CB0C72">
        <w:t>Vue</w:t>
      </w:r>
      <w:proofErr w:type="spellEnd"/>
      <w:r w:rsidR="00181E89" w:rsidRPr="00181E89">
        <w:t xml:space="preserve">, Material UI, Chakra UI, JavaScript, </w:t>
      </w:r>
      <w:proofErr w:type="spellStart"/>
      <w:r w:rsidR="00181E89" w:rsidRPr="00181E89">
        <w:t>TypeScript</w:t>
      </w:r>
      <w:proofErr w:type="spellEnd"/>
      <w:r w:rsidR="00181E89" w:rsidRPr="00181E89">
        <w:t>, HTML5, CSS3, SASS, PHP (</w:t>
      </w:r>
      <w:proofErr w:type="spellStart"/>
      <w:r w:rsidR="00181E89" w:rsidRPr="00181E89">
        <w:t>Laravel</w:t>
      </w:r>
      <w:proofErr w:type="spellEnd"/>
      <w:r w:rsidR="00181E89" w:rsidRPr="00181E89">
        <w:t xml:space="preserve">, </w:t>
      </w:r>
      <w:proofErr w:type="spellStart"/>
      <w:r w:rsidR="00181E89" w:rsidRPr="00181E89">
        <w:t>Symfony</w:t>
      </w:r>
      <w:proofErr w:type="spellEnd"/>
      <w:r w:rsidR="00181E89" w:rsidRPr="00181E89">
        <w:t xml:space="preserve">), Eloquent ORM, Doctrine ORM, RESTful APIs, </w:t>
      </w:r>
      <w:proofErr w:type="spellStart"/>
      <w:r w:rsidR="00181E89" w:rsidRPr="00181E89">
        <w:t>Microservices</w:t>
      </w:r>
      <w:proofErr w:type="spellEnd"/>
      <w:r w:rsidR="00181E89" w:rsidRPr="00181E89">
        <w:t xml:space="preserve"> Architecture, Microsoft Azure, </w:t>
      </w:r>
      <w:proofErr w:type="spellStart"/>
      <w:r w:rsidR="00181E89" w:rsidRPr="00181E89">
        <w:t>WebSockets</w:t>
      </w:r>
      <w:proofErr w:type="spellEnd"/>
      <w:r w:rsidR="00181E89" w:rsidRPr="00181E89">
        <w:t xml:space="preserve">, Stripe API, Google Maps API, </w:t>
      </w:r>
      <w:proofErr w:type="spellStart"/>
      <w:r w:rsidR="00181E89" w:rsidRPr="00181E89">
        <w:t>Twilio</w:t>
      </w:r>
      <w:proofErr w:type="spellEnd"/>
      <w:r w:rsidR="00181E89" w:rsidRPr="00181E89">
        <w:t xml:space="preserve"> API, Docker, Kubernetes, Helm</w:t>
      </w:r>
      <w:r w:rsidR="00181E89">
        <w:t xml:space="preserve">, Cypress, Jest, </w:t>
      </w:r>
      <w:proofErr w:type="spellStart"/>
      <w:r w:rsidR="00181E89">
        <w:t>Git</w:t>
      </w:r>
      <w:proofErr w:type="spellEnd"/>
      <w:r w:rsidR="00181E89">
        <w:t xml:space="preserve">, </w:t>
      </w:r>
      <w:proofErr w:type="spellStart"/>
      <w:r w:rsidR="00181E89">
        <w:t>Git</w:t>
      </w:r>
      <w:proofErr w:type="spellEnd"/>
      <w:r w:rsidR="00181E89">
        <w:t xml:space="preserve"> Bash</w:t>
      </w:r>
      <w:r w:rsidR="00181E89" w:rsidRPr="00181E89">
        <w:t>, CI/CD, TDD, Agile Scrum, Code Reviews.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back-end, incorporating Test-Driven Development (TDD) practices, which resulted in a 20% increase in user engagement.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the platform's functionality.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with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SNS, significantly improving user interaction and application responsiveness.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Eloquent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), ensuring data integrity, high performance, and scalability.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the e-commerce platform featuring live video streaming, leveraging AWS services such as IVS, Lambda,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scalability and security.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reduced manual errors and accelerated release cycles.</w:t>
      </w:r>
    </w:p>
    <w:p w:rsidR="00EE70DE" w:rsidRPr="00BE6915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Eloquent ORM, PostgreSQL, RESTful APIs,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IVS, Lambda,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</w:t>
      </w:r>
      <w:r w:rsid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Amplify</w:t>
      </w:r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Reviews.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 high-traffic e-commerce platform utilizing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PHP frameworks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for the back-end, leveraging Test-Driven Development (TDD), which led to a 20% increase in user engagement.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interactions with external services and enhancing the platform’s functionality.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PHP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with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inter-service communication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the front-end and back-end.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 and Lambda, significantly enhancing application responsiveness and user engagement.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Eloquent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or Doctrine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), ensuring data integrity, performance, and scalability.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features for the e-commerce platform leveraging AWS services such as IVS, Lambda,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errors, and accelerating release cycles.</w:t>
      </w:r>
    </w:p>
    <w:p w:rsidR="005E6929" w:rsidRPr="00A95348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contributing to sprint planning, daily stand-ups, and retrospectives, ensuring timely delivery of high-quality software and fostering collaboration across teams.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proofErr w:type="spellStart"/>
      <w:r w:rsidR="00CB0C7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HTML5, CSS3, SASS, PHP (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Eloquent ORM, Doctrine ORM, PostgreSQL, RESTful APIs,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SQS),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Reviews.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CB0C72" w:rsidP="00CB0C72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</w:rPr>
              <w:t>Vue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React.js, Next.js</w:t>
            </w:r>
            <w:r>
              <w:rPr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</w:rPr>
              <w:t>Nuxt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Storybook, Material UI, Ant Design, Cha</w:t>
            </w:r>
            <w:r w:rsidR="00875475">
              <w:rPr>
                <w:color w:val="000000" w:themeColor="text1"/>
                <w:sz w:val="20"/>
              </w:rPr>
              <w:t xml:space="preserve">kra UI, </w:t>
            </w:r>
            <w:proofErr w:type="spellStart"/>
            <w:r>
              <w:rPr>
                <w:color w:val="000000" w:themeColor="text1"/>
                <w:sz w:val="20"/>
              </w:rPr>
              <w:t>Vuex</w:t>
            </w:r>
            <w:proofErr w:type="spellEnd"/>
            <w:r w:rsidR="00875475">
              <w:rPr>
                <w:color w:val="000000" w:themeColor="text1"/>
                <w:sz w:val="20"/>
              </w:rPr>
              <w:t>,</w:t>
            </w:r>
            <w:r>
              <w:rPr>
                <w:color w:val="000000" w:themeColor="text1"/>
                <w:sz w:val="20"/>
              </w:rPr>
              <w:t xml:space="preserve"> </w:t>
            </w:r>
            <w:r w:rsidR="00BA5025" w:rsidRPr="00BA5025">
              <w:rPr>
                <w:color w:val="000000" w:themeColor="text1"/>
                <w:sz w:val="20"/>
              </w:rPr>
              <w:t>React-Admin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PHP (</w:t>
            </w:r>
            <w:proofErr w:type="spellStart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/</w:t>
            </w:r>
            <w:proofErr w:type="spellStart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Symfony</w:t>
            </w:r>
            <w:proofErr w:type="spellEnd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),</w:t>
            </w:r>
            <w:r w:rsidR="006800D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BA5025" w:rsidRPr="00BA5025">
              <w:rPr>
                <w:color w:val="000000" w:themeColor="text1"/>
                <w:sz w:val="20"/>
              </w:rPr>
              <w:t xml:space="preserve">REST API,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CB0C72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Visual Studio Code, Figma,  Terraform, Docker, Kubernetes, J</w:t>
            </w:r>
            <w:r w:rsidR="00CB0C72">
              <w:rPr>
                <w:color w:val="000000" w:themeColor="text1"/>
                <w:sz w:val="20"/>
              </w:rPr>
              <w:t>enkins, Cypress, Jest, Jasmine</w:t>
            </w:r>
            <w:bookmarkStart w:id="0" w:name="_GoBack"/>
            <w:bookmarkEnd w:id="0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86ECD"/>
    <w:multiLevelType w:val="multilevel"/>
    <w:tmpl w:val="20A6E420"/>
    <w:lvl w:ilvl="0">
      <w:start w:val="8"/>
      <w:numFmt w:val="decimalZero"/>
      <w:lvlText w:val="%1"/>
      <w:lvlJc w:val="left"/>
      <w:pPr>
        <w:ind w:left="690" w:hanging="690"/>
      </w:pPr>
      <w:rPr>
        <w:rFonts w:hint="default"/>
      </w:rPr>
    </w:lvl>
    <w:lvl w:ilvl="1">
      <w:start w:val="2020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81E89"/>
    <w:rsid w:val="00183C03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800D3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0C72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EC91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EA9FF-23A8-4B9E-9F8D-C21D765CC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3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33</cp:revision>
  <cp:lastPrinted>2025-08-24T14:23:00Z</cp:lastPrinted>
  <dcterms:created xsi:type="dcterms:W3CDTF">2025-07-11T17:31:00Z</dcterms:created>
  <dcterms:modified xsi:type="dcterms:W3CDTF">2025-08-24T15:57:00Z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