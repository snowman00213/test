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6C73E8" w:rsidRDefault="00D1714B" w:rsidP="00802E7E">
      <w:pPr>
        <w:jc w:val="center"/>
        <w:rPr>
          <w:rFonts w:asciiTheme="majorHAnsi" w:hAnsiTheme="majorHAnsi" w:cstheme="majorHAnsi"/>
          <w:b/>
        </w:rPr>
      </w:pPr>
      <w:r w:rsidRPr="006C73E8">
        <w:rPr>
          <w:rFonts w:asciiTheme="majorHAnsi" w:hAnsiTheme="majorHAnsi" w:cstheme="majorHAnsi"/>
          <w:b/>
          <w:color w:val="1F497D" w:themeColor="text2"/>
          <w:sz w:val="36"/>
        </w:rPr>
        <w:t>Juan Monroy</w:t>
      </w:r>
    </w:p>
    <w:p w:rsidR="000E54BA" w:rsidRPr="006C73E8" w:rsidRDefault="003505D6">
      <w:pPr>
        <w:spacing w:line="276" w:lineRule="auto"/>
        <w:jc w:val="center"/>
        <w:rPr>
          <w:rFonts w:asciiTheme="majorHAnsi" w:eastAsia="Montserrat" w:hAnsiTheme="majorHAnsi" w:cstheme="majorHAnsi"/>
          <w:b/>
          <w:smallCaps/>
          <w:color w:val="1F497D" w:themeColor="text2"/>
          <w:sz w:val="28"/>
          <w:szCs w:val="28"/>
        </w:rPr>
      </w:pPr>
      <w:r w:rsidRPr="006C73E8">
        <w:rPr>
          <w:rFonts w:asciiTheme="majorHAnsi" w:eastAsia="Montserrat" w:hAnsiTheme="majorHAnsi" w:cstheme="majorHAnsi"/>
          <w:b/>
          <w:smallCaps/>
          <w:color w:val="1F497D" w:themeColor="text2"/>
          <w:sz w:val="28"/>
          <w:szCs w:val="28"/>
        </w:rPr>
        <w:t xml:space="preserve">senior </w:t>
      </w:r>
      <w:r w:rsidR="00DE3785" w:rsidRPr="006C73E8">
        <w:rPr>
          <w:rFonts w:asciiTheme="majorHAnsi" w:eastAsia="Montserrat" w:hAnsiTheme="majorHAnsi" w:cstheme="majorHAnsi"/>
          <w:b/>
          <w:smallCaps/>
          <w:color w:val="1F497D" w:themeColor="text2"/>
          <w:sz w:val="28"/>
          <w:szCs w:val="28"/>
        </w:rPr>
        <w:t>software engineer</w:t>
      </w:r>
    </w:p>
    <w:p w:rsidR="000E54BA" w:rsidRPr="006C73E8" w:rsidRDefault="00A56075">
      <w:pPr>
        <w:jc w:val="center"/>
        <w:rPr>
          <w:rFonts w:asciiTheme="majorHAnsi" w:eastAsia="Montserrat" w:hAnsiTheme="majorHAnsi" w:cstheme="majorHAnsi"/>
          <w:b/>
          <w:smallCaps/>
          <w:color w:val="404040" w:themeColor="text1" w:themeTint="BF"/>
          <w:sz w:val="16"/>
          <w:szCs w:val="16"/>
        </w:rPr>
      </w:pPr>
      <w:r w:rsidRPr="006C73E8">
        <w:rPr>
          <w:rFonts w:asciiTheme="majorHAnsi" w:eastAsia="CIDFont" w:hAnsiTheme="majorHAnsi" w:cstheme="majorHAnsi"/>
          <w:color w:val="404040" w:themeColor="text1" w:themeTint="BF"/>
          <w:sz w:val="20"/>
          <w:szCs w:val="20"/>
          <w:lang w:eastAsia="zh-CN" w:bidi="ar"/>
        </w:rPr>
        <w:t>+57</w:t>
      </w:r>
      <w:r w:rsidR="003505D6" w:rsidRPr="006C73E8">
        <w:rPr>
          <w:rFonts w:asciiTheme="majorHAnsi" w:eastAsia="CIDFont" w:hAnsiTheme="majorHAnsi" w:cstheme="majorHAnsi"/>
          <w:color w:val="404040" w:themeColor="text1" w:themeTint="BF"/>
          <w:sz w:val="20"/>
          <w:szCs w:val="20"/>
          <w:lang w:eastAsia="zh-CN" w:bidi="ar"/>
        </w:rPr>
        <w:t xml:space="preserve"> </w:t>
      </w:r>
      <w:r w:rsidR="004D2A9C" w:rsidRPr="006C73E8">
        <w:rPr>
          <w:rFonts w:asciiTheme="majorHAnsi" w:eastAsia="CIDFont" w:hAnsiTheme="majorHAnsi" w:cstheme="majorHAnsi"/>
          <w:color w:val="404040" w:themeColor="text1" w:themeTint="BF"/>
          <w:sz w:val="20"/>
          <w:szCs w:val="20"/>
          <w:lang w:eastAsia="zh-CN" w:bidi="ar"/>
        </w:rPr>
        <w:t xml:space="preserve">3226983288 </w:t>
      </w:r>
      <w:r w:rsidR="003505D6" w:rsidRPr="006C73E8">
        <w:rPr>
          <w:rFonts w:asciiTheme="majorHAnsi" w:eastAsia="CIDFont" w:hAnsiTheme="majorHAnsi" w:cstheme="majorHAnsi"/>
          <w:color w:val="404040" w:themeColor="text1" w:themeTint="BF"/>
          <w:sz w:val="20"/>
          <w:szCs w:val="20"/>
          <w:lang w:eastAsia="zh-CN" w:bidi="ar"/>
        </w:rPr>
        <w:t xml:space="preserve">• </w:t>
      </w:r>
      <w:r w:rsidR="000E0FDC" w:rsidRPr="006C73E8">
        <w:rPr>
          <w:rFonts w:asciiTheme="majorHAnsi" w:eastAsia="CIDFont" w:hAnsiTheme="majorHAnsi" w:cstheme="majorHAnsi"/>
          <w:color w:val="404040" w:themeColor="text1" w:themeTint="BF"/>
          <w:sz w:val="20"/>
          <w:szCs w:val="20"/>
          <w:lang w:eastAsia="zh-CN" w:bidi="ar"/>
        </w:rPr>
        <w:t>juandavidmonroy617</w:t>
      </w:r>
      <w:r w:rsidR="00161ADE" w:rsidRPr="006C73E8">
        <w:rPr>
          <w:rFonts w:asciiTheme="majorHAnsi" w:eastAsia="CIDFont" w:hAnsiTheme="majorHAnsi" w:cstheme="majorHAnsi"/>
          <w:color w:val="404040" w:themeColor="text1" w:themeTint="BF"/>
          <w:sz w:val="20"/>
          <w:szCs w:val="20"/>
          <w:lang w:eastAsia="zh-CN" w:bidi="ar"/>
        </w:rPr>
        <w:t>@gmail.com</w:t>
      </w:r>
      <w:r w:rsidR="00A53F9C" w:rsidRPr="006C73E8">
        <w:rPr>
          <w:rFonts w:asciiTheme="majorHAnsi" w:eastAsia="CIDFont" w:hAnsiTheme="majorHAnsi" w:cstheme="majorHAnsi"/>
          <w:color w:val="404040" w:themeColor="text1" w:themeTint="BF"/>
          <w:sz w:val="20"/>
          <w:szCs w:val="20"/>
          <w:lang w:eastAsia="zh-CN" w:bidi="ar"/>
        </w:rPr>
        <w:t xml:space="preserve"> </w:t>
      </w:r>
      <w:r w:rsidR="003505D6" w:rsidRPr="006C73E8">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6C73E8">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6C73E8">
        <w:rPr>
          <w:rFonts w:asciiTheme="majorHAnsi" w:eastAsia="CIDFont" w:hAnsiTheme="majorHAnsi" w:cstheme="majorHAnsi"/>
          <w:color w:val="404040" w:themeColor="text1" w:themeTint="BF"/>
          <w:sz w:val="20"/>
          <w:szCs w:val="20"/>
          <w:lang w:eastAsia="zh-CN" w:bidi="ar"/>
        </w:rPr>
        <w:t xml:space="preserve"> </w:t>
      </w:r>
      <w:r w:rsidR="003505D6" w:rsidRPr="006C73E8">
        <w:rPr>
          <w:rFonts w:asciiTheme="majorHAnsi" w:eastAsia="CIDFont" w:hAnsiTheme="majorHAnsi" w:cstheme="majorHAnsi"/>
          <w:color w:val="404040" w:themeColor="text1" w:themeTint="BF"/>
          <w:sz w:val="20"/>
          <w:szCs w:val="20"/>
          <w:lang w:eastAsia="zh-CN" w:bidi="ar"/>
        </w:rPr>
        <w:t xml:space="preserve">• </w:t>
      </w:r>
      <w:r w:rsidR="00A53F9C" w:rsidRPr="006C73E8">
        <w:rPr>
          <w:rFonts w:asciiTheme="majorHAnsi" w:eastAsia="CIDFont" w:hAnsiTheme="majorHAnsi" w:cstheme="majorHAnsi"/>
          <w:color w:val="404040" w:themeColor="text1" w:themeTint="BF"/>
          <w:sz w:val="20"/>
          <w:szCs w:val="20"/>
          <w:lang w:eastAsia="zh-CN" w:bidi="ar"/>
        </w:rPr>
        <w:t>Pereira, Colombia</w:t>
      </w:r>
    </w:p>
    <w:p w:rsidR="000E54BA" w:rsidRPr="006C73E8"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6C73E8" w:rsidRDefault="000E54BA">
      <w:pPr>
        <w:spacing w:line="276" w:lineRule="auto"/>
        <w:rPr>
          <w:rFonts w:asciiTheme="majorHAnsi" w:eastAsia="Montserrat" w:hAnsiTheme="majorHAnsi" w:cstheme="majorHAnsi"/>
          <w:color w:val="1F497D" w:themeColor="text2"/>
          <w:sz w:val="10"/>
          <w:szCs w:val="10"/>
        </w:rPr>
      </w:pPr>
    </w:p>
    <w:p w:rsidR="000E0FDC" w:rsidRPr="006C73E8" w:rsidRDefault="000E0FDC" w:rsidP="000E0FDC">
      <w:pPr>
        <w:pBdr>
          <w:bottom w:val="single" w:sz="4" w:space="1" w:color="000000"/>
        </w:pBdr>
        <w:spacing w:line="276" w:lineRule="auto"/>
        <w:rPr>
          <w:rStyle w:val="fontstyle01"/>
          <w:rFonts w:asciiTheme="majorHAnsi" w:hAnsiTheme="majorHAnsi" w:cstheme="majorHAnsi"/>
          <w:color w:val="404040" w:themeColor="text1" w:themeTint="BF"/>
          <w:sz w:val="20"/>
          <w:szCs w:val="20"/>
        </w:rPr>
      </w:pPr>
      <w:r w:rsidRPr="006C73E8">
        <w:rPr>
          <w:rStyle w:val="fontstyle01"/>
          <w:rFonts w:asciiTheme="majorHAnsi" w:hAnsiTheme="majorHAnsi" w:cstheme="majorHAnsi"/>
          <w:color w:val="404040" w:themeColor="text1" w:themeTint="BF"/>
          <w:sz w:val="20"/>
          <w:szCs w:val="20"/>
        </w:rPr>
        <w:t>Passionate and results-driven Full-Stack Web Developer with deep expertise in building scalable, intuitive, and high-performance web applications using React on the frontend and Node.js on the backend. Proficient in the entire software development lifecycle, from architecture and design to deployment and maintenance.</w:t>
      </w:r>
    </w:p>
    <w:p w:rsidR="000E0FDC" w:rsidRPr="006C73E8" w:rsidRDefault="000E0FDC" w:rsidP="000E0FDC">
      <w:pPr>
        <w:pBdr>
          <w:bottom w:val="single" w:sz="4" w:space="1" w:color="000000"/>
        </w:pBdr>
        <w:spacing w:line="276" w:lineRule="auto"/>
        <w:rPr>
          <w:rStyle w:val="fontstyle01"/>
          <w:rFonts w:asciiTheme="majorHAnsi" w:hAnsiTheme="majorHAnsi" w:cstheme="majorHAnsi"/>
          <w:color w:val="404040" w:themeColor="text1" w:themeTint="BF"/>
          <w:sz w:val="20"/>
          <w:szCs w:val="20"/>
        </w:rPr>
      </w:pPr>
      <w:r w:rsidRPr="006C73E8">
        <w:rPr>
          <w:rStyle w:val="fontstyle01"/>
          <w:rFonts w:asciiTheme="majorHAnsi" w:hAnsiTheme="majorHAnsi" w:cstheme="majorHAnsi"/>
          <w:color w:val="404040" w:themeColor="text1" w:themeTint="BF"/>
          <w:sz w:val="20"/>
          <w:szCs w:val="20"/>
        </w:rPr>
        <w:t>Skilled in delivering robust, maintainable code within Agile, cross-functional team environments. Strong focus on user experience, performance optimization, and clean architecture. Committed to continuous learning and staying current with the latest web technologies to drive innovation, improve system reliability, and accelerate feature delivery.</w:t>
      </w:r>
    </w:p>
    <w:p w:rsidR="000E0FDC" w:rsidRPr="006C73E8" w:rsidRDefault="000E0FDC" w:rsidP="000E0FDC">
      <w:pPr>
        <w:pBdr>
          <w:bottom w:val="single" w:sz="4" w:space="1" w:color="000000"/>
        </w:pBdr>
        <w:spacing w:line="276" w:lineRule="auto"/>
        <w:rPr>
          <w:rStyle w:val="fontstyle01"/>
          <w:rFonts w:asciiTheme="majorHAnsi" w:hAnsiTheme="majorHAnsi" w:cstheme="majorHAnsi"/>
          <w:color w:val="404040" w:themeColor="text1" w:themeTint="BF"/>
          <w:sz w:val="20"/>
          <w:szCs w:val="20"/>
        </w:rPr>
      </w:pPr>
    </w:p>
    <w:p w:rsidR="000E54BA" w:rsidRPr="006C73E8" w:rsidRDefault="003505D6" w:rsidP="000E0FDC">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6C73E8">
        <w:rPr>
          <w:rFonts w:asciiTheme="majorHAnsi" w:eastAsia="Montserrat" w:hAnsiTheme="majorHAnsi" w:cstheme="majorHAnsi"/>
          <w:b/>
          <w:color w:val="1F497D" w:themeColor="text2"/>
          <w:sz w:val="22"/>
          <w:szCs w:val="22"/>
        </w:rPr>
        <w:t>PROFESSIONAL EXPERIENCE</w:t>
      </w:r>
    </w:p>
    <w:p w:rsidR="000E54BA" w:rsidRPr="006C73E8" w:rsidRDefault="000E54BA">
      <w:pPr>
        <w:spacing w:line="276" w:lineRule="auto"/>
        <w:rPr>
          <w:rFonts w:asciiTheme="majorHAnsi" w:eastAsia="Montserrat" w:hAnsiTheme="majorHAnsi" w:cstheme="majorHAnsi"/>
          <w:color w:val="000000"/>
          <w:sz w:val="10"/>
          <w:szCs w:val="10"/>
        </w:rPr>
      </w:pPr>
    </w:p>
    <w:p w:rsidR="000E54BA" w:rsidRPr="006C73E8" w:rsidRDefault="003F4D2B">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6C73E8">
        <w:rPr>
          <w:rFonts w:asciiTheme="majorHAnsi" w:eastAsia="Montserrat" w:hAnsiTheme="majorHAnsi" w:cstheme="majorHAnsi"/>
          <w:color w:val="4F81BD" w:themeColor="accent1"/>
          <w:sz w:val="22"/>
          <w:szCs w:val="22"/>
        </w:rPr>
        <w:t>GlobalTask</w:t>
      </w:r>
      <w:proofErr w:type="spellEnd"/>
      <w:r w:rsidR="00A53F9C" w:rsidRPr="006C73E8">
        <w:rPr>
          <w:rFonts w:asciiTheme="majorHAnsi" w:eastAsia="Montserrat" w:hAnsiTheme="majorHAnsi" w:cstheme="majorHAnsi"/>
          <w:color w:val="4F81BD" w:themeColor="accent1"/>
          <w:sz w:val="22"/>
          <w:szCs w:val="22"/>
        </w:rPr>
        <w:t xml:space="preserve"> </w:t>
      </w:r>
      <w:r w:rsidR="00A53F9C" w:rsidRPr="006C73E8">
        <w:rPr>
          <w:rFonts w:asciiTheme="majorHAnsi" w:eastAsia="Montserrat" w:hAnsiTheme="majorHAnsi" w:cstheme="majorHAnsi"/>
          <w:color w:val="4F81BD" w:themeColor="accent1"/>
          <w:sz w:val="22"/>
          <w:szCs w:val="22"/>
        </w:rPr>
        <w:tab/>
      </w:r>
      <w:r w:rsidR="00A53F9C" w:rsidRPr="006C73E8">
        <w:rPr>
          <w:rFonts w:asciiTheme="majorHAnsi" w:eastAsia="Montserrat" w:hAnsiTheme="majorHAnsi" w:cstheme="majorHAnsi"/>
          <w:color w:val="4F81BD" w:themeColor="accent1"/>
          <w:sz w:val="22"/>
          <w:szCs w:val="22"/>
        </w:rPr>
        <w:tab/>
      </w:r>
      <w:r w:rsidR="00161ADE" w:rsidRPr="006C73E8">
        <w:rPr>
          <w:rFonts w:asciiTheme="majorHAnsi" w:eastAsia="Montserrat" w:hAnsiTheme="majorHAnsi" w:cstheme="majorHAnsi"/>
          <w:bCs/>
          <w:smallCaps/>
          <w:color w:val="404040" w:themeColor="text1" w:themeTint="BF"/>
          <w:sz w:val="20"/>
          <w:szCs w:val="20"/>
        </w:rPr>
        <w:t>11</w:t>
      </w:r>
      <w:r w:rsidR="00A53F9C" w:rsidRPr="006C73E8">
        <w:rPr>
          <w:rFonts w:asciiTheme="majorHAnsi" w:eastAsia="Montserrat" w:hAnsiTheme="majorHAnsi" w:cstheme="majorHAnsi"/>
          <w:bCs/>
          <w:smallCaps/>
          <w:color w:val="404040" w:themeColor="text1" w:themeTint="BF"/>
          <w:sz w:val="20"/>
          <w:szCs w:val="20"/>
        </w:rPr>
        <w:t>.</w:t>
      </w:r>
      <w:r w:rsidR="003505D6" w:rsidRPr="006C73E8">
        <w:rPr>
          <w:rFonts w:asciiTheme="majorHAnsi" w:eastAsia="Montserrat" w:hAnsiTheme="majorHAnsi" w:cstheme="majorHAnsi"/>
          <w:color w:val="404040" w:themeColor="text1" w:themeTint="BF"/>
          <w:sz w:val="20"/>
          <w:szCs w:val="20"/>
        </w:rPr>
        <w:t>20</w:t>
      </w:r>
      <w:r w:rsidR="00161ADE" w:rsidRPr="006C73E8">
        <w:rPr>
          <w:rFonts w:asciiTheme="majorHAnsi" w:eastAsia="Montserrat" w:hAnsiTheme="majorHAnsi" w:cstheme="majorHAnsi"/>
          <w:color w:val="404040" w:themeColor="text1" w:themeTint="BF"/>
          <w:sz w:val="20"/>
          <w:szCs w:val="20"/>
        </w:rPr>
        <w:t>21</w:t>
      </w:r>
      <w:r w:rsidR="003505D6" w:rsidRPr="006C73E8">
        <w:rPr>
          <w:rFonts w:asciiTheme="majorHAnsi" w:eastAsia="Montserrat" w:hAnsiTheme="majorHAnsi" w:cstheme="majorHAnsi"/>
          <w:color w:val="404040" w:themeColor="text1" w:themeTint="BF"/>
          <w:sz w:val="20"/>
          <w:szCs w:val="20"/>
        </w:rPr>
        <w:t xml:space="preserve"> – </w:t>
      </w:r>
      <w:r w:rsidR="002F0D1B" w:rsidRPr="006C73E8">
        <w:rPr>
          <w:rFonts w:asciiTheme="majorHAnsi" w:eastAsia="Montserrat" w:hAnsiTheme="majorHAnsi" w:cstheme="majorHAnsi"/>
          <w:color w:val="404040" w:themeColor="text1" w:themeTint="BF"/>
          <w:sz w:val="20"/>
          <w:szCs w:val="20"/>
        </w:rPr>
        <w:t>0</w:t>
      </w:r>
      <w:r w:rsidR="00A20D39">
        <w:rPr>
          <w:rFonts w:asciiTheme="majorHAnsi" w:eastAsia="Montserrat" w:hAnsiTheme="majorHAnsi" w:cstheme="majorHAnsi"/>
          <w:color w:val="404040" w:themeColor="text1" w:themeTint="BF"/>
          <w:sz w:val="20"/>
          <w:szCs w:val="20"/>
        </w:rPr>
        <w:t>3</w:t>
      </w:r>
      <w:bookmarkStart w:id="0" w:name="_GoBack"/>
      <w:bookmarkEnd w:id="0"/>
      <w:r w:rsidR="00A53F9C" w:rsidRPr="006C73E8">
        <w:rPr>
          <w:rFonts w:asciiTheme="majorHAnsi" w:eastAsia="Montserrat" w:hAnsiTheme="majorHAnsi" w:cstheme="majorHAnsi"/>
          <w:color w:val="404040" w:themeColor="text1" w:themeTint="BF"/>
          <w:sz w:val="20"/>
          <w:szCs w:val="20"/>
        </w:rPr>
        <w:t>.</w:t>
      </w:r>
      <w:r w:rsidR="002F0D1B" w:rsidRPr="006C73E8">
        <w:rPr>
          <w:rFonts w:asciiTheme="majorHAnsi" w:eastAsia="Montserrat" w:hAnsiTheme="majorHAnsi" w:cstheme="majorHAnsi"/>
          <w:color w:val="404040" w:themeColor="text1" w:themeTint="BF"/>
          <w:sz w:val="20"/>
          <w:szCs w:val="20"/>
        </w:rPr>
        <w:t>2025</w:t>
      </w:r>
    </w:p>
    <w:p w:rsidR="000E54BA" w:rsidRPr="006C73E8" w:rsidRDefault="00161ADE">
      <w:pPr>
        <w:spacing w:line="276" w:lineRule="auto"/>
        <w:rPr>
          <w:rFonts w:asciiTheme="majorHAnsi" w:eastAsia="Montserrat" w:hAnsiTheme="majorHAnsi" w:cstheme="majorHAnsi"/>
          <w:b/>
          <w:color w:val="1F497D" w:themeColor="text2"/>
          <w:sz w:val="20"/>
          <w:szCs w:val="20"/>
        </w:rPr>
      </w:pPr>
      <w:r w:rsidRPr="006C73E8">
        <w:rPr>
          <w:rFonts w:asciiTheme="majorHAnsi" w:eastAsia="Montserrat" w:hAnsiTheme="majorHAnsi" w:cstheme="majorHAnsi"/>
          <w:b/>
          <w:color w:val="1F497D" w:themeColor="text2"/>
          <w:sz w:val="20"/>
          <w:szCs w:val="20"/>
        </w:rPr>
        <w:t>Senior Software Engineer</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Collaborated in a cross-functional </w:t>
      </w:r>
      <w:proofErr w:type="gramStart"/>
      <w:r w:rsidRPr="006C73E8">
        <w:rPr>
          <w:rFonts w:asciiTheme="majorHAnsi" w:hAnsiTheme="majorHAnsi" w:cstheme="majorHAnsi"/>
          <w:sz w:val="20"/>
        </w:rPr>
        <w:t>Agile</w:t>
      </w:r>
      <w:proofErr w:type="gramEnd"/>
      <w:r w:rsidRPr="006C73E8">
        <w:rPr>
          <w:rFonts w:asciiTheme="majorHAnsi" w:hAnsiTheme="majorHAnsi" w:cstheme="majorHAnsi"/>
          <w:sz w:val="20"/>
        </w:rPr>
        <w:t xml:space="preserve"> team using </w:t>
      </w:r>
      <w:r w:rsidRPr="006C73E8">
        <w:rPr>
          <w:rStyle w:val="Strong"/>
          <w:rFonts w:asciiTheme="majorHAnsi" w:hAnsiTheme="majorHAnsi" w:cstheme="majorHAnsi"/>
          <w:sz w:val="20"/>
        </w:rPr>
        <w:t>Scrum methodology</w:t>
      </w:r>
      <w:r w:rsidRPr="006C73E8">
        <w:rPr>
          <w:rFonts w:asciiTheme="majorHAnsi" w:hAnsiTheme="majorHAnsi" w:cstheme="majorHAnsi"/>
          <w:sz w:val="20"/>
        </w:rPr>
        <w:t xml:space="preserve">, providing technical mentorship to junior developers and conducting code reviews based on </w:t>
      </w:r>
      <w:r w:rsidRPr="006C73E8">
        <w:rPr>
          <w:rStyle w:val="Strong"/>
          <w:rFonts w:asciiTheme="majorHAnsi" w:hAnsiTheme="majorHAnsi" w:cstheme="majorHAnsi"/>
          <w:sz w:val="20"/>
        </w:rPr>
        <w:t>SOLID principles</w:t>
      </w:r>
      <w:r w:rsidRPr="006C73E8">
        <w:rPr>
          <w:rFonts w:asciiTheme="majorHAnsi" w:hAnsiTheme="majorHAnsi" w:cstheme="majorHAnsi"/>
          <w:sz w:val="20"/>
        </w:rPr>
        <w:t xml:space="preserve"> and best practices.</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Led the redesign of a client-facing web application using </w:t>
      </w:r>
      <w:r w:rsidRPr="006C73E8">
        <w:rPr>
          <w:rStyle w:val="Strong"/>
          <w:rFonts w:asciiTheme="majorHAnsi" w:hAnsiTheme="majorHAnsi" w:cstheme="majorHAnsi"/>
          <w:sz w:val="20"/>
        </w:rPr>
        <w:t>React.js</w:t>
      </w:r>
      <w:r w:rsidRPr="006C73E8">
        <w:rPr>
          <w:rFonts w:asciiTheme="majorHAnsi" w:hAnsiTheme="majorHAnsi" w:cstheme="majorHAnsi"/>
          <w:sz w:val="20"/>
        </w:rPr>
        <w:t xml:space="preserve">, </w:t>
      </w:r>
      <w:proofErr w:type="spellStart"/>
      <w:r w:rsidRPr="006C73E8">
        <w:rPr>
          <w:rStyle w:val="Strong"/>
          <w:rFonts w:asciiTheme="majorHAnsi" w:hAnsiTheme="majorHAnsi" w:cstheme="majorHAnsi"/>
          <w:sz w:val="20"/>
        </w:rPr>
        <w:t>Redux</w:t>
      </w:r>
      <w:proofErr w:type="spellEnd"/>
      <w:r w:rsidRPr="006C73E8">
        <w:rPr>
          <w:rFonts w:asciiTheme="majorHAnsi" w:hAnsiTheme="majorHAnsi" w:cstheme="majorHAnsi"/>
          <w:sz w:val="20"/>
        </w:rPr>
        <w:t xml:space="preserve">, and </w:t>
      </w:r>
      <w:r w:rsidRPr="006C73E8">
        <w:rPr>
          <w:rStyle w:val="Strong"/>
          <w:rFonts w:asciiTheme="majorHAnsi" w:hAnsiTheme="majorHAnsi" w:cstheme="majorHAnsi"/>
          <w:sz w:val="20"/>
        </w:rPr>
        <w:t>Next.js</w:t>
      </w:r>
      <w:r w:rsidRPr="006C73E8">
        <w:rPr>
          <w:rFonts w:asciiTheme="majorHAnsi" w:hAnsiTheme="majorHAnsi" w:cstheme="majorHAnsi"/>
          <w:sz w:val="20"/>
        </w:rPr>
        <w:t xml:space="preserve">, enhancing user experience by integrating </w:t>
      </w:r>
      <w:r w:rsidRPr="006C73E8">
        <w:rPr>
          <w:rStyle w:val="Strong"/>
          <w:rFonts w:asciiTheme="majorHAnsi" w:hAnsiTheme="majorHAnsi" w:cstheme="majorHAnsi"/>
          <w:sz w:val="20"/>
        </w:rPr>
        <w:t>AWS Interactive Video Service (IVS)</w:t>
      </w:r>
      <w:r w:rsidRPr="006C73E8">
        <w:rPr>
          <w:rFonts w:asciiTheme="majorHAnsi" w:hAnsiTheme="majorHAnsi" w:cstheme="majorHAnsi"/>
          <w:sz w:val="20"/>
        </w:rPr>
        <w:t xml:space="preserve"> for live streaming and </w:t>
      </w:r>
      <w:r w:rsidRPr="006C73E8">
        <w:rPr>
          <w:rStyle w:val="Strong"/>
          <w:rFonts w:asciiTheme="majorHAnsi" w:hAnsiTheme="majorHAnsi" w:cstheme="majorHAnsi"/>
          <w:sz w:val="20"/>
        </w:rPr>
        <w:t>Shopify</w:t>
      </w:r>
      <w:r w:rsidRPr="006C73E8">
        <w:rPr>
          <w:rFonts w:asciiTheme="majorHAnsi" w:hAnsiTheme="majorHAnsi" w:cstheme="majorHAnsi"/>
          <w:sz w:val="20"/>
        </w:rPr>
        <w:t xml:space="preserve"> for seamless e-commerce functionality.</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Engineered scalable, high-performance backend services using </w:t>
      </w:r>
      <w:r w:rsidRPr="006C73E8">
        <w:rPr>
          <w:rStyle w:val="Strong"/>
          <w:rFonts w:asciiTheme="majorHAnsi" w:hAnsiTheme="majorHAnsi" w:cstheme="majorHAnsi"/>
          <w:sz w:val="20"/>
        </w:rPr>
        <w:t>Node.js</w:t>
      </w:r>
      <w:r w:rsidRPr="006C73E8">
        <w:rPr>
          <w:rFonts w:asciiTheme="majorHAnsi" w:hAnsiTheme="majorHAnsi" w:cstheme="majorHAnsi"/>
          <w:sz w:val="20"/>
        </w:rPr>
        <w:t xml:space="preserve">, </w:t>
      </w:r>
      <w:proofErr w:type="spellStart"/>
      <w:r w:rsidRPr="006C73E8">
        <w:rPr>
          <w:rStyle w:val="Strong"/>
          <w:rFonts w:asciiTheme="majorHAnsi" w:hAnsiTheme="majorHAnsi" w:cstheme="majorHAnsi"/>
          <w:sz w:val="20"/>
        </w:rPr>
        <w:t>GraphQL</w:t>
      </w:r>
      <w:proofErr w:type="spellEnd"/>
      <w:r w:rsidRPr="006C73E8">
        <w:rPr>
          <w:rFonts w:asciiTheme="majorHAnsi" w:hAnsiTheme="majorHAnsi" w:cstheme="majorHAnsi"/>
          <w:sz w:val="20"/>
        </w:rPr>
        <w:t xml:space="preserve">, </w:t>
      </w:r>
      <w:r w:rsidRPr="006C73E8">
        <w:rPr>
          <w:rStyle w:val="Strong"/>
          <w:rFonts w:asciiTheme="majorHAnsi" w:hAnsiTheme="majorHAnsi" w:cstheme="majorHAnsi"/>
          <w:sz w:val="20"/>
        </w:rPr>
        <w:t>MongoDB</w:t>
      </w:r>
      <w:r w:rsidRPr="006C73E8">
        <w:rPr>
          <w:rFonts w:asciiTheme="majorHAnsi" w:hAnsiTheme="majorHAnsi" w:cstheme="majorHAnsi"/>
          <w:sz w:val="20"/>
        </w:rPr>
        <w:t xml:space="preserve">, and </w:t>
      </w:r>
      <w:r w:rsidRPr="006C73E8">
        <w:rPr>
          <w:rStyle w:val="Strong"/>
          <w:rFonts w:asciiTheme="majorHAnsi" w:hAnsiTheme="majorHAnsi" w:cstheme="majorHAnsi"/>
          <w:sz w:val="20"/>
        </w:rPr>
        <w:t>MySQL</w:t>
      </w:r>
      <w:r w:rsidRPr="006C73E8">
        <w:rPr>
          <w:rFonts w:asciiTheme="majorHAnsi" w:hAnsiTheme="majorHAnsi" w:cstheme="majorHAnsi"/>
          <w:sz w:val="20"/>
        </w:rPr>
        <w:t xml:space="preserve">, improving query efficiency by 20% through </w:t>
      </w:r>
      <w:proofErr w:type="spellStart"/>
      <w:r w:rsidRPr="006C73E8">
        <w:rPr>
          <w:rStyle w:val="Strong"/>
          <w:rFonts w:asciiTheme="majorHAnsi" w:hAnsiTheme="majorHAnsi" w:cstheme="majorHAnsi"/>
          <w:sz w:val="20"/>
        </w:rPr>
        <w:t>TypeORM</w:t>
      </w:r>
      <w:proofErr w:type="spellEnd"/>
      <w:r w:rsidRPr="006C73E8">
        <w:rPr>
          <w:rFonts w:asciiTheme="majorHAnsi" w:hAnsiTheme="majorHAnsi" w:cstheme="majorHAnsi"/>
          <w:sz w:val="20"/>
        </w:rPr>
        <w:t xml:space="preserve"> optimizations.</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Designed and deployed a </w:t>
      </w:r>
      <w:proofErr w:type="spellStart"/>
      <w:r w:rsidRPr="006C73E8">
        <w:rPr>
          <w:rStyle w:val="Strong"/>
          <w:rFonts w:asciiTheme="majorHAnsi" w:hAnsiTheme="majorHAnsi" w:cstheme="majorHAnsi"/>
          <w:sz w:val="20"/>
        </w:rPr>
        <w:t>microservices</w:t>
      </w:r>
      <w:proofErr w:type="spellEnd"/>
      <w:r w:rsidRPr="006C73E8">
        <w:rPr>
          <w:rStyle w:val="Strong"/>
          <w:rFonts w:asciiTheme="majorHAnsi" w:hAnsiTheme="majorHAnsi" w:cstheme="majorHAnsi"/>
          <w:sz w:val="20"/>
        </w:rPr>
        <w:t xml:space="preserve"> architecture</w:t>
      </w:r>
      <w:r w:rsidRPr="006C73E8">
        <w:rPr>
          <w:rFonts w:asciiTheme="majorHAnsi" w:hAnsiTheme="majorHAnsi" w:cstheme="majorHAnsi"/>
          <w:sz w:val="20"/>
        </w:rPr>
        <w:t xml:space="preserve"> on </w:t>
      </w:r>
      <w:r w:rsidRPr="006C73E8">
        <w:rPr>
          <w:rStyle w:val="Strong"/>
          <w:rFonts w:asciiTheme="majorHAnsi" w:hAnsiTheme="majorHAnsi" w:cstheme="majorHAnsi"/>
          <w:sz w:val="20"/>
        </w:rPr>
        <w:t>AWS ECS</w:t>
      </w:r>
      <w:r w:rsidRPr="006C73E8">
        <w:rPr>
          <w:rFonts w:asciiTheme="majorHAnsi" w:hAnsiTheme="majorHAnsi" w:cstheme="majorHAnsi"/>
          <w:sz w:val="20"/>
        </w:rPr>
        <w:t xml:space="preserve">, leveraging </w:t>
      </w:r>
      <w:proofErr w:type="spellStart"/>
      <w:r w:rsidRPr="006C73E8">
        <w:rPr>
          <w:rStyle w:val="Strong"/>
          <w:rFonts w:asciiTheme="majorHAnsi" w:hAnsiTheme="majorHAnsi" w:cstheme="majorHAnsi"/>
          <w:sz w:val="20"/>
        </w:rPr>
        <w:t>RabbitMQ</w:t>
      </w:r>
      <w:proofErr w:type="spellEnd"/>
      <w:r w:rsidRPr="006C73E8">
        <w:rPr>
          <w:rFonts w:asciiTheme="majorHAnsi" w:hAnsiTheme="majorHAnsi" w:cstheme="majorHAnsi"/>
          <w:sz w:val="20"/>
        </w:rPr>
        <w:t xml:space="preserve"> for inter-service communication, resulting in improved scalability and system decoupling.</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Integrated an AI-powered </w:t>
      </w:r>
      <w:proofErr w:type="spellStart"/>
      <w:r w:rsidRPr="006C73E8">
        <w:rPr>
          <w:rFonts w:asciiTheme="majorHAnsi" w:hAnsiTheme="majorHAnsi" w:cstheme="majorHAnsi"/>
          <w:sz w:val="20"/>
        </w:rPr>
        <w:t>chatbot</w:t>
      </w:r>
      <w:proofErr w:type="spellEnd"/>
      <w:r w:rsidRPr="006C73E8">
        <w:rPr>
          <w:rFonts w:asciiTheme="majorHAnsi" w:hAnsiTheme="majorHAnsi" w:cstheme="majorHAnsi"/>
          <w:sz w:val="20"/>
        </w:rPr>
        <w:t xml:space="preserve"> using </w:t>
      </w:r>
      <w:r w:rsidRPr="006C73E8">
        <w:rPr>
          <w:rStyle w:val="Strong"/>
          <w:rFonts w:asciiTheme="majorHAnsi" w:hAnsiTheme="majorHAnsi" w:cstheme="majorHAnsi"/>
          <w:sz w:val="20"/>
        </w:rPr>
        <w:t>Machine Learning</w:t>
      </w:r>
      <w:r w:rsidRPr="006C73E8">
        <w:rPr>
          <w:rFonts w:asciiTheme="majorHAnsi" w:hAnsiTheme="majorHAnsi" w:cstheme="majorHAnsi"/>
          <w:sz w:val="20"/>
        </w:rPr>
        <w:t xml:space="preserve">, </w:t>
      </w:r>
      <w:r w:rsidRPr="006C73E8">
        <w:rPr>
          <w:rStyle w:val="Strong"/>
          <w:rFonts w:asciiTheme="majorHAnsi" w:hAnsiTheme="majorHAnsi" w:cstheme="majorHAnsi"/>
          <w:sz w:val="20"/>
        </w:rPr>
        <w:t>Deep Learning</w:t>
      </w:r>
      <w:r w:rsidRPr="006C73E8">
        <w:rPr>
          <w:rFonts w:asciiTheme="majorHAnsi" w:hAnsiTheme="majorHAnsi" w:cstheme="majorHAnsi"/>
          <w:sz w:val="20"/>
        </w:rPr>
        <w:t xml:space="preserve">, and </w:t>
      </w:r>
      <w:r w:rsidRPr="006C73E8">
        <w:rPr>
          <w:rStyle w:val="Strong"/>
          <w:rFonts w:asciiTheme="majorHAnsi" w:hAnsiTheme="majorHAnsi" w:cstheme="majorHAnsi"/>
          <w:sz w:val="20"/>
        </w:rPr>
        <w:t>NLP</w:t>
      </w:r>
      <w:r w:rsidRPr="006C73E8">
        <w:rPr>
          <w:rFonts w:asciiTheme="majorHAnsi" w:hAnsiTheme="majorHAnsi" w:cstheme="majorHAnsi"/>
          <w:sz w:val="20"/>
        </w:rPr>
        <w:t xml:space="preserve">, built on a </w:t>
      </w:r>
      <w:proofErr w:type="spellStart"/>
      <w:r w:rsidRPr="006C73E8">
        <w:rPr>
          <w:rStyle w:val="Strong"/>
          <w:rFonts w:asciiTheme="majorHAnsi" w:hAnsiTheme="majorHAnsi" w:cstheme="majorHAnsi"/>
          <w:sz w:val="20"/>
        </w:rPr>
        <w:t>serverless</w:t>
      </w:r>
      <w:proofErr w:type="spellEnd"/>
      <w:r w:rsidRPr="006C73E8">
        <w:rPr>
          <w:rStyle w:val="Strong"/>
          <w:rFonts w:asciiTheme="majorHAnsi" w:hAnsiTheme="majorHAnsi" w:cstheme="majorHAnsi"/>
          <w:sz w:val="20"/>
        </w:rPr>
        <w:t xml:space="preserve"> architecture</w:t>
      </w:r>
      <w:r w:rsidRPr="006C73E8">
        <w:rPr>
          <w:rFonts w:asciiTheme="majorHAnsi" w:hAnsiTheme="majorHAnsi" w:cstheme="majorHAnsi"/>
          <w:sz w:val="20"/>
        </w:rPr>
        <w:t xml:space="preserve"> utilizing </w:t>
      </w:r>
      <w:r w:rsidRPr="006C73E8">
        <w:rPr>
          <w:rStyle w:val="Strong"/>
          <w:rFonts w:asciiTheme="majorHAnsi" w:hAnsiTheme="majorHAnsi" w:cstheme="majorHAnsi"/>
          <w:sz w:val="20"/>
        </w:rPr>
        <w:t>AWS API Gateway</w:t>
      </w:r>
      <w:r w:rsidRPr="006C73E8">
        <w:rPr>
          <w:rFonts w:asciiTheme="majorHAnsi" w:hAnsiTheme="majorHAnsi" w:cstheme="majorHAnsi"/>
          <w:sz w:val="20"/>
        </w:rPr>
        <w:t xml:space="preserve">, </w:t>
      </w:r>
      <w:r w:rsidRPr="006C73E8">
        <w:rPr>
          <w:rStyle w:val="Strong"/>
          <w:rFonts w:asciiTheme="majorHAnsi" w:hAnsiTheme="majorHAnsi" w:cstheme="majorHAnsi"/>
          <w:sz w:val="20"/>
        </w:rPr>
        <w:t>Lambda</w:t>
      </w:r>
      <w:r w:rsidRPr="006C73E8">
        <w:rPr>
          <w:rFonts w:asciiTheme="majorHAnsi" w:hAnsiTheme="majorHAnsi" w:cstheme="majorHAnsi"/>
          <w:sz w:val="20"/>
        </w:rPr>
        <w:t xml:space="preserve">, </w:t>
      </w:r>
      <w:r w:rsidRPr="006C73E8">
        <w:rPr>
          <w:rStyle w:val="Strong"/>
          <w:rFonts w:asciiTheme="majorHAnsi" w:hAnsiTheme="majorHAnsi" w:cstheme="majorHAnsi"/>
          <w:sz w:val="20"/>
        </w:rPr>
        <w:t>S3</w:t>
      </w:r>
      <w:r w:rsidRPr="006C73E8">
        <w:rPr>
          <w:rFonts w:asciiTheme="majorHAnsi" w:hAnsiTheme="majorHAnsi" w:cstheme="majorHAnsi"/>
          <w:sz w:val="20"/>
        </w:rPr>
        <w:t xml:space="preserve">, and </w:t>
      </w:r>
      <w:proofErr w:type="spellStart"/>
      <w:r w:rsidRPr="006C73E8">
        <w:rPr>
          <w:rStyle w:val="Strong"/>
          <w:rFonts w:asciiTheme="majorHAnsi" w:hAnsiTheme="majorHAnsi" w:cstheme="majorHAnsi"/>
          <w:sz w:val="20"/>
        </w:rPr>
        <w:t>DynamoDB</w:t>
      </w:r>
      <w:proofErr w:type="spellEnd"/>
      <w:r w:rsidRPr="006C73E8">
        <w:rPr>
          <w:rFonts w:asciiTheme="majorHAnsi" w:hAnsiTheme="majorHAnsi" w:cstheme="majorHAnsi"/>
          <w:sz w:val="20"/>
        </w:rPr>
        <w:t>.</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Deployed and maintained infrastructure on </w:t>
      </w:r>
      <w:r w:rsidRPr="006C73E8">
        <w:rPr>
          <w:rStyle w:val="Strong"/>
          <w:rFonts w:asciiTheme="majorHAnsi" w:hAnsiTheme="majorHAnsi" w:cstheme="majorHAnsi"/>
          <w:sz w:val="20"/>
        </w:rPr>
        <w:t>AWS Cloud</w:t>
      </w:r>
      <w:r w:rsidRPr="006C73E8">
        <w:rPr>
          <w:rFonts w:asciiTheme="majorHAnsi" w:hAnsiTheme="majorHAnsi" w:cstheme="majorHAnsi"/>
          <w:sz w:val="20"/>
        </w:rPr>
        <w:t xml:space="preserve">, implementing centralized monitoring via </w:t>
      </w:r>
      <w:proofErr w:type="spellStart"/>
      <w:r w:rsidRPr="006C73E8">
        <w:rPr>
          <w:rStyle w:val="Strong"/>
          <w:rFonts w:asciiTheme="majorHAnsi" w:hAnsiTheme="majorHAnsi" w:cstheme="majorHAnsi"/>
          <w:sz w:val="20"/>
        </w:rPr>
        <w:t>CloudWatch</w:t>
      </w:r>
      <w:proofErr w:type="spellEnd"/>
      <w:r w:rsidRPr="006C73E8">
        <w:rPr>
          <w:rFonts w:asciiTheme="majorHAnsi" w:hAnsiTheme="majorHAnsi" w:cstheme="majorHAnsi"/>
          <w:sz w:val="20"/>
        </w:rPr>
        <w:t xml:space="preserve"> and resolving 30% of navigational inefficiencies through targeted front-end and back-end optimizations.</w:t>
      </w:r>
    </w:p>
    <w:p w:rsidR="00511C9B" w:rsidRPr="006C73E8" w:rsidRDefault="00511C9B" w:rsidP="00511C9B">
      <w:pPr>
        <w:pStyle w:val="NormalWeb"/>
        <w:numPr>
          <w:ilvl w:val="0"/>
          <w:numId w:val="1"/>
        </w:numPr>
        <w:rPr>
          <w:rFonts w:asciiTheme="majorHAnsi" w:hAnsiTheme="majorHAnsi" w:cstheme="majorHAnsi"/>
          <w:sz w:val="20"/>
        </w:rPr>
      </w:pPr>
      <w:r w:rsidRPr="006C73E8">
        <w:rPr>
          <w:rFonts w:asciiTheme="majorHAnsi" w:hAnsiTheme="majorHAnsi" w:cstheme="majorHAnsi"/>
          <w:sz w:val="20"/>
        </w:rPr>
        <w:t xml:space="preserve">Built robust CI/CD pipelines using </w:t>
      </w:r>
      <w:r w:rsidRPr="006C73E8">
        <w:rPr>
          <w:rStyle w:val="Strong"/>
          <w:rFonts w:asciiTheme="majorHAnsi" w:hAnsiTheme="majorHAnsi" w:cstheme="majorHAnsi"/>
          <w:sz w:val="20"/>
        </w:rPr>
        <w:t>GitHub Actions</w:t>
      </w:r>
      <w:r w:rsidRPr="006C73E8">
        <w:rPr>
          <w:rFonts w:asciiTheme="majorHAnsi" w:hAnsiTheme="majorHAnsi" w:cstheme="majorHAnsi"/>
          <w:sz w:val="20"/>
        </w:rPr>
        <w:t xml:space="preserve">, accelerating feature delivery by 22% and enhancing code quality through automated testing frameworks such as </w:t>
      </w:r>
      <w:r w:rsidRPr="006C73E8">
        <w:rPr>
          <w:rStyle w:val="Strong"/>
          <w:rFonts w:asciiTheme="majorHAnsi" w:hAnsiTheme="majorHAnsi" w:cstheme="majorHAnsi"/>
          <w:sz w:val="20"/>
        </w:rPr>
        <w:t>Jest</w:t>
      </w:r>
      <w:r w:rsidRPr="006C73E8">
        <w:rPr>
          <w:rFonts w:asciiTheme="majorHAnsi" w:hAnsiTheme="majorHAnsi" w:cstheme="majorHAnsi"/>
          <w:sz w:val="20"/>
        </w:rPr>
        <w:t xml:space="preserve"> (unit) and </w:t>
      </w:r>
      <w:r w:rsidRPr="006C73E8">
        <w:rPr>
          <w:rStyle w:val="Strong"/>
          <w:rFonts w:asciiTheme="majorHAnsi" w:hAnsiTheme="majorHAnsi" w:cstheme="majorHAnsi"/>
          <w:sz w:val="20"/>
        </w:rPr>
        <w:t>Cypress</w:t>
      </w:r>
      <w:r w:rsidRPr="006C73E8">
        <w:rPr>
          <w:rFonts w:asciiTheme="majorHAnsi" w:hAnsiTheme="majorHAnsi" w:cstheme="majorHAnsi"/>
          <w:sz w:val="20"/>
        </w:rPr>
        <w:t xml:space="preserve"> (E2E).</w:t>
      </w:r>
    </w:p>
    <w:p w:rsidR="00515E62" w:rsidRPr="006C73E8" w:rsidRDefault="00515E62" w:rsidP="00515E62">
      <w:pPr>
        <w:spacing w:line="276" w:lineRule="auto"/>
        <w:rPr>
          <w:rFonts w:asciiTheme="majorHAnsi" w:eastAsia="Times New Roman" w:hAnsiTheme="majorHAnsi" w:cstheme="majorHAnsi"/>
          <w:b/>
          <w:color w:val="000000"/>
          <w:sz w:val="20"/>
          <w:szCs w:val="20"/>
          <w:u w:val="single"/>
        </w:rPr>
      </w:pPr>
      <w:r w:rsidRPr="006C73E8">
        <w:rPr>
          <w:rFonts w:asciiTheme="majorHAnsi" w:eastAsia="Times New Roman" w:hAnsiTheme="majorHAnsi" w:cstheme="majorHAnsi"/>
          <w:b/>
          <w:color w:val="000000"/>
          <w:sz w:val="20"/>
          <w:szCs w:val="20"/>
          <w:u w:val="single"/>
        </w:rPr>
        <w:t>Tech Stack &amp; Tools:</w:t>
      </w:r>
    </w:p>
    <w:p w:rsidR="00515E62" w:rsidRPr="006C73E8" w:rsidRDefault="00515E62" w:rsidP="00515E62">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Frontend</w:t>
      </w:r>
      <w:r w:rsidRPr="006C73E8">
        <w:rPr>
          <w:rFonts w:asciiTheme="majorHAnsi" w:eastAsia="Times New Roman" w:hAnsiTheme="majorHAnsi" w:cstheme="majorHAnsi"/>
          <w:color w:val="000000"/>
          <w:sz w:val="20"/>
          <w:szCs w:val="20"/>
        </w:rPr>
        <w:t xml:space="preserve">: React.js, </w:t>
      </w:r>
      <w:proofErr w:type="spellStart"/>
      <w:r w:rsidRPr="006C73E8">
        <w:rPr>
          <w:rFonts w:asciiTheme="majorHAnsi" w:eastAsia="Times New Roman" w:hAnsiTheme="majorHAnsi" w:cstheme="majorHAnsi"/>
          <w:color w:val="000000"/>
          <w:sz w:val="20"/>
          <w:szCs w:val="20"/>
        </w:rPr>
        <w:t>Redux</w:t>
      </w:r>
      <w:proofErr w:type="spellEnd"/>
      <w:r w:rsidRPr="006C73E8">
        <w:rPr>
          <w:rFonts w:asciiTheme="majorHAnsi" w:eastAsia="Times New Roman" w:hAnsiTheme="majorHAnsi" w:cstheme="majorHAnsi"/>
          <w:color w:val="000000"/>
          <w:sz w:val="20"/>
          <w:szCs w:val="20"/>
        </w:rPr>
        <w:t xml:space="preserve">, Next.js, Shopify, </w:t>
      </w:r>
      <w:proofErr w:type="spellStart"/>
      <w:r w:rsidRPr="006C73E8">
        <w:rPr>
          <w:rFonts w:asciiTheme="majorHAnsi" w:eastAsia="Times New Roman" w:hAnsiTheme="majorHAnsi" w:cstheme="majorHAnsi"/>
          <w:color w:val="000000"/>
          <w:sz w:val="20"/>
          <w:szCs w:val="20"/>
        </w:rPr>
        <w:t>Figma</w:t>
      </w:r>
      <w:proofErr w:type="spellEnd"/>
    </w:p>
    <w:p w:rsidR="00515E62" w:rsidRPr="006C73E8" w:rsidRDefault="00515E62" w:rsidP="00515E62">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Backend</w:t>
      </w:r>
      <w:r w:rsidRPr="006C73E8">
        <w:rPr>
          <w:rFonts w:asciiTheme="majorHAnsi" w:eastAsia="Times New Roman" w:hAnsiTheme="majorHAnsi" w:cstheme="majorHAnsi"/>
          <w:color w:val="000000"/>
          <w:sz w:val="20"/>
          <w:szCs w:val="20"/>
        </w:rPr>
        <w:t xml:space="preserve">: Node.js, Express, </w:t>
      </w:r>
      <w:proofErr w:type="spellStart"/>
      <w:r w:rsidRPr="006C73E8">
        <w:rPr>
          <w:rFonts w:asciiTheme="majorHAnsi" w:eastAsia="Times New Roman" w:hAnsiTheme="majorHAnsi" w:cstheme="majorHAnsi"/>
          <w:color w:val="000000"/>
          <w:sz w:val="20"/>
          <w:szCs w:val="20"/>
        </w:rPr>
        <w:t>GraphQL</w:t>
      </w:r>
      <w:proofErr w:type="spellEnd"/>
      <w:r w:rsidRPr="006C73E8">
        <w:rPr>
          <w:rFonts w:asciiTheme="majorHAnsi" w:eastAsia="Times New Roman" w:hAnsiTheme="majorHAnsi" w:cstheme="majorHAnsi"/>
          <w:color w:val="000000"/>
          <w:sz w:val="20"/>
          <w:szCs w:val="20"/>
        </w:rPr>
        <w:t xml:space="preserve">, REST API, MongoDB, MySQL, </w:t>
      </w:r>
      <w:proofErr w:type="spellStart"/>
      <w:r w:rsidRPr="006C73E8">
        <w:rPr>
          <w:rFonts w:asciiTheme="majorHAnsi" w:eastAsia="Times New Roman" w:hAnsiTheme="majorHAnsi" w:cstheme="majorHAnsi"/>
          <w:color w:val="000000"/>
          <w:sz w:val="20"/>
          <w:szCs w:val="20"/>
        </w:rPr>
        <w:t>TypeORM</w:t>
      </w:r>
      <w:proofErr w:type="spellEnd"/>
      <w:r w:rsidRPr="006C73E8">
        <w:rPr>
          <w:rFonts w:asciiTheme="majorHAnsi" w:eastAsia="Times New Roman" w:hAnsiTheme="majorHAnsi" w:cstheme="majorHAnsi"/>
          <w:color w:val="000000"/>
          <w:sz w:val="20"/>
          <w:szCs w:val="20"/>
        </w:rPr>
        <w:t xml:space="preserve">, </w:t>
      </w:r>
      <w:proofErr w:type="spellStart"/>
      <w:r w:rsidRPr="006C73E8">
        <w:rPr>
          <w:rFonts w:asciiTheme="majorHAnsi" w:eastAsia="Times New Roman" w:hAnsiTheme="majorHAnsi" w:cstheme="majorHAnsi"/>
          <w:color w:val="000000"/>
          <w:sz w:val="20"/>
          <w:szCs w:val="20"/>
        </w:rPr>
        <w:t>RabbitMQ</w:t>
      </w:r>
      <w:proofErr w:type="spellEnd"/>
    </w:p>
    <w:p w:rsidR="00515E62" w:rsidRPr="006C73E8" w:rsidRDefault="00515E62" w:rsidP="00515E62">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Cloud &amp; DevOps</w:t>
      </w:r>
      <w:r w:rsidRPr="006C73E8">
        <w:rPr>
          <w:rFonts w:asciiTheme="majorHAnsi" w:eastAsia="Times New Roman" w:hAnsiTheme="majorHAnsi" w:cstheme="majorHAnsi"/>
          <w:color w:val="000000"/>
          <w:sz w:val="20"/>
          <w:szCs w:val="20"/>
        </w:rPr>
        <w:t xml:space="preserve">: AWS (Amplify, Lambda, AppSync, API Gateway, EC2, S3, </w:t>
      </w:r>
      <w:proofErr w:type="spellStart"/>
      <w:r w:rsidRPr="006C73E8">
        <w:rPr>
          <w:rFonts w:asciiTheme="majorHAnsi" w:eastAsia="Times New Roman" w:hAnsiTheme="majorHAnsi" w:cstheme="majorHAnsi"/>
          <w:color w:val="000000"/>
          <w:sz w:val="20"/>
          <w:szCs w:val="20"/>
        </w:rPr>
        <w:t>CloudFormation</w:t>
      </w:r>
      <w:proofErr w:type="spellEnd"/>
      <w:r w:rsidRPr="006C73E8">
        <w:rPr>
          <w:rFonts w:asciiTheme="majorHAnsi" w:eastAsia="Times New Roman" w:hAnsiTheme="majorHAnsi" w:cstheme="majorHAnsi"/>
          <w:color w:val="000000"/>
          <w:sz w:val="20"/>
          <w:szCs w:val="20"/>
        </w:rPr>
        <w:t xml:space="preserve">, </w:t>
      </w:r>
      <w:proofErr w:type="spellStart"/>
      <w:r w:rsidRPr="006C73E8">
        <w:rPr>
          <w:rFonts w:asciiTheme="majorHAnsi" w:eastAsia="Times New Roman" w:hAnsiTheme="majorHAnsi" w:cstheme="majorHAnsi"/>
          <w:color w:val="000000"/>
          <w:sz w:val="20"/>
          <w:szCs w:val="20"/>
        </w:rPr>
        <w:t>CloudWatch</w:t>
      </w:r>
      <w:proofErr w:type="spellEnd"/>
      <w:r w:rsidRPr="006C73E8">
        <w:rPr>
          <w:rFonts w:asciiTheme="majorHAnsi" w:eastAsia="Times New Roman" w:hAnsiTheme="majorHAnsi" w:cstheme="majorHAnsi"/>
          <w:color w:val="000000"/>
          <w:sz w:val="20"/>
          <w:szCs w:val="20"/>
        </w:rPr>
        <w:t xml:space="preserve">), </w:t>
      </w:r>
      <w:proofErr w:type="spellStart"/>
      <w:r w:rsidRPr="006C73E8">
        <w:rPr>
          <w:rFonts w:asciiTheme="majorHAnsi" w:eastAsia="Times New Roman" w:hAnsiTheme="majorHAnsi" w:cstheme="majorHAnsi"/>
          <w:color w:val="000000"/>
          <w:sz w:val="20"/>
          <w:szCs w:val="20"/>
        </w:rPr>
        <w:t>Git</w:t>
      </w:r>
      <w:proofErr w:type="spellEnd"/>
      <w:r w:rsidRPr="006C73E8">
        <w:rPr>
          <w:rFonts w:asciiTheme="majorHAnsi" w:eastAsia="Times New Roman" w:hAnsiTheme="majorHAnsi" w:cstheme="majorHAnsi"/>
          <w:color w:val="000000"/>
          <w:sz w:val="20"/>
          <w:szCs w:val="20"/>
        </w:rPr>
        <w:t xml:space="preserve"> Bash</w:t>
      </w:r>
    </w:p>
    <w:p w:rsidR="00515E62" w:rsidRPr="006C73E8" w:rsidRDefault="00515E62" w:rsidP="00515E62">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Testing</w:t>
      </w:r>
      <w:r w:rsidRPr="006C73E8">
        <w:rPr>
          <w:rFonts w:asciiTheme="majorHAnsi" w:eastAsia="Times New Roman" w:hAnsiTheme="majorHAnsi" w:cstheme="majorHAnsi"/>
          <w:color w:val="000000"/>
          <w:sz w:val="20"/>
          <w:szCs w:val="20"/>
        </w:rPr>
        <w:t>: Cypress, Jest</w:t>
      </w:r>
    </w:p>
    <w:p w:rsidR="000E54BA" w:rsidRPr="006C73E8" w:rsidRDefault="00515E62" w:rsidP="00515E62">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AI/ML</w:t>
      </w:r>
      <w:r w:rsidRPr="006C73E8">
        <w:rPr>
          <w:rFonts w:asciiTheme="majorHAnsi" w:eastAsia="Times New Roman" w:hAnsiTheme="majorHAnsi" w:cstheme="majorHAnsi"/>
          <w:color w:val="000000"/>
          <w:sz w:val="20"/>
          <w:szCs w:val="20"/>
        </w:rPr>
        <w:t>: Artificial Intelligence, Machine Learning, Deep Learning</w:t>
      </w:r>
    </w:p>
    <w:p w:rsidR="008941AE" w:rsidRPr="006C73E8" w:rsidRDefault="008941AE" w:rsidP="00515E62">
      <w:pPr>
        <w:spacing w:line="276" w:lineRule="auto"/>
        <w:ind w:left="720"/>
        <w:rPr>
          <w:rFonts w:asciiTheme="majorHAnsi" w:eastAsia="Montserrat" w:hAnsiTheme="majorHAnsi" w:cstheme="majorHAnsi"/>
          <w:sz w:val="20"/>
          <w:szCs w:val="20"/>
        </w:rPr>
      </w:pPr>
    </w:p>
    <w:p w:rsidR="000E54BA" w:rsidRPr="006C73E8" w:rsidRDefault="00997022">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6C73E8">
        <w:rPr>
          <w:rFonts w:asciiTheme="majorHAnsi" w:eastAsia="Montserrat" w:hAnsiTheme="majorHAnsi" w:cstheme="majorHAnsi"/>
          <w:color w:val="4F81BD" w:themeColor="accent1"/>
          <w:sz w:val="22"/>
          <w:szCs w:val="22"/>
        </w:rPr>
        <w:t>UST</w:t>
      </w:r>
      <w:r w:rsidRPr="006C73E8">
        <w:rPr>
          <w:rFonts w:asciiTheme="majorHAnsi" w:eastAsia="Montserrat" w:hAnsiTheme="majorHAnsi" w:cstheme="majorHAnsi"/>
          <w:color w:val="4F81BD" w:themeColor="accent1"/>
          <w:sz w:val="22"/>
          <w:szCs w:val="22"/>
        </w:rPr>
        <w:tab/>
      </w:r>
      <w:r w:rsidR="00DB03A7" w:rsidRPr="006C73E8">
        <w:rPr>
          <w:rFonts w:asciiTheme="majorHAnsi" w:eastAsia="Montserrat" w:hAnsiTheme="majorHAnsi" w:cstheme="majorHAnsi"/>
          <w:color w:val="4F81BD" w:themeColor="accent1"/>
          <w:sz w:val="22"/>
          <w:szCs w:val="22"/>
        </w:rPr>
        <w:t xml:space="preserve">     </w:t>
      </w:r>
      <w:r w:rsidR="003505D6" w:rsidRPr="006C73E8">
        <w:rPr>
          <w:rFonts w:asciiTheme="majorHAnsi" w:eastAsia="Montserrat" w:hAnsiTheme="majorHAnsi" w:cstheme="majorHAnsi"/>
          <w:b/>
          <w:smallCaps/>
          <w:sz w:val="22"/>
          <w:szCs w:val="22"/>
        </w:rPr>
        <w:tab/>
      </w:r>
      <w:r w:rsidR="00ED43C9" w:rsidRPr="006C73E8">
        <w:rPr>
          <w:rFonts w:asciiTheme="majorHAnsi" w:eastAsia="Montserrat" w:hAnsiTheme="majorHAnsi" w:cstheme="majorHAnsi"/>
          <w:bCs/>
          <w:color w:val="404040" w:themeColor="text1" w:themeTint="BF"/>
          <w:sz w:val="20"/>
          <w:szCs w:val="20"/>
        </w:rPr>
        <w:t>11.2017</w:t>
      </w:r>
      <w:r w:rsidR="003505D6" w:rsidRPr="006C73E8">
        <w:rPr>
          <w:rFonts w:asciiTheme="majorHAnsi" w:eastAsia="Montserrat" w:hAnsiTheme="majorHAnsi" w:cstheme="majorHAnsi"/>
          <w:color w:val="404040" w:themeColor="text1" w:themeTint="BF"/>
          <w:sz w:val="20"/>
          <w:szCs w:val="20"/>
        </w:rPr>
        <w:t xml:space="preserve"> – </w:t>
      </w:r>
      <w:r w:rsidR="00ED43C9" w:rsidRPr="006C73E8">
        <w:rPr>
          <w:rFonts w:asciiTheme="majorHAnsi" w:eastAsia="Montserrat" w:hAnsiTheme="majorHAnsi" w:cstheme="majorHAnsi"/>
          <w:color w:val="404040" w:themeColor="text1" w:themeTint="BF"/>
          <w:sz w:val="20"/>
          <w:szCs w:val="20"/>
        </w:rPr>
        <w:t>10</w:t>
      </w:r>
      <w:r w:rsidR="00A53F9C" w:rsidRPr="006C73E8">
        <w:rPr>
          <w:rFonts w:asciiTheme="majorHAnsi" w:eastAsia="Montserrat" w:hAnsiTheme="majorHAnsi" w:cstheme="majorHAnsi"/>
          <w:color w:val="404040" w:themeColor="text1" w:themeTint="BF"/>
          <w:sz w:val="20"/>
          <w:szCs w:val="20"/>
        </w:rPr>
        <w:t>.2021</w:t>
      </w:r>
    </w:p>
    <w:p w:rsidR="000E54BA" w:rsidRPr="006C73E8" w:rsidRDefault="00ED43C9">
      <w:pPr>
        <w:spacing w:line="276" w:lineRule="auto"/>
        <w:rPr>
          <w:rFonts w:asciiTheme="majorHAnsi" w:eastAsia="Montserrat" w:hAnsiTheme="majorHAnsi" w:cstheme="majorHAnsi"/>
          <w:b/>
          <w:bCs/>
          <w:color w:val="1F497D" w:themeColor="text2"/>
          <w:sz w:val="20"/>
          <w:szCs w:val="20"/>
        </w:rPr>
      </w:pPr>
      <w:r w:rsidRPr="006C73E8">
        <w:rPr>
          <w:rFonts w:asciiTheme="majorHAnsi" w:eastAsia="Montserrat" w:hAnsiTheme="majorHAnsi" w:cstheme="majorHAnsi"/>
          <w:b/>
          <w:bCs/>
          <w:color w:val="1F497D" w:themeColor="text2"/>
          <w:sz w:val="20"/>
          <w:szCs w:val="20"/>
        </w:rPr>
        <w:t>Full Stack Developer</w:t>
      </w:r>
    </w:p>
    <w:p w:rsidR="00B81451" w:rsidRPr="006C73E8" w:rsidRDefault="00B81451" w:rsidP="00B81451">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Developed responsive, mobile-first user interfaces using React.js, </w:t>
      </w:r>
      <w:proofErr w:type="spellStart"/>
      <w:r w:rsidRPr="006C73E8">
        <w:rPr>
          <w:rFonts w:asciiTheme="majorHAnsi" w:eastAsia="Times New Roman" w:hAnsiTheme="majorHAnsi" w:cstheme="majorHAnsi"/>
          <w:color w:val="000000"/>
          <w:sz w:val="20"/>
          <w:szCs w:val="20"/>
        </w:rPr>
        <w:t>TypeScript</w:t>
      </w:r>
      <w:proofErr w:type="spellEnd"/>
      <w:r w:rsidRPr="006C73E8">
        <w:rPr>
          <w:rFonts w:asciiTheme="majorHAnsi" w:eastAsia="Times New Roman" w:hAnsiTheme="majorHAnsi" w:cstheme="majorHAnsi"/>
          <w:color w:val="000000"/>
          <w:sz w:val="20"/>
          <w:szCs w:val="20"/>
        </w:rPr>
        <w:t xml:space="preserve">, and Tailwind CSS, leading to a 40% increase in mobile retention and a 30% boost in user engagement. Implemented </w:t>
      </w:r>
      <w:proofErr w:type="spellStart"/>
      <w:r w:rsidRPr="006C73E8">
        <w:rPr>
          <w:rFonts w:asciiTheme="majorHAnsi" w:eastAsia="Times New Roman" w:hAnsiTheme="majorHAnsi" w:cstheme="majorHAnsi"/>
          <w:color w:val="000000"/>
          <w:sz w:val="20"/>
          <w:szCs w:val="20"/>
        </w:rPr>
        <w:t>Redux</w:t>
      </w:r>
      <w:proofErr w:type="spellEnd"/>
      <w:r w:rsidRPr="006C73E8">
        <w:rPr>
          <w:rFonts w:asciiTheme="majorHAnsi" w:eastAsia="Times New Roman" w:hAnsiTheme="majorHAnsi" w:cstheme="majorHAnsi"/>
          <w:color w:val="000000"/>
          <w:sz w:val="20"/>
          <w:szCs w:val="20"/>
        </w:rPr>
        <w:t xml:space="preserve"> for robust and maintainable state management.</w:t>
      </w:r>
    </w:p>
    <w:p w:rsidR="00B81451" w:rsidRPr="006C73E8" w:rsidRDefault="00B81451" w:rsidP="00B81451">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Architected and deployed a scalable </w:t>
      </w:r>
      <w:proofErr w:type="spellStart"/>
      <w:r w:rsidRPr="006C73E8">
        <w:rPr>
          <w:rFonts w:asciiTheme="majorHAnsi" w:eastAsia="Times New Roman" w:hAnsiTheme="majorHAnsi" w:cstheme="majorHAnsi"/>
          <w:color w:val="000000"/>
          <w:sz w:val="20"/>
          <w:szCs w:val="20"/>
        </w:rPr>
        <w:t>microservices</w:t>
      </w:r>
      <w:proofErr w:type="spellEnd"/>
      <w:r w:rsidRPr="006C73E8">
        <w:rPr>
          <w:rFonts w:asciiTheme="majorHAnsi" w:eastAsia="Times New Roman" w:hAnsiTheme="majorHAnsi" w:cstheme="majorHAnsi"/>
          <w:color w:val="000000"/>
          <w:sz w:val="20"/>
          <w:szCs w:val="20"/>
        </w:rPr>
        <w:t xml:space="preserve"> system using Node.js, </w:t>
      </w:r>
      <w:proofErr w:type="spellStart"/>
      <w:r w:rsidRPr="006C73E8">
        <w:rPr>
          <w:rFonts w:asciiTheme="majorHAnsi" w:eastAsia="Times New Roman" w:hAnsiTheme="majorHAnsi" w:cstheme="majorHAnsi"/>
          <w:color w:val="000000"/>
          <w:sz w:val="20"/>
          <w:szCs w:val="20"/>
        </w:rPr>
        <w:t>NestJS</w:t>
      </w:r>
      <w:proofErr w:type="spellEnd"/>
      <w:r w:rsidRPr="006C73E8">
        <w:rPr>
          <w:rFonts w:asciiTheme="majorHAnsi" w:eastAsia="Times New Roman" w:hAnsiTheme="majorHAnsi" w:cstheme="majorHAnsi"/>
          <w:color w:val="000000"/>
          <w:sz w:val="20"/>
          <w:szCs w:val="20"/>
        </w:rPr>
        <w:t xml:space="preserve">, and Kafka, capable of handling 100K+ concurrent users, while cutting deployment times in half using AWS ECS and </w:t>
      </w:r>
      <w:proofErr w:type="spellStart"/>
      <w:r w:rsidRPr="006C73E8">
        <w:rPr>
          <w:rFonts w:asciiTheme="majorHAnsi" w:eastAsia="Times New Roman" w:hAnsiTheme="majorHAnsi" w:cstheme="majorHAnsi"/>
          <w:color w:val="000000"/>
          <w:sz w:val="20"/>
          <w:szCs w:val="20"/>
        </w:rPr>
        <w:t>CloudFormation</w:t>
      </w:r>
      <w:proofErr w:type="spellEnd"/>
      <w:r w:rsidRPr="006C73E8">
        <w:rPr>
          <w:rFonts w:asciiTheme="majorHAnsi" w:eastAsia="Times New Roman" w:hAnsiTheme="majorHAnsi" w:cstheme="majorHAnsi"/>
          <w:color w:val="000000"/>
          <w:sz w:val="20"/>
          <w:szCs w:val="20"/>
        </w:rPr>
        <w:t xml:space="preserve"> for infrastructure automation.</w:t>
      </w:r>
    </w:p>
    <w:p w:rsidR="00B81451" w:rsidRPr="006C73E8" w:rsidRDefault="00B81451" w:rsidP="00B81451">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Built real-time analytics and sentiment analysis pipelines leveraging AWS Lambda, S3, and </w:t>
      </w:r>
      <w:proofErr w:type="spellStart"/>
      <w:r w:rsidRPr="006C73E8">
        <w:rPr>
          <w:rFonts w:asciiTheme="majorHAnsi" w:eastAsia="Times New Roman" w:hAnsiTheme="majorHAnsi" w:cstheme="majorHAnsi"/>
          <w:color w:val="000000"/>
          <w:sz w:val="20"/>
          <w:szCs w:val="20"/>
        </w:rPr>
        <w:t>DynamoDB</w:t>
      </w:r>
      <w:proofErr w:type="spellEnd"/>
      <w:r w:rsidRPr="006C73E8">
        <w:rPr>
          <w:rFonts w:asciiTheme="majorHAnsi" w:eastAsia="Times New Roman" w:hAnsiTheme="majorHAnsi" w:cstheme="majorHAnsi"/>
          <w:color w:val="000000"/>
          <w:sz w:val="20"/>
          <w:szCs w:val="20"/>
        </w:rPr>
        <w:t>, enhancing the platform’s data processing capabilities and increasing predictive accuracy by 35%.</w:t>
      </w:r>
    </w:p>
    <w:p w:rsidR="00B81451" w:rsidRPr="006C73E8" w:rsidRDefault="00B81451" w:rsidP="00B81451">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lastRenderedPageBreak/>
        <w:t xml:space="preserve">Designed and implemented a low-latency communication system using </w:t>
      </w:r>
      <w:proofErr w:type="spellStart"/>
      <w:r w:rsidRPr="006C73E8">
        <w:rPr>
          <w:rFonts w:asciiTheme="majorHAnsi" w:eastAsia="Times New Roman" w:hAnsiTheme="majorHAnsi" w:cstheme="majorHAnsi"/>
          <w:color w:val="000000"/>
          <w:sz w:val="20"/>
          <w:szCs w:val="20"/>
        </w:rPr>
        <w:t>WebSockets</w:t>
      </w:r>
      <w:proofErr w:type="spellEnd"/>
      <w:r w:rsidRPr="006C73E8">
        <w:rPr>
          <w:rFonts w:asciiTheme="majorHAnsi" w:eastAsia="Times New Roman" w:hAnsiTheme="majorHAnsi" w:cstheme="majorHAnsi"/>
          <w:color w:val="000000"/>
          <w:sz w:val="20"/>
          <w:szCs w:val="20"/>
        </w:rPr>
        <w:t xml:space="preserve"> and Ably, reducing response times by 25% and enhancing the user experience with AI-powered content summaries tailored for healthcare needs.</w:t>
      </w:r>
    </w:p>
    <w:p w:rsidR="000E54BA" w:rsidRPr="006C73E8" w:rsidRDefault="00B81451" w:rsidP="00B81451">
      <w:pPr>
        <w:numPr>
          <w:ilvl w:val="0"/>
          <w:numId w:val="1"/>
        </w:numPr>
        <w:spacing w:line="276" w:lineRule="auto"/>
        <w:rPr>
          <w:rFonts w:asciiTheme="majorHAnsi" w:eastAsia="NotoSans" w:hAnsiTheme="majorHAnsi" w:cstheme="majorHAnsi"/>
          <w:color w:val="404040" w:themeColor="text1" w:themeTint="BF"/>
          <w:sz w:val="20"/>
          <w:szCs w:val="20"/>
        </w:rPr>
      </w:pPr>
      <w:r w:rsidRPr="006C73E8">
        <w:rPr>
          <w:rFonts w:asciiTheme="majorHAnsi" w:eastAsia="Times New Roman" w:hAnsiTheme="majorHAnsi" w:cstheme="majorHAnsi"/>
          <w:color w:val="000000"/>
          <w:sz w:val="20"/>
          <w:szCs w:val="20"/>
        </w:rPr>
        <w:t xml:space="preserve">Improved backend performance by 15% by optimizing database queries and schema design using PostgreSQL and </w:t>
      </w:r>
      <w:proofErr w:type="spellStart"/>
      <w:r w:rsidRPr="006C73E8">
        <w:rPr>
          <w:rFonts w:asciiTheme="majorHAnsi" w:eastAsia="Times New Roman" w:hAnsiTheme="majorHAnsi" w:cstheme="majorHAnsi"/>
          <w:color w:val="000000"/>
          <w:sz w:val="20"/>
          <w:szCs w:val="20"/>
        </w:rPr>
        <w:t>TypeORM</w:t>
      </w:r>
      <w:proofErr w:type="spellEnd"/>
      <w:r w:rsidRPr="006C73E8">
        <w:rPr>
          <w:rFonts w:asciiTheme="majorHAnsi" w:eastAsia="Times New Roman" w:hAnsiTheme="majorHAnsi" w:cstheme="majorHAnsi"/>
          <w:color w:val="000000"/>
          <w:sz w:val="20"/>
          <w:szCs w:val="20"/>
        </w:rPr>
        <w:t>. Containerized services with Docker and orchestrated them using Kubernetes to support dynamic scaling and efficient resource management.</w:t>
      </w:r>
    </w:p>
    <w:p w:rsidR="00F366AA" w:rsidRPr="006C73E8" w:rsidRDefault="00752020" w:rsidP="00752020">
      <w:pPr>
        <w:tabs>
          <w:tab w:val="left" w:pos="1134"/>
          <w:tab w:val="right" w:pos="10065"/>
        </w:tabs>
        <w:spacing w:line="276" w:lineRule="auto"/>
        <w:rPr>
          <w:rFonts w:asciiTheme="majorHAnsi" w:eastAsia="Times New Roman" w:hAnsiTheme="majorHAnsi" w:cstheme="majorHAnsi"/>
          <w:b/>
          <w:color w:val="000000"/>
          <w:sz w:val="20"/>
          <w:szCs w:val="20"/>
          <w:u w:val="single"/>
        </w:rPr>
      </w:pPr>
      <w:r w:rsidRPr="006C73E8">
        <w:rPr>
          <w:rFonts w:asciiTheme="majorHAnsi" w:eastAsia="Times New Roman" w:hAnsiTheme="majorHAnsi" w:cstheme="majorHAnsi"/>
          <w:b/>
          <w:color w:val="000000"/>
          <w:sz w:val="20"/>
          <w:szCs w:val="20"/>
          <w:u w:val="single"/>
        </w:rPr>
        <w:t>Tech Stack &amp; Tools:</w:t>
      </w:r>
    </w:p>
    <w:p w:rsidR="004F428A" w:rsidRPr="006C73E8" w:rsidRDefault="00752020" w:rsidP="00F366AA">
      <w:pPr>
        <w:tabs>
          <w:tab w:val="left" w:pos="1134"/>
          <w:tab w:val="right" w:pos="10065"/>
        </w:tabs>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React.js, </w:t>
      </w:r>
      <w:proofErr w:type="spellStart"/>
      <w:r w:rsidRPr="006C73E8">
        <w:rPr>
          <w:rFonts w:asciiTheme="majorHAnsi" w:eastAsia="Times New Roman" w:hAnsiTheme="majorHAnsi" w:cstheme="majorHAnsi"/>
          <w:color w:val="000000"/>
          <w:sz w:val="20"/>
          <w:szCs w:val="20"/>
        </w:rPr>
        <w:t>Redux</w:t>
      </w:r>
      <w:proofErr w:type="spellEnd"/>
      <w:r w:rsidRPr="006C73E8">
        <w:rPr>
          <w:rFonts w:asciiTheme="majorHAnsi" w:eastAsia="Times New Roman" w:hAnsiTheme="majorHAnsi" w:cstheme="majorHAnsi"/>
          <w:color w:val="000000"/>
          <w:sz w:val="20"/>
          <w:szCs w:val="20"/>
        </w:rPr>
        <w:t xml:space="preserve">, Next.js, </w:t>
      </w:r>
      <w:proofErr w:type="spellStart"/>
      <w:r w:rsidRPr="006C73E8">
        <w:rPr>
          <w:rFonts w:asciiTheme="majorHAnsi" w:eastAsia="Times New Roman" w:hAnsiTheme="majorHAnsi" w:cstheme="majorHAnsi"/>
          <w:color w:val="000000"/>
          <w:sz w:val="20"/>
          <w:szCs w:val="20"/>
        </w:rPr>
        <w:t>TypeScript</w:t>
      </w:r>
      <w:proofErr w:type="spellEnd"/>
      <w:r w:rsidRPr="006C73E8">
        <w:rPr>
          <w:rFonts w:asciiTheme="majorHAnsi" w:eastAsia="Times New Roman" w:hAnsiTheme="majorHAnsi" w:cstheme="majorHAnsi"/>
          <w:color w:val="000000"/>
          <w:sz w:val="20"/>
          <w:szCs w:val="20"/>
        </w:rPr>
        <w:t xml:space="preserve">, Tailwind CSS, Jasmine, Node.js, </w:t>
      </w:r>
      <w:proofErr w:type="spellStart"/>
      <w:r w:rsidRPr="006C73E8">
        <w:rPr>
          <w:rFonts w:asciiTheme="majorHAnsi" w:eastAsia="Times New Roman" w:hAnsiTheme="majorHAnsi" w:cstheme="majorHAnsi"/>
          <w:color w:val="000000"/>
          <w:sz w:val="20"/>
          <w:szCs w:val="20"/>
        </w:rPr>
        <w:t>NestJS</w:t>
      </w:r>
      <w:proofErr w:type="spellEnd"/>
      <w:r w:rsidRPr="006C73E8">
        <w:rPr>
          <w:rFonts w:asciiTheme="majorHAnsi" w:eastAsia="Times New Roman" w:hAnsiTheme="majorHAnsi" w:cstheme="majorHAnsi"/>
          <w:color w:val="000000"/>
          <w:sz w:val="20"/>
          <w:szCs w:val="20"/>
        </w:rPr>
        <w:t xml:space="preserve">, Kafka, RESTful APIs, </w:t>
      </w:r>
      <w:proofErr w:type="spellStart"/>
      <w:r w:rsidR="0070796D" w:rsidRPr="006C73E8">
        <w:rPr>
          <w:rFonts w:asciiTheme="majorHAnsi" w:eastAsia="Times New Roman" w:hAnsiTheme="majorHAnsi" w:cstheme="majorHAnsi"/>
          <w:color w:val="000000"/>
          <w:sz w:val="20"/>
          <w:szCs w:val="20"/>
        </w:rPr>
        <w:t>G</w:t>
      </w:r>
      <w:r w:rsidRPr="006C73E8">
        <w:rPr>
          <w:rFonts w:asciiTheme="majorHAnsi" w:eastAsia="Times New Roman" w:hAnsiTheme="majorHAnsi" w:cstheme="majorHAnsi"/>
          <w:color w:val="000000"/>
          <w:sz w:val="20"/>
          <w:szCs w:val="20"/>
        </w:rPr>
        <w:t>raphQL</w:t>
      </w:r>
      <w:proofErr w:type="spellEnd"/>
      <w:r w:rsidRPr="006C73E8">
        <w:rPr>
          <w:rFonts w:asciiTheme="majorHAnsi" w:eastAsia="Times New Roman" w:hAnsiTheme="majorHAnsi" w:cstheme="majorHAnsi"/>
          <w:color w:val="000000"/>
          <w:sz w:val="20"/>
          <w:szCs w:val="20"/>
        </w:rPr>
        <w:t xml:space="preserve">, </w:t>
      </w:r>
      <w:proofErr w:type="spellStart"/>
      <w:r w:rsidRPr="006C73E8">
        <w:rPr>
          <w:rFonts w:asciiTheme="majorHAnsi" w:eastAsia="Times New Roman" w:hAnsiTheme="majorHAnsi" w:cstheme="majorHAnsi"/>
          <w:color w:val="000000"/>
          <w:sz w:val="20"/>
          <w:szCs w:val="20"/>
        </w:rPr>
        <w:t>TypeORM</w:t>
      </w:r>
      <w:proofErr w:type="spellEnd"/>
      <w:r w:rsidRPr="006C73E8">
        <w:rPr>
          <w:rFonts w:asciiTheme="majorHAnsi" w:eastAsia="Times New Roman" w:hAnsiTheme="majorHAnsi" w:cstheme="majorHAnsi"/>
          <w:color w:val="000000"/>
          <w:sz w:val="20"/>
          <w:szCs w:val="20"/>
        </w:rPr>
        <w:t xml:space="preserve">, PostgreSQL, AWS (Lambda, ECS, S3, </w:t>
      </w:r>
      <w:proofErr w:type="spellStart"/>
      <w:r w:rsidRPr="006C73E8">
        <w:rPr>
          <w:rFonts w:asciiTheme="majorHAnsi" w:eastAsia="Times New Roman" w:hAnsiTheme="majorHAnsi" w:cstheme="majorHAnsi"/>
          <w:color w:val="000000"/>
          <w:sz w:val="20"/>
          <w:szCs w:val="20"/>
        </w:rPr>
        <w:t>CloudFormation</w:t>
      </w:r>
      <w:proofErr w:type="spellEnd"/>
      <w:r w:rsidRPr="006C73E8">
        <w:rPr>
          <w:rFonts w:asciiTheme="majorHAnsi" w:eastAsia="Times New Roman" w:hAnsiTheme="majorHAnsi" w:cstheme="majorHAnsi"/>
          <w:color w:val="000000"/>
          <w:sz w:val="20"/>
          <w:szCs w:val="20"/>
        </w:rPr>
        <w:t xml:space="preserve">), Docker, Kubernetes, </w:t>
      </w:r>
      <w:proofErr w:type="spellStart"/>
      <w:r w:rsidRPr="006C73E8">
        <w:rPr>
          <w:rFonts w:asciiTheme="majorHAnsi" w:eastAsia="Times New Roman" w:hAnsiTheme="majorHAnsi" w:cstheme="majorHAnsi"/>
          <w:color w:val="000000"/>
          <w:sz w:val="20"/>
          <w:szCs w:val="20"/>
        </w:rPr>
        <w:t>WebSockets</w:t>
      </w:r>
      <w:proofErr w:type="spellEnd"/>
      <w:r w:rsidRPr="006C73E8">
        <w:rPr>
          <w:rFonts w:asciiTheme="majorHAnsi" w:eastAsia="Times New Roman" w:hAnsiTheme="majorHAnsi" w:cstheme="majorHAnsi"/>
          <w:color w:val="000000"/>
          <w:sz w:val="20"/>
          <w:szCs w:val="20"/>
        </w:rPr>
        <w:t>, Ably</w:t>
      </w:r>
    </w:p>
    <w:p w:rsidR="005C33B0" w:rsidRPr="006C73E8" w:rsidRDefault="005C33B0" w:rsidP="00752020">
      <w:pPr>
        <w:tabs>
          <w:tab w:val="left" w:pos="1134"/>
          <w:tab w:val="right" w:pos="10065"/>
        </w:tabs>
        <w:spacing w:line="276" w:lineRule="auto"/>
        <w:rPr>
          <w:rFonts w:asciiTheme="majorHAnsi" w:eastAsia="Montserrat" w:hAnsiTheme="majorHAnsi" w:cstheme="majorHAnsi"/>
          <w:color w:val="4F81BD" w:themeColor="accent1"/>
          <w:sz w:val="22"/>
          <w:szCs w:val="22"/>
        </w:rPr>
      </w:pPr>
    </w:p>
    <w:p w:rsidR="000E54BA" w:rsidRPr="006C73E8" w:rsidRDefault="00D22AA9" w:rsidP="00752020">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6C73E8">
        <w:rPr>
          <w:rFonts w:asciiTheme="majorHAnsi" w:eastAsia="Montserrat" w:hAnsiTheme="majorHAnsi" w:cstheme="majorHAnsi"/>
          <w:color w:val="4F81BD" w:themeColor="accent1"/>
          <w:sz w:val="22"/>
          <w:szCs w:val="22"/>
        </w:rPr>
        <w:t>Sophos Solutions</w:t>
      </w:r>
      <w:r w:rsidR="003505D6" w:rsidRPr="006C73E8">
        <w:rPr>
          <w:rFonts w:asciiTheme="majorHAnsi" w:eastAsia="Montserrat" w:hAnsiTheme="majorHAnsi" w:cstheme="majorHAnsi"/>
          <w:b/>
          <w:smallCaps/>
          <w:sz w:val="22"/>
          <w:szCs w:val="22"/>
        </w:rPr>
        <w:tab/>
      </w:r>
      <w:r w:rsidRPr="006C73E8">
        <w:rPr>
          <w:rFonts w:asciiTheme="majorHAnsi" w:eastAsia="Montserrat" w:hAnsiTheme="majorHAnsi" w:cstheme="majorHAnsi"/>
          <w:bCs/>
          <w:color w:val="404040" w:themeColor="text1" w:themeTint="BF"/>
          <w:sz w:val="20"/>
          <w:szCs w:val="20"/>
        </w:rPr>
        <w:t>10</w:t>
      </w:r>
      <w:r w:rsidR="00130D7C" w:rsidRPr="006C73E8">
        <w:rPr>
          <w:rFonts w:asciiTheme="majorHAnsi" w:eastAsia="Montserrat" w:hAnsiTheme="majorHAnsi" w:cstheme="majorHAnsi"/>
          <w:bCs/>
          <w:color w:val="404040" w:themeColor="text1" w:themeTint="BF"/>
          <w:sz w:val="20"/>
          <w:szCs w:val="20"/>
        </w:rPr>
        <w:t>.</w:t>
      </w:r>
      <w:r w:rsidRPr="006C73E8">
        <w:rPr>
          <w:rFonts w:asciiTheme="majorHAnsi" w:eastAsia="Montserrat" w:hAnsiTheme="majorHAnsi" w:cstheme="majorHAnsi"/>
          <w:color w:val="404040" w:themeColor="text1" w:themeTint="BF"/>
          <w:sz w:val="20"/>
          <w:szCs w:val="20"/>
        </w:rPr>
        <w:t>2014</w:t>
      </w:r>
      <w:r w:rsidR="003505D6" w:rsidRPr="006C73E8">
        <w:rPr>
          <w:rFonts w:asciiTheme="majorHAnsi" w:eastAsia="Montserrat" w:hAnsiTheme="majorHAnsi" w:cstheme="majorHAnsi"/>
          <w:color w:val="404040" w:themeColor="text1" w:themeTint="BF"/>
          <w:sz w:val="20"/>
          <w:szCs w:val="20"/>
        </w:rPr>
        <w:t xml:space="preserve"> – </w:t>
      </w:r>
      <w:r w:rsidR="00ED43C9" w:rsidRPr="006C73E8">
        <w:rPr>
          <w:rFonts w:asciiTheme="majorHAnsi" w:eastAsia="Montserrat" w:hAnsiTheme="majorHAnsi" w:cstheme="majorHAnsi"/>
          <w:color w:val="404040" w:themeColor="text1" w:themeTint="BF"/>
          <w:sz w:val="20"/>
          <w:szCs w:val="20"/>
        </w:rPr>
        <w:t>09.2017</w:t>
      </w:r>
    </w:p>
    <w:p w:rsidR="000E54BA" w:rsidRPr="006C73E8" w:rsidRDefault="00A53F9C">
      <w:pPr>
        <w:spacing w:line="276" w:lineRule="auto"/>
        <w:rPr>
          <w:rFonts w:asciiTheme="majorHAnsi" w:eastAsia="Montserrat" w:hAnsiTheme="majorHAnsi" w:cstheme="majorHAnsi"/>
          <w:color w:val="1F497D" w:themeColor="text2"/>
          <w:sz w:val="20"/>
          <w:szCs w:val="20"/>
        </w:rPr>
      </w:pPr>
      <w:r w:rsidRPr="006C73E8">
        <w:rPr>
          <w:rFonts w:asciiTheme="majorHAnsi" w:eastAsia="Montserrat" w:hAnsiTheme="majorHAnsi" w:cstheme="majorHAnsi"/>
          <w:b/>
          <w:color w:val="1F497D" w:themeColor="text2"/>
          <w:sz w:val="20"/>
          <w:szCs w:val="20"/>
        </w:rPr>
        <w:t>Senior Web Developer</w:t>
      </w:r>
    </w:p>
    <w:p w:rsidR="00F3328B" w:rsidRPr="006C73E8" w:rsidRDefault="00F3328B" w:rsidP="00F3328B">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Built highly interactive, multilingual web applications using React.js, </w:t>
      </w:r>
      <w:proofErr w:type="spellStart"/>
      <w:r w:rsidRPr="006C73E8">
        <w:rPr>
          <w:rFonts w:asciiTheme="majorHAnsi" w:eastAsia="Times New Roman" w:hAnsiTheme="majorHAnsi" w:cstheme="majorHAnsi"/>
          <w:color w:val="000000"/>
          <w:sz w:val="20"/>
          <w:szCs w:val="20"/>
        </w:rPr>
        <w:t>Redux</w:t>
      </w:r>
      <w:proofErr w:type="spellEnd"/>
      <w:r w:rsidRPr="006C73E8">
        <w:rPr>
          <w:rFonts w:asciiTheme="majorHAnsi" w:eastAsia="Times New Roman" w:hAnsiTheme="majorHAnsi" w:cstheme="majorHAnsi"/>
          <w:color w:val="000000"/>
          <w:sz w:val="20"/>
          <w:szCs w:val="20"/>
        </w:rPr>
        <w:t>, React Router, and React Hooks, driving a 50% increase in user engagement and delivering seamless localization with i18next.</w:t>
      </w:r>
    </w:p>
    <w:p w:rsidR="00F3328B" w:rsidRPr="006C73E8" w:rsidRDefault="00F3328B" w:rsidP="00F3328B">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Engineered a scalable backend architecture with Node.js and </w:t>
      </w:r>
      <w:proofErr w:type="gramStart"/>
      <w:r w:rsidRPr="006C73E8">
        <w:rPr>
          <w:rFonts w:asciiTheme="majorHAnsi" w:eastAsia="Times New Roman" w:hAnsiTheme="majorHAnsi" w:cstheme="majorHAnsi"/>
          <w:color w:val="000000"/>
          <w:sz w:val="20"/>
          <w:szCs w:val="20"/>
        </w:rPr>
        <w:t>Express</w:t>
      </w:r>
      <w:proofErr w:type="gramEnd"/>
      <w:r w:rsidRPr="006C73E8">
        <w:rPr>
          <w:rFonts w:asciiTheme="majorHAnsi" w:eastAsia="Times New Roman" w:hAnsiTheme="majorHAnsi" w:cstheme="majorHAnsi"/>
          <w:color w:val="000000"/>
          <w:sz w:val="20"/>
          <w:szCs w:val="20"/>
        </w:rPr>
        <w:t xml:space="preserve">, integrated </w:t>
      </w:r>
      <w:proofErr w:type="spellStart"/>
      <w:r w:rsidRPr="006C73E8">
        <w:rPr>
          <w:rFonts w:asciiTheme="majorHAnsi" w:eastAsia="Times New Roman" w:hAnsiTheme="majorHAnsi" w:cstheme="majorHAnsi"/>
          <w:color w:val="000000"/>
          <w:sz w:val="20"/>
          <w:szCs w:val="20"/>
        </w:rPr>
        <w:t>GraphQL</w:t>
      </w:r>
      <w:proofErr w:type="spellEnd"/>
      <w:r w:rsidRPr="006C73E8">
        <w:rPr>
          <w:rFonts w:asciiTheme="majorHAnsi" w:eastAsia="Times New Roman" w:hAnsiTheme="majorHAnsi" w:cstheme="majorHAnsi"/>
          <w:color w:val="000000"/>
          <w:sz w:val="20"/>
          <w:szCs w:val="20"/>
        </w:rPr>
        <w:t xml:space="preserve"> for efficient data retrieval, and adopted a </w:t>
      </w:r>
      <w:proofErr w:type="spellStart"/>
      <w:r w:rsidRPr="006C73E8">
        <w:rPr>
          <w:rFonts w:asciiTheme="majorHAnsi" w:eastAsia="Times New Roman" w:hAnsiTheme="majorHAnsi" w:cstheme="majorHAnsi"/>
          <w:color w:val="000000"/>
          <w:sz w:val="20"/>
          <w:szCs w:val="20"/>
        </w:rPr>
        <w:t>microservices</w:t>
      </w:r>
      <w:proofErr w:type="spellEnd"/>
      <w:r w:rsidRPr="006C73E8">
        <w:rPr>
          <w:rFonts w:asciiTheme="majorHAnsi" w:eastAsia="Times New Roman" w:hAnsiTheme="majorHAnsi" w:cstheme="majorHAnsi"/>
          <w:color w:val="000000"/>
          <w:sz w:val="20"/>
          <w:szCs w:val="20"/>
        </w:rPr>
        <w:t>-based approach to reduce data redundancy by 60%.</w:t>
      </w:r>
    </w:p>
    <w:p w:rsidR="00F3328B" w:rsidRPr="006C73E8" w:rsidRDefault="00F3328B" w:rsidP="00F3328B">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Achieved a 70% improvement in application performance through database optimization with AWS RDS (PostgreSQL), </w:t>
      </w:r>
      <w:proofErr w:type="spellStart"/>
      <w:r w:rsidRPr="006C73E8">
        <w:rPr>
          <w:rFonts w:asciiTheme="majorHAnsi" w:eastAsia="Times New Roman" w:hAnsiTheme="majorHAnsi" w:cstheme="majorHAnsi"/>
          <w:color w:val="000000"/>
          <w:sz w:val="20"/>
          <w:szCs w:val="20"/>
        </w:rPr>
        <w:t>TypeORM</w:t>
      </w:r>
      <w:proofErr w:type="spellEnd"/>
      <w:r w:rsidRPr="006C73E8">
        <w:rPr>
          <w:rFonts w:asciiTheme="majorHAnsi" w:eastAsia="Times New Roman" w:hAnsiTheme="majorHAnsi" w:cstheme="majorHAnsi"/>
          <w:color w:val="000000"/>
          <w:sz w:val="20"/>
          <w:szCs w:val="20"/>
        </w:rPr>
        <w:t>, and advanced query tuning; implemented AWS SQS to enable reliable inter-service communication.</w:t>
      </w:r>
    </w:p>
    <w:p w:rsidR="00F3328B" w:rsidRPr="006C73E8" w:rsidRDefault="00F3328B" w:rsidP="00F3328B">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Accelerated deployment cycles by 50% through Docker containerization and Kubernetes orchestration, while implementing end-to-end encryption to strengthen application-level security and protect sensitive data.</w:t>
      </w:r>
    </w:p>
    <w:p w:rsidR="00F3328B" w:rsidRPr="006C73E8" w:rsidRDefault="00F3328B" w:rsidP="00F3328B">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Adopted a modular CSS architecture using SASS, which improved maintainability and sped up front-end delivery by 30%. Utilized </w:t>
      </w:r>
      <w:proofErr w:type="spellStart"/>
      <w:r w:rsidRPr="006C73E8">
        <w:rPr>
          <w:rFonts w:asciiTheme="majorHAnsi" w:eastAsia="Times New Roman" w:hAnsiTheme="majorHAnsi" w:cstheme="majorHAnsi"/>
          <w:color w:val="000000"/>
          <w:sz w:val="20"/>
          <w:szCs w:val="20"/>
        </w:rPr>
        <w:t>Git</w:t>
      </w:r>
      <w:proofErr w:type="spellEnd"/>
      <w:r w:rsidRPr="006C73E8">
        <w:rPr>
          <w:rFonts w:asciiTheme="majorHAnsi" w:eastAsia="Times New Roman" w:hAnsiTheme="majorHAnsi" w:cstheme="majorHAnsi"/>
          <w:color w:val="000000"/>
          <w:sz w:val="20"/>
          <w:szCs w:val="20"/>
        </w:rPr>
        <w:t xml:space="preserve"> for version control and implemented CI/CD pipelines for continuous integration and delivery.</w:t>
      </w:r>
    </w:p>
    <w:p w:rsidR="00711AEB" w:rsidRPr="006C73E8" w:rsidRDefault="00F3328B" w:rsidP="00F3328B">
      <w:pPr>
        <w:numPr>
          <w:ilvl w:val="0"/>
          <w:numId w:val="1"/>
        </w:numPr>
        <w:spacing w:line="276" w:lineRule="auto"/>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Delivered real-time notification features using AWS SNS, enhancing system responsiveness and improving overall user interaction.</w:t>
      </w:r>
    </w:p>
    <w:p w:rsidR="00820388" w:rsidRPr="006C73E8" w:rsidRDefault="00820388" w:rsidP="00820388">
      <w:pPr>
        <w:spacing w:line="276" w:lineRule="auto"/>
        <w:rPr>
          <w:rFonts w:asciiTheme="majorHAnsi" w:eastAsia="Times New Roman" w:hAnsiTheme="majorHAnsi" w:cstheme="majorHAnsi"/>
          <w:b/>
          <w:color w:val="000000"/>
          <w:sz w:val="20"/>
          <w:szCs w:val="20"/>
          <w:u w:val="single"/>
        </w:rPr>
      </w:pPr>
      <w:r w:rsidRPr="006C73E8">
        <w:rPr>
          <w:rFonts w:asciiTheme="majorHAnsi" w:eastAsia="Times New Roman" w:hAnsiTheme="majorHAnsi" w:cstheme="majorHAnsi"/>
          <w:b/>
          <w:color w:val="000000"/>
          <w:sz w:val="20"/>
          <w:szCs w:val="20"/>
          <w:u w:val="single"/>
        </w:rPr>
        <w:t>Tech Stack &amp; Tools:</w:t>
      </w:r>
    </w:p>
    <w:p w:rsidR="00820388" w:rsidRPr="006C73E8" w:rsidRDefault="00820388" w:rsidP="00820388">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Frontend</w:t>
      </w:r>
      <w:r w:rsidRPr="006C73E8">
        <w:rPr>
          <w:rFonts w:asciiTheme="majorHAnsi" w:eastAsia="Times New Roman" w:hAnsiTheme="majorHAnsi" w:cstheme="majorHAnsi"/>
          <w:color w:val="000000"/>
          <w:sz w:val="20"/>
          <w:szCs w:val="20"/>
        </w:rPr>
        <w:t xml:space="preserve">: React.js, </w:t>
      </w:r>
      <w:proofErr w:type="spellStart"/>
      <w:r w:rsidRPr="006C73E8">
        <w:rPr>
          <w:rFonts w:asciiTheme="majorHAnsi" w:eastAsia="Times New Roman" w:hAnsiTheme="majorHAnsi" w:cstheme="majorHAnsi"/>
          <w:color w:val="000000"/>
          <w:sz w:val="20"/>
          <w:szCs w:val="20"/>
        </w:rPr>
        <w:t>Redux</w:t>
      </w:r>
      <w:proofErr w:type="spellEnd"/>
      <w:r w:rsidRPr="006C73E8">
        <w:rPr>
          <w:rFonts w:asciiTheme="majorHAnsi" w:eastAsia="Times New Roman" w:hAnsiTheme="majorHAnsi" w:cstheme="majorHAnsi"/>
          <w:color w:val="000000"/>
          <w:sz w:val="20"/>
          <w:szCs w:val="20"/>
        </w:rPr>
        <w:t xml:space="preserve">, Next.js, Storybook, </w:t>
      </w:r>
      <w:proofErr w:type="spellStart"/>
      <w:r w:rsidRPr="006C73E8">
        <w:rPr>
          <w:rFonts w:asciiTheme="majorHAnsi" w:eastAsia="Times New Roman" w:hAnsiTheme="majorHAnsi" w:cstheme="majorHAnsi"/>
          <w:color w:val="000000"/>
          <w:sz w:val="20"/>
          <w:szCs w:val="20"/>
        </w:rPr>
        <w:t>Formik</w:t>
      </w:r>
      <w:proofErr w:type="spellEnd"/>
      <w:r w:rsidRPr="006C73E8">
        <w:rPr>
          <w:rFonts w:asciiTheme="majorHAnsi" w:eastAsia="Times New Roman" w:hAnsiTheme="majorHAnsi" w:cstheme="majorHAnsi"/>
          <w:color w:val="000000"/>
          <w:sz w:val="20"/>
          <w:szCs w:val="20"/>
        </w:rPr>
        <w:t xml:space="preserve">, </w:t>
      </w:r>
      <w:proofErr w:type="spellStart"/>
      <w:r w:rsidRPr="006C73E8">
        <w:rPr>
          <w:rFonts w:asciiTheme="majorHAnsi" w:eastAsia="Times New Roman" w:hAnsiTheme="majorHAnsi" w:cstheme="majorHAnsi"/>
          <w:color w:val="000000"/>
          <w:sz w:val="20"/>
          <w:szCs w:val="20"/>
        </w:rPr>
        <w:t>Webpack</w:t>
      </w:r>
      <w:proofErr w:type="spellEnd"/>
    </w:p>
    <w:p w:rsidR="00820388" w:rsidRPr="006C73E8" w:rsidRDefault="00820388" w:rsidP="00820388">
      <w:pPr>
        <w:spacing w:line="276" w:lineRule="auto"/>
        <w:ind w:left="720"/>
        <w:rPr>
          <w:rFonts w:asciiTheme="majorHAnsi" w:eastAsia="Times New Roman" w:hAnsiTheme="majorHAnsi" w:cstheme="majorHAnsi"/>
          <w:color w:val="000000"/>
          <w:sz w:val="20"/>
          <w:szCs w:val="20"/>
        </w:rPr>
      </w:pPr>
      <w:r w:rsidRPr="006C73E8">
        <w:rPr>
          <w:rFonts w:asciiTheme="majorHAnsi" w:eastAsia="Times New Roman" w:hAnsiTheme="majorHAnsi" w:cstheme="majorHAnsi"/>
          <w:b/>
          <w:color w:val="000000"/>
          <w:sz w:val="20"/>
          <w:szCs w:val="20"/>
        </w:rPr>
        <w:t>Backend</w:t>
      </w:r>
      <w:r w:rsidRPr="006C73E8">
        <w:rPr>
          <w:rFonts w:asciiTheme="majorHAnsi" w:eastAsia="Times New Roman" w:hAnsiTheme="majorHAnsi" w:cstheme="majorHAnsi"/>
          <w:color w:val="000000"/>
          <w:sz w:val="20"/>
          <w:szCs w:val="20"/>
        </w:rPr>
        <w:t xml:space="preserve">: Node.js, Express, </w:t>
      </w:r>
      <w:proofErr w:type="spellStart"/>
      <w:r w:rsidRPr="006C73E8">
        <w:rPr>
          <w:rFonts w:asciiTheme="majorHAnsi" w:eastAsia="Times New Roman" w:hAnsiTheme="majorHAnsi" w:cstheme="majorHAnsi"/>
          <w:color w:val="000000"/>
          <w:sz w:val="20"/>
          <w:szCs w:val="20"/>
        </w:rPr>
        <w:t>GraphQL</w:t>
      </w:r>
      <w:proofErr w:type="spellEnd"/>
      <w:r w:rsidRPr="006C73E8">
        <w:rPr>
          <w:rFonts w:asciiTheme="majorHAnsi" w:eastAsia="Times New Roman" w:hAnsiTheme="majorHAnsi" w:cstheme="majorHAnsi"/>
          <w:color w:val="000000"/>
          <w:sz w:val="20"/>
          <w:szCs w:val="20"/>
        </w:rPr>
        <w:t xml:space="preserve">, </w:t>
      </w:r>
      <w:proofErr w:type="spellStart"/>
      <w:r w:rsidRPr="006C73E8">
        <w:rPr>
          <w:rFonts w:asciiTheme="majorHAnsi" w:eastAsia="Times New Roman" w:hAnsiTheme="majorHAnsi" w:cstheme="majorHAnsi"/>
          <w:color w:val="000000"/>
          <w:sz w:val="20"/>
          <w:szCs w:val="20"/>
        </w:rPr>
        <w:t>Strapi</w:t>
      </w:r>
      <w:proofErr w:type="spellEnd"/>
      <w:r w:rsidRPr="006C73E8">
        <w:rPr>
          <w:rFonts w:asciiTheme="majorHAnsi" w:eastAsia="Times New Roman" w:hAnsiTheme="majorHAnsi" w:cstheme="majorHAnsi"/>
          <w:color w:val="000000"/>
          <w:sz w:val="20"/>
          <w:szCs w:val="20"/>
        </w:rPr>
        <w:t>, Kafka, MySQL, Swagger</w:t>
      </w:r>
    </w:p>
    <w:p w:rsidR="003505D6" w:rsidRPr="006C73E8" w:rsidRDefault="00820388" w:rsidP="00820388">
      <w:pPr>
        <w:spacing w:line="276" w:lineRule="auto"/>
        <w:ind w:left="720"/>
        <w:rPr>
          <w:rFonts w:asciiTheme="majorHAnsi" w:eastAsia="Montserrat" w:hAnsiTheme="majorHAnsi" w:cstheme="majorHAnsi"/>
          <w:color w:val="404040" w:themeColor="text1" w:themeTint="BF"/>
          <w:sz w:val="20"/>
          <w:szCs w:val="20"/>
        </w:rPr>
      </w:pPr>
      <w:r w:rsidRPr="006C73E8">
        <w:rPr>
          <w:rFonts w:asciiTheme="majorHAnsi" w:eastAsia="Times New Roman" w:hAnsiTheme="majorHAnsi" w:cstheme="majorHAnsi"/>
          <w:b/>
          <w:color w:val="000000"/>
          <w:sz w:val="20"/>
          <w:szCs w:val="20"/>
        </w:rPr>
        <w:t>DevOps &amp; Cloud</w:t>
      </w:r>
      <w:r w:rsidRPr="006C73E8">
        <w:rPr>
          <w:rFonts w:asciiTheme="majorHAnsi" w:eastAsia="Times New Roman" w:hAnsiTheme="majorHAnsi" w:cstheme="majorHAnsi"/>
          <w:color w:val="000000"/>
          <w:sz w:val="20"/>
          <w:szCs w:val="20"/>
        </w:rPr>
        <w:t>: AWS, Docker, Kubernetes, Helm</w:t>
      </w:r>
    </w:p>
    <w:p w:rsidR="00A53F9C" w:rsidRPr="006C73E8" w:rsidRDefault="00A53F9C" w:rsidP="00A53F9C">
      <w:pPr>
        <w:spacing w:line="276" w:lineRule="auto"/>
        <w:rPr>
          <w:rFonts w:asciiTheme="majorHAnsi" w:hAnsiTheme="majorHAnsi" w:cstheme="majorHAnsi"/>
          <w:color w:val="404040" w:themeColor="text1" w:themeTint="BF"/>
          <w:sz w:val="20"/>
          <w:szCs w:val="20"/>
        </w:rPr>
      </w:pPr>
    </w:p>
    <w:p w:rsidR="000E54BA" w:rsidRPr="006C73E8" w:rsidRDefault="000E54BA">
      <w:pPr>
        <w:spacing w:line="276" w:lineRule="auto"/>
        <w:rPr>
          <w:rFonts w:asciiTheme="majorHAnsi" w:eastAsia="Montserrat" w:hAnsiTheme="majorHAnsi" w:cstheme="majorHAnsi"/>
          <w:sz w:val="16"/>
          <w:szCs w:val="16"/>
        </w:rPr>
      </w:pPr>
    </w:p>
    <w:p w:rsidR="000E54BA" w:rsidRPr="006C73E8" w:rsidRDefault="003505D6">
      <w:pPr>
        <w:pBdr>
          <w:bottom w:val="single" w:sz="4" w:space="1" w:color="000000"/>
        </w:pBdr>
        <w:spacing w:line="276" w:lineRule="auto"/>
        <w:jc w:val="center"/>
        <w:rPr>
          <w:rFonts w:asciiTheme="majorHAnsi" w:eastAsia="Montserrat" w:hAnsiTheme="majorHAnsi" w:cstheme="majorHAnsi"/>
          <w:sz w:val="22"/>
          <w:szCs w:val="22"/>
          <w:lang w:val="es-ES"/>
        </w:rPr>
      </w:pPr>
      <w:r w:rsidRPr="006C73E8">
        <w:rPr>
          <w:rFonts w:asciiTheme="majorHAnsi" w:eastAsia="Montserrat" w:hAnsiTheme="majorHAnsi" w:cstheme="majorHAnsi"/>
          <w:b/>
          <w:color w:val="1F497D" w:themeColor="text2"/>
          <w:sz w:val="22"/>
          <w:szCs w:val="22"/>
          <w:lang w:val="es-ES"/>
        </w:rPr>
        <w:t>EDUCATION</w:t>
      </w:r>
    </w:p>
    <w:p w:rsidR="000E54BA" w:rsidRPr="006C73E8" w:rsidRDefault="000E54BA">
      <w:pPr>
        <w:spacing w:line="276" w:lineRule="auto"/>
        <w:rPr>
          <w:rFonts w:asciiTheme="majorHAnsi" w:eastAsia="Montserrat" w:hAnsiTheme="majorHAnsi" w:cstheme="majorHAnsi"/>
          <w:sz w:val="10"/>
          <w:szCs w:val="10"/>
          <w:lang w:val="es-ES"/>
        </w:rPr>
      </w:pPr>
    </w:p>
    <w:p w:rsidR="000E54BA" w:rsidRPr="006C73E8" w:rsidRDefault="00B51D8C" w:rsidP="00B51D8C">
      <w:pPr>
        <w:tabs>
          <w:tab w:val="left" w:pos="1134"/>
          <w:tab w:val="right" w:pos="10080"/>
        </w:tabs>
        <w:spacing w:line="276" w:lineRule="auto"/>
        <w:rPr>
          <w:rFonts w:asciiTheme="majorHAnsi" w:eastAsia="Montserrat" w:hAnsiTheme="majorHAnsi" w:cstheme="majorHAnsi"/>
          <w:sz w:val="20"/>
          <w:szCs w:val="20"/>
          <w:lang w:val="es-ES"/>
        </w:rPr>
      </w:pPr>
      <w:r w:rsidRPr="006C73E8">
        <w:rPr>
          <w:rFonts w:asciiTheme="majorHAnsi" w:eastAsia="Montserrat" w:hAnsiTheme="majorHAnsi" w:cstheme="majorHAnsi"/>
          <w:color w:val="4F81BD" w:themeColor="accent1"/>
          <w:sz w:val="22"/>
          <w:szCs w:val="22"/>
          <w:lang w:val="es-ES"/>
        </w:rPr>
        <w:t>Universidad Católica de Pereira</w:t>
      </w:r>
      <w:r w:rsidR="003505D6" w:rsidRPr="006C73E8">
        <w:rPr>
          <w:rFonts w:asciiTheme="majorHAnsi" w:eastAsia="Montserrat" w:hAnsiTheme="majorHAnsi" w:cstheme="majorHAnsi"/>
          <w:b/>
          <w:smallCaps/>
          <w:sz w:val="22"/>
          <w:szCs w:val="22"/>
          <w:lang w:val="es-ES"/>
        </w:rPr>
        <w:tab/>
      </w:r>
      <w:r w:rsidR="00A96556" w:rsidRPr="006C73E8">
        <w:rPr>
          <w:rFonts w:asciiTheme="majorHAnsi" w:eastAsia="Montserrat" w:hAnsiTheme="majorHAnsi" w:cstheme="majorHAnsi"/>
          <w:bCs/>
          <w:smallCaps/>
          <w:color w:val="404040" w:themeColor="text1" w:themeTint="BF"/>
          <w:sz w:val="20"/>
          <w:szCs w:val="20"/>
          <w:lang w:val="es-ES"/>
        </w:rPr>
        <w:t>04.2009</w:t>
      </w:r>
      <w:r w:rsidR="003505D6" w:rsidRPr="006C73E8">
        <w:rPr>
          <w:rFonts w:asciiTheme="majorHAnsi" w:eastAsia="Montserrat" w:hAnsiTheme="majorHAnsi" w:cstheme="majorHAnsi"/>
          <w:bCs/>
          <w:smallCaps/>
          <w:color w:val="404040" w:themeColor="text1" w:themeTint="BF"/>
          <w:sz w:val="20"/>
          <w:szCs w:val="20"/>
          <w:lang w:val="es-ES"/>
        </w:rPr>
        <w:t xml:space="preserve"> </w:t>
      </w:r>
      <w:r w:rsidRPr="006C73E8">
        <w:rPr>
          <w:rFonts w:asciiTheme="majorHAnsi" w:eastAsia="Montserrat" w:hAnsiTheme="majorHAnsi" w:cstheme="majorHAnsi"/>
          <w:b/>
          <w:smallCaps/>
          <w:color w:val="404040" w:themeColor="text1" w:themeTint="BF"/>
          <w:sz w:val="20"/>
          <w:szCs w:val="20"/>
          <w:lang w:val="es-ES"/>
        </w:rPr>
        <w:t>–</w:t>
      </w:r>
      <w:r w:rsidR="003505D6" w:rsidRPr="006C73E8">
        <w:rPr>
          <w:rFonts w:asciiTheme="majorHAnsi" w:eastAsia="Montserrat" w:hAnsiTheme="majorHAnsi" w:cstheme="majorHAnsi"/>
          <w:b/>
          <w:smallCaps/>
          <w:color w:val="404040" w:themeColor="text1" w:themeTint="BF"/>
          <w:sz w:val="20"/>
          <w:szCs w:val="20"/>
          <w:lang w:val="es-ES"/>
        </w:rPr>
        <w:t xml:space="preserve"> </w:t>
      </w:r>
      <w:r w:rsidRPr="006C73E8">
        <w:rPr>
          <w:rFonts w:asciiTheme="majorHAnsi" w:eastAsia="Montserrat" w:hAnsiTheme="majorHAnsi" w:cstheme="majorHAnsi"/>
          <w:color w:val="404040" w:themeColor="text1" w:themeTint="BF"/>
          <w:sz w:val="20"/>
          <w:szCs w:val="20"/>
          <w:lang w:val="es-ES"/>
        </w:rPr>
        <w:t>09.2</w:t>
      </w:r>
      <w:r w:rsidR="00A96556" w:rsidRPr="006C73E8">
        <w:rPr>
          <w:rFonts w:asciiTheme="majorHAnsi" w:eastAsia="Montserrat" w:hAnsiTheme="majorHAnsi" w:cstheme="majorHAnsi"/>
          <w:color w:val="404040" w:themeColor="text1" w:themeTint="BF"/>
          <w:sz w:val="20"/>
          <w:szCs w:val="20"/>
          <w:lang w:val="es-ES"/>
        </w:rPr>
        <w:t>014</w:t>
      </w:r>
    </w:p>
    <w:p w:rsidR="000E54BA" w:rsidRPr="006C73E8" w:rsidRDefault="003505D6" w:rsidP="00B51D8C">
      <w:pPr>
        <w:tabs>
          <w:tab w:val="left" w:pos="1134"/>
          <w:tab w:val="right" w:pos="10773"/>
        </w:tabs>
        <w:spacing w:line="276" w:lineRule="auto"/>
        <w:rPr>
          <w:rFonts w:asciiTheme="majorHAnsi" w:eastAsia="Montserrat" w:hAnsiTheme="majorHAnsi" w:cstheme="majorHAnsi"/>
          <w:color w:val="1F497D" w:themeColor="text2"/>
          <w:sz w:val="20"/>
          <w:szCs w:val="20"/>
        </w:rPr>
      </w:pPr>
      <w:r w:rsidRPr="006C73E8">
        <w:rPr>
          <w:rFonts w:asciiTheme="majorHAnsi" w:eastAsia="Montserrat" w:hAnsiTheme="majorHAnsi" w:cstheme="majorHAnsi"/>
          <w:b/>
          <w:color w:val="1F497D" w:themeColor="text2"/>
          <w:sz w:val="20"/>
          <w:szCs w:val="20"/>
        </w:rPr>
        <w:t xml:space="preserve">Bachelor of </w:t>
      </w:r>
      <w:r w:rsidR="00B51D8C" w:rsidRPr="006C73E8">
        <w:rPr>
          <w:rFonts w:asciiTheme="majorHAnsi" w:eastAsia="Montserrat" w:hAnsiTheme="majorHAnsi" w:cstheme="majorHAnsi"/>
          <w:b/>
          <w:color w:val="1F497D" w:themeColor="text2"/>
          <w:sz w:val="20"/>
          <w:szCs w:val="20"/>
        </w:rPr>
        <w:t xml:space="preserve">Computer </w:t>
      </w:r>
      <w:r w:rsidRPr="006C73E8">
        <w:rPr>
          <w:rFonts w:asciiTheme="majorHAnsi" w:eastAsia="Montserrat" w:hAnsiTheme="majorHAnsi" w:cstheme="majorHAnsi"/>
          <w:b/>
          <w:color w:val="1F497D" w:themeColor="text2"/>
          <w:sz w:val="20"/>
          <w:szCs w:val="20"/>
        </w:rPr>
        <w:t>Science</w:t>
      </w:r>
    </w:p>
    <w:p w:rsidR="000E54BA" w:rsidRPr="006C73E8" w:rsidRDefault="003505D6">
      <w:pPr>
        <w:pBdr>
          <w:bottom w:val="single" w:sz="4" w:space="1" w:color="000000"/>
        </w:pBdr>
        <w:spacing w:line="276" w:lineRule="auto"/>
        <w:jc w:val="center"/>
        <w:rPr>
          <w:rFonts w:asciiTheme="majorHAnsi" w:eastAsia="Montserrat" w:hAnsiTheme="majorHAnsi" w:cstheme="majorHAnsi"/>
          <w:sz w:val="22"/>
          <w:szCs w:val="22"/>
        </w:rPr>
      </w:pPr>
      <w:r w:rsidRPr="006C73E8">
        <w:rPr>
          <w:rFonts w:asciiTheme="majorHAnsi" w:eastAsia="Montserrat" w:hAnsiTheme="majorHAnsi" w:cstheme="majorHAnsi"/>
          <w:b/>
          <w:color w:val="1F497D" w:themeColor="text2"/>
          <w:sz w:val="22"/>
          <w:szCs w:val="22"/>
        </w:rPr>
        <w:t>SKILLS</w:t>
      </w:r>
    </w:p>
    <w:p w:rsidR="000E54BA" w:rsidRPr="006C73E8" w:rsidRDefault="000E54BA">
      <w:pPr>
        <w:spacing w:line="276" w:lineRule="auto"/>
        <w:rPr>
          <w:rFonts w:asciiTheme="majorHAnsi" w:eastAsia="Montserrat" w:hAnsiTheme="majorHAnsi" w:cstheme="majorHAnsi"/>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85"/>
        <w:gridCol w:w="8395"/>
      </w:tblGrid>
      <w:tr w:rsidR="006F1320" w:rsidRPr="006C73E8" w:rsidTr="00E247A8">
        <w:trPr>
          <w:trHeight w:val="274"/>
        </w:trPr>
        <w:tc>
          <w:tcPr>
            <w:tcW w:w="0" w:type="auto"/>
            <w:hideMark/>
          </w:tcPr>
          <w:p w:rsidR="006F1320" w:rsidRPr="006C73E8" w:rsidRDefault="006F1320" w:rsidP="006F1320">
            <w:pPr>
              <w:tabs>
                <w:tab w:val="left" w:pos="1134"/>
                <w:tab w:val="right" w:pos="10080"/>
              </w:tabs>
              <w:spacing w:line="276" w:lineRule="auto"/>
              <w:rPr>
                <w:rFonts w:asciiTheme="majorHAnsi" w:eastAsia="Times New Roman" w:hAnsiTheme="majorHAnsi" w:cstheme="majorHAnsi"/>
              </w:rPr>
            </w:pPr>
            <w:r w:rsidRPr="006C73E8">
              <w:rPr>
                <w:rFonts w:asciiTheme="majorHAnsi" w:eastAsia="Montserrat" w:hAnsiTheme="majorHAnsi" w:cstheme="majorHAnsi"/>
                <w:color w:val="4F81BD" w:themeColor="accent1"/>
                <w:sz w:val="22"/>
                <w:szCs w:val="22"/>
              </w:rPr>
              <w:t>Languages:</w:t>
            </w:r>
          </w:p>
        </w:tc>
        <w:tc>
          <w:tcPr>
            <w:tcW w:w="0" w:type="auto"/>
            <w:hideMark/>
          </w:tcPr>
          <w:p w:rsidR="006F1320" w:rsidRPr="006C73E8" w:rsidRDefault="006F1320" w:rsidP="00ED43C9">
            <w:pPr>
              <w:ind w:left="358"/>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JavaScript(ES6), Typescript, Python, C++, HTML/HTML5, CSS/CSS3, PHP</w:t>
            </w:r>
          </w:p>
        </w:tc>
      </w:tr>
      <w:tr w:rsidR="006F1320" w:rsidRPr="006C73E8" w:rsidTr="00E247A8">
        <w:trPr>
          <w:trHeight w:val="648"/>
        </w:trPr>
        <w:tc>
          <w:tcPr>
            <w:tcW w:w="0" w:type="auto"/>
            <w:hideMark/>
          </w:tcPr>
          <w:p w:rsidR="006F1320" w:rsidRPr="006C73E8" w:rsidRDefault="006F1320" w:rsidP="006F1320">
            <w:pPr>
              <w:tabs>
                <w:tab w:val="left" w:pos="1134"/>
                <w:tab w:val="right" w:pos="10080"/>
              </w:tabs>
              <w:spacing w:line="276" w:lineRule="auto"/>
              <w:rPr>
                <w:rFonts w:asciiTheme="majorHAnsi" w:eastAsia="Times New Roman" w:hAnsiTheme="majorHAnsi" w:cstheme="majorHAnsi"/>
              </w:rPr>
            </w:pPr>
            <w:r w:rsidRPr="006C73E8">
              <w:rPr>
                <w:rFonts w:asciiTheme="majorHAnsi" w:eastAsia="Montserrat" w:hAnsiTheme="majorHAnsi" w:cstheme="majorHAnsi"/>
                <w:color w:val="4F81BD" w:themeColor="accent1"/>
                <w:sz w:val="22"/>
                <w:szCs w:val="22"/>
              </w:rPr>
              <w:t>Frameworks and Libraries:</w:t>
            </w:r>
          </w:p>
        </w:tc>
        <w:tc>
          <w:tcPr>
            <w:tcW w:w="0" w:type="auto"/>
            <w:hideMark/>
          </w:tcPr>
          <w:p w:rsidR="006F1320" w:rsidRPr="006C73E8" w:rsidRDefault="006F1320" w:rsidP="00ED43C9">
            <w:pPr>
              <w:spacing w:before="84"/>
              <w:ind w:left="358"/>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React.js, Next.js, Gatsby, </w:t>
            </w:r>
            <w:r w:rsidR="00ED43C9" w:rsidRPr="006C73E8">
              <w:rPr>
                <w:rFonts w:asciiTheme="majorHAnsi" w:eastAsia="Times New Roman" w:hAnsiTheme="majorHAnsi" w:cstheme="majorHAnsi"/>
                <w:color w:val="000000"/>
                <w:sz w:val="20"/>
                <w:szCs w:val="20"/>
              </w:rPr>
              <w:t xml:space="preserve">Angular, </w:t>
            </w:r>
            <w:r w:rsidRPr="006C73E8">
              <w:rPr>
                <w:rFonts w:asciiTheme="majorHAnsi" w:eastAsia="Times New Roman" w:hAnsiTheme="majorHAnsi" w:cstheme="majorHAnsi"/>
                <w:color w:val="000000"/>
                <w:sz w:val="20"/>
                <w:szCs w:val="20"/>
              </w:rPr>
              <w:t xml:space="preserve">Node.js, Express, React Native, Redux, </w:t>
            </w:r>
            <w:r w:rsidR="00DA79EF" w:rsidRPr="006C73E8">
              <w:rPr>
                <w:rFonts w:asciiTheme="majorHAnsi" w:eastAsia="Times New Roman" w:hAnsiTheme="majorHAnsi" w:cstheme="majorHAnsi"/>
                <w:color w:val="000000"/>
                <w:sz w:val="20"/>
                <w:szCs w:val="20"/>
              </w:rPr>
              <w:t>RxJS</w:t>
            </w:r>
            <w:r w:rsidRPr="006C73E8">
              <w:rPr>
                <w:rFonts w:asciiTheme="majorHAnsi" w:eastAsia="Times New Roman" w:hAnsiTheme="majorHAnsi" w:cstheme="majorHAnsi"/>
                <w:color w:val="000000"/>
                <w:sz w:val="20"/>
                <w:szCs w:val="20"/>
              </w:rPr>
              <w:t>, REST API, GraphQL, Ably, Laravel, Tailwind CSS, RabbitMQ, Kafka, TypeORM, Shopify, WordPress</w:t>
            </w:r>
          </w:p>
        </w:tc>
      </w:tr>
      <w:tr w:rsidR="006F1320" w:rsidRPr="006C73E8" w:rsidTr="00E247A8">
        <w:trPr>
          <w:trHeight w:val="402"/>
        </w:trPr>
        <w:tc>
          <w:tcPr>
            <w:tcW w:w="0" w:type="auto"/>
            <w:hideMark/>
          </w:tcPr>
          <w:p w:rsidR="006F1320" w:rsidRPr="006C73E8" w:rsidRDefault="006D0FDF" w:rsidP="006F1320">
            <w:pPr>
              <w:tabs>
                <w:tab w:val="left" w:pos="1134"/>
                <w:tab w:val="right" w:pos="10080"/>
              </w:tabs>
              <w:spacing w:line="276" w:lineRule="auto"/>
              <w:rPr>
                <w:rFonts w:asciiTheme="majorHAnsi" w:eastAsia="Times New Roman" w:hAnsiTheme="majorHAnsi" w:cstheme="majorHAnsi"/>
              </w:rPr>
            </w:pPr>
            <w:r w:rsidRPr="006C73E8">
              <w:rPr>
                <w:rFonts w:asciiTheme="majorHAnsi" w:eastAsia="Montserrat" w:hAnsiTheme="majorHAnsi" w:cstheme="majorHAnsi"/>
                <w:color w:val="4F81BD" w:themeColor="accent1"/>
                <w:sz w:val="22"/>
                <w:szCs w:val="22"/>
              </w:rPr>
              <w:t>DBMS</w:t>
            </w:r>
          </w:p>
        </w:tc>
        <w:tc>
          <w:tcPr>
            <w:tcW w:w="0" w:type="auto"/>
            <w:hideMark/>
          </w:tcPr>
          <w:p w:rsidR="006F1320" w:rsidRPr="006C73E8" w:rsidRDefault="006F1320" w:rsidP="00ED43C9">
            <w:pPr>
              <w:spacing w:before="80"/>
              <w:ind w:left="358"/>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MySQL, MS SQL, PostgreSQL, </w:t>
            </w:r>
            <w:r w:rsidR="00ED43C9" w:rsidRPr="006C73E8">
              <w:rPr>
                <w:rFonts w:asciiTheme="majorHAnsi" w:eastAsia="Times New Roman" w:hAnsiTheme="majorHAnsi" w:cstheme="majorHAnsi"/>
                <w:color w:val="000000"/>
                <w:sz w:val="20"/>
                <w:szCs w:val="20"/>
              </w:rPr>
              <w:t xml:space="preserve">MongoDB, AWS DynamoDB, AWS RDS, </w:t>
            </w:r>
            <w:r w:rsidRPr="006C73E8">
              <w:rPr>
                <w:rFonts w:asciiTheme="majorHAnsi" w:eastAsia="Times New Roman" w:hAnsiTheme="majorHAnsi" w:cstheme="majorHAnsi"/>
                <w:color w:val="000000"/>
                <w:sz w:val="20"/>
                <w:szCs w:val="20"/>
              </w:rPr>
              <w:t>Azure SQL Database</w:t>
            </w:r>
          </w:p>
        </w:tc>
      </w:tr>
      <w:tr w:rsidR="006F1320" w:rsidRPr="006C73E8" w:rsidTr="00E247A8">
        <w:trPr>
          <w:trHeight w:val="536"/>
        </w:trPr>
        <w:tc>
          <w:tcPr>
            <w:tcW w:w="0" w:type="auto"/>
            <w:hideMark/>
          </w:tcPr>
          <w:p w:rsidR="006F1320" w:rsidRPr="006C73E8" w:rsidRDefault="006F1320" w:rsidP="006F1320">
            <w:pPr>
              <w:tabs>
                <w:tab w:val="left" w:pos="1134"/>
                <w:tab w:val="right" w:pos="10080"/>
              </w:tabs>
              <w:spacing w:line="276" w:lineRule="auto"/>
              <w:rPr>
                <w:rFonts w:asciiTheme="majorHAnsi" w:eastAsia="Times New Roman" w:hAnsiTheme="majorHAnsi" w:cstheme="majorHAnsi"/>
              </w:rPr>
            </w:pPr>
            <w:r w:rsidRPr="006C73E8">
              <w:rPr>
                <w:rFonts w:asciiTheme="majorHAnsi" w:eastAsia="Montserrat" w:hAnsiTheme="majorHAnsi" w:cstheme="majorHAnsi"/>
                <w:color w:val="4F81BD" w:themeColor="accent1"/>
                <w:sz w:val="22"/>
                <w:szCs w:val="22"/>
              </w:rPr>
              <w:t>IDEs and Tools:</w:t>
            </w:r>
          </w:p>
        </w:tc>
        <w:tc>
          <w:tcPr>
            <w:tcW w:w="0" w:type="auto"/>
            <w:hideMark/>
          </w:tcPr>
          <w:p w:rsidR="006F1320" w:rsidRPr="006C73E8" w:rsidRDefault="006F1320" w:rsidP="00ED43C9">
            <w:pPr>
              <w:spacing w:before="83"/>
              <w:ind w:left="358"/>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 xml:space="preserve">Visual Studio Code, Jenkins, Cypress, Jest, Jasmine, </w:t>
            </w:r>
            <w:r w:rsidR="00ED43C9" w:rsidRPr="006C73E8">
              <w:rPr>
                <w:rFonts w:asciiTheme="majorHAnsi" w:eastAsia="Times New Roman" w:hAnsiTheme="majorHAnsi" w:cstheme="majorHAnsi"/>
                <w:color w:val="000000"/>
                <w:sz w:val="20"/>
                <w:szCs w:val="20"/>
              </w:rPr>
              <w:t xml:space="preserve">Terraform, Docker, Kubernetes, </w:t>
            </w:r>
            <w:r w:rsidRPr="006C73E8">
              <w:rPr>
                <w:rFonts w:asciiTheme="majorHAnsi" w:eastAsia="Times New Roman" w:hAnsiTheme="majorHAnsi" w:cstheme="majorHAnsi"/>
                <w:color w:val="000000"/>
                <w:sz w:val="20"/>
                <w:szCs w:val="20"/>
              </w:rPr>
              <w:t>Redux DevTools, Babel, Webpack, Storybook, Azure DevOps, Git Bash, PowerShell</w:t>
            </w:r>
          </w:p>
        </w:tc>
      </w:tr>
      <w:tr w:rsidR="006F1320" w:rsidRPr="006C73E8" w:rsidTr="00E247A8">
        <w:trPr>
          <w:trHeight w:val="349"/>
        </w:trPr>
        <w:tc>
          <w:tcPr>
            <w:tcW w:w="0" w:type="auto"/>
            <w:hideMark/>
          </w:tcPr>
          <w:p w:rsidR="006F1320" w:rsidRPr="006C73E8" w:rsidRDefault="006F1320" w:rsidP="006F1320">
            <w:pPr>
              <w:tabs>
                <w:tab w:val="left" w:pos="1134"/>
                <w:tab w:val="right" w:pos="10080"/>
              </w:tabs>
              <w:spacing w:line="276" w:lineRule="auto"/>
              <w:rPr>
                <w:rFonts w:asciiTheme="majorHAnsi" w:eastAsia="Times New Roman" w:hAnsiTheme="majorHAnsi" w:cstheme="majorHAnsi"/>
              </w:rPr>
            </w:pPr>
            <w:r w:rsidRPr="006C73E8">
              <w:rPr>
                <w:rFonts w:asciiTheme="majorHAnsi" w:eastAsia="Montserrat" w:hAnsiTheme="majorHAnsi" w:cstheme="majorHAnsi"/>
                <w:color w:val="4F81BD" w:themeColor="accent1"/>
                <w:sz w:val="22"/>
                <w:szCs w:val="22"/>
              </w:rPr>
              <w:t>Cloud Services:</w:t>
            </w:r>
          </w:p>
        </w:tc>
        <w:tc>
          <w:tcPr>
            <w:tcW w:w="0" w:type="auto"/>
            <w:hideMark/>
          </w:tcPr>
          <w:p w:rsidR="006F1320" w:rsidRPr="006C73E8" w:rsidRDefault="006F1320" w:rsidP="00074EE9">
            <w:pPr>
              <w:spacing w:before="83"/>
              <w:ind w:left="358"/>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AWS Cloud Services, Microsoft Azure, GCP</w:t>
            </w:r>
          </w:p>
        </w:tc>
      </w:tr>
      <w:tr w:rsidR="006F1320" w:rsidRPr="006C73E8" w:rsidTr="00E247A8">
        <w:trPr>
          <w:trHeight w:val="824"/>
        </w:trPr>
        <w:tc>
          <w:tcPr>
            <w:tcW w:w="0" w:type="auto"/>
            <w:hideMark/>
          </w:tcPr>
          <w:p w:rsidR="006F1320" w:rsidRPr="006C73E8" w:rsidRDefault="006F1320" w:rsidP="006F1320">
            <w:pPr>
              <w:tabs>
                <w:tab w:val="left" w:pos="1134"/>
                <w:tab w:val="right" w:pos="10080"/>
              </w:tabs>
              <w:spacing w:line="276" w:lineRule="auto"/>
              <w:rPr>
                <w:rFonts w:asciiTheme="majorHAnsi" w:eastAsia="Times New Roman" w:hAnsiTheme="majorHAnsi" w:cstheme="majorHAnsi"/>
              </w:rPr>
            </w:pPr>
            <w:r w:rsidRPr="006C73E8">
              <w:rPr>
                <w:rFonts w:asciiTheme="majorHAnsi" w:eastAsia="Montserrat" w:hAnsiTheme="majorHAnsi" w:cstheme="majorHAnsi"/>
                <w:color w:val="4F81BD" w:themeColor="accent1"/>
                <w:sz w:val="22"/>
                <w:szCs w:val="22"/>
              </w:rPr>
              <w:t>Other skills:</w:t>
            </w:r>
          </w:p>
        </w:tc>
        <w:tc>
          <w:tcPr>
            <w:tcW w:w="0" w:type="auto"/>
            <w:hideMark/>
          </w:tcPr>
          <w:p w:rsidR="006F1320" w:rsidRPr="006C73E8" w:rsidRDefault="006F1320" w:rsidP="00074EE9">
            <w:pPr>
              <w:spacing w:before="21"/>
              <w:ind w:left="358"/>
              <w:rPr>
                <w:rFonts w:asciiTheme="majorHAnsi" w:eastAsia="Times New Roman" w:hAnsiTheme="majorHAnsi" w:cstheme="majorHAnsi"/>
                <w:color w:val="000000"/>
                <w:sz w:val="20"/>
                <w:szCs w:val="20"/>
              </w:rPr>
            </w:pPr>
            <w:r w:rsidRPr="006C73E8">
              <w:rPr>
                <w:rFonts w:asciiTheme="majorHAnsi" w:eastAsia="Times New Roman" w:hAnsiTheme="majorHAnsi" w:cstheme="majorHAnsi"/>
                <w:color w:val="000000"/>
                <w:sz w:val="20"/>
                <w:szCs w:val="20"/>
              </w:rPr>
              <w:t>Problem Solving, Full Stack Development, Critical Thinking, Leadership, Algorithm Design, Team-Oriented, SOLID, Agile (Scrum), Microservices, Test-Driven Development (TDD), Diagnosing, Business Analysts</w:t>
            </w:r>
          </w:p>
        </w:tc>
      </w:tr>
    </w:tbl>
    <w:p w:rsidR="000E54BA" w:rsidRPr="006C73E8"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6C73E8">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E0FDC"/>
    <w:rsid w:val="000E54BA"/>
    <w:rsid w:val="00130D7C"/>
    <w:rsid w:val="00137DBD"/>
    <w:rsid w:val="00161ADE"/>
    <w:rsid w:val="00172A27"/>
    <w:rsid w:val="001D4223"/>
    <w:rsid w:val="00202ED0"/>
    <w:rsid w:val="0022054D"/>
    <w:rsid w:val="00280C02"/>
    <w:rsid w:val="00283245"/>
    <w:rsid w:val="002F0D1B"/>
    <w:rsid w:val="002F7EF9"/>
    <w:rsid w:val="00317EBD"/>
    <w:rsid w:val="00320BE5"/>
    <w:rsid w:val="003456CA"/>
    <w:rsid w:val="003505D6"/>
    <w:rsid w:val="003F4D2B"/>
    <w:rsid w:val="00453D43"/>
    <w:rsid w:val="004C2F40"/>
    <w:rsid w:val="004D2A9C"/>
    <w:rsid w:val="004E1DAB"/>
    <w:rsid w:val="004F428A"/>
    <w:rsid w:val="00511C9B"/>
    <w:rsid w:val="00515E62"/>
    <w:rsid w:val="0058571A"/>
    <w:rsid w:val="005C33B0"/>
    <w:rsid w:val="006C73E8"/>
    <w:rsid w:val="006D0FDF"/>
    <w:rsid w:val="006F1320"/>
    <w:rsid w:val="0070796D"/>
    <w:rsid w:val="00711AEB"/>
    <w:rsid w:val="00752020"/>
    <w:rsid w:val="00802E7E"/>
    <w:rsid w:val="00820388"/>
    <w:rsid w:val="00835542"/>
    <w:rsid w:val="00854111"/>
    <w:rsid w:val="008941AE"/>
    <w:rsid w:val="00933C84"/>
    <w:rsid w:val="00954A49"/>
    <w:rsid w:val="0096269F"/>
    <w:rsid w:val="009821B2"/>
    <w:rsid w:val="00997022"/>
    <w:rsid w:val="009B4A5C"/>
    <w:rsid w:val="00A20D39"/>
    <w:rsid w:val="00A222F9"/>
    <w:rsid w:val="00A3540A"/>
    <w:rsid w:val="00A53F9C"/>
    <w:rsid w:val="00A56075"/>
    <w:rsid w:val="00A80FFB"/>
    <w:rsid w:val="00A96556"/>
    <w:rsid w:val="00B23A3A"/>
    <w:rsid w:val="00B51D8C"/>
    <w:rsid w:val="00B81451"/>
    <w:rsid w:val="00BA074E"/>
    <w:rsid w:val="00C50991"/>
    <w:rsid w:val="00C53E56"/>
    <w:rsid w:val="00CB577A"/>
    <w:rsid w:val="00D1714B"/>
    <w:rsid w:val="00D22AA9"/>
    <w:rsid w:val="00D36D94"/>
    <w:rsid w:val="00DA79EF"/>
    <w:rsid w:val="00DB03A7"/>
    <w:rsid w:val="00DE3785"/>
    <w:rsid w:val="00E210CD"/>
    <w:rsid w:val="00E247A8"/>
    <w:rsid w:val="00E74FC0"/>
    <w:rsid w:val="00ED43C9"/>
    <w:rsid w:val="00F27315"/>
    <w:rsid w:val="00F3328B"/>
    <w:rsid w:val="00F366AA"/>
    <w:rsid w:val="00F72053"/>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86F0"/>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NormalWeb">
    <w:name w:val="Normal (Web)"/>
    <w:basedOn w:val="Normal"/>
    <w:uiPriority w:val="99"/>
    <w:unhideWhenUsed/>
    <w:rsid w:val="00511C9B"/>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727207">
      <w:bodyDiv w:val="1"/>
      <w:marLeft w:val="0"/>
      <w:marRight w:val="0"/>
      <w:marTop w:val="0"/>
      <w:marBottom w:val="0"/>
      <w:divBdr>
        <w:top w:val="none" w:sz="0" w:space="0" w:color="auto"/>
        <w:left w:val="none" w:sz="0" w:space="0" w:color="auto"/>
        <w:bottom w:val="none" w:sz="0" w:space="0" w:color="auto"/>
        <w:right w:val="none" w:sz="0" w:space="0" w:color="auto"/>
      </w:divBdr>
    </w:div>
    <w:div w:id="275450679">
      <w:bodyDiv w:val="1"/>
      <w:marLeft w:val="0"/>
      <w:marRight w:val="0"/>
      <w:marTop w:val="0"/>
      <w:marBottom w:val="0"/>
      <w:divBdr>
        <w:top w:val="none" w:sz="0" w:space="0" w:color="auto"/>
        <w:left w:val="none" w:sz="0" w:space="0" w:color="auto"/>
        <w:bottom w:val="none" w:sz="0" w:space="0" w:color="auto"/>
        <w:right w:val="none" w:sz="0" w:space="0" w:color="auto"/>
      </w:divBdr>
    </w:div>
    <w:div w:id="289631364">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684139541">
      <w:bodyDiv w:val="1"/>
      <w:marLeft w:val="0"/>
      <w:marRight w:val="0"/>
      <w:marTop w:val="0"/>
      <w:marBottom w:val="0"/>
      <w:divBdr>
        <w:top w:val="none" w:sz="0" w:space="0" w:color="auto"/>
        <w:left w:val="none" w:sz="0" w:space="0" w:color="auto"/>
        <w:bottom w:val="none" w:sz="0" w:space="0" w:color="auto"/>
        <w:right w:val="none" w:sz="0" w:space="0" w:color="auto"/>
      </w:divBdr>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1050086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79315814">
      <w:bodyDiv w:val="1"/>
      <w:marLeft w:val="0"/>
      <w:marRight w:val="0"/>
      <w:marTop w:val="0"/>
      <w:marBottom w:val="0"/>
      <w:divBdr>
        <w:top w:val="none" w:sz="0" w:space="0" w:color="auto"/>
        <w:left w:val="none" w:sz="0" w:space="0" w:color="auto"/>
        <w:bottom w:val="none" w:sz="0" w:space="0" w:color="auto"/>
        <w:right w:val="none" w:sz="0" w:space="0" w:color="auto"/>
      </w:divBdr>
    </w:div>
    <w:div w:id="1489126010">
      <w:bodyDiv w:val="1"/>
      <w:marLeft w:val="0"/>
      <w:marRight w:val="0"/>
      <w:marTop w:val="0"/>
      <w:marBottom w:val="0"/>
      <w:divBdr>
        <w:top w:val="none" w:sz="0" w:space="0" w:color="auto"/>
        <w:left w:val="none" w:sz="0" w:space="0" w:color="auto"/>
        <w:bottom w:val="none" w:sz="0" w:space="0" w:color="auto"/>
        <w:right w:val="none" w:sz="0" w:space="0" w:color="auto"/>
      </w:divBdr>
    </w:div>
    <w:div w:id="1491141206">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237395">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752658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212AA-0D16-4E48-8E75-3D0BABD4A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3778</TotalTime>
  <Pages>2</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Windows User</cp:lastModifiedBy>
  <cp:revision>39</cp:revision>
  <cp:lastPrinted>2024-12-03T15:02:00Z</cp:lastPrinted>
  <dcterms:created xsi:type="dcterms:W3CDTF">2023-02-21T13:04:00Z</dcterms:created>
  <dcterms:modified xsi:type="dcterms:W3CDTF">2025-07-21T12:29:00Z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