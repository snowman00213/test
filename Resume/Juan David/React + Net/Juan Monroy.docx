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54BA" w:rsidRPr="00F26D5D" w:rsidRDefault="00AC5B76" w:rsidP="00802E7E">
      <w:pPr>
        <w:jc w:val="center"/>
        <w:rPr>
          <w:rFonts w:asciiTheme="majorHAnsi" w:hAnsiTheme="majorHAnsi" w:cstheme="majorHAnsi"/>
          <w:b/>
        </w:rPr>
      </w:pPr>
      <w:r w:rsidRPr="00F26D5D">
        <w:rPr>
          <w:rFonts w:asciiTheme="majorHAnsi" w:hAnsiTheme="majorHAnsi" w:cstheme="majorHAnsi"/>
          <w:b/>
          <w:color w:val="1F497D" w:themeColor="text2"/>
          <w:sz w:val="36"/>
        </w:rPr>
        <w:t>Juan Monroy</w:t>
      </w:r>
    </w:p>
    <w:p w:rsidR="000E54BA" w:rsidRPr="00F26D5D" w:rsidRDefault="00AC5B76">
      <w:pPr>
        <w:spacing w:line="276" w:lineRule="auto"/>
        <w:jc w:val="center"/>
        <w:rPr>
          <w:rFonts w:asciiTheme="majorHAnsi" w:eastAsia="Montserrat" w:hAnsiTheme="majorHAnsi" w:cstheme="majorHAnsi"/>
          <w:b/>
          <w:smallCaps/>
          <w:color w:val="1F497D" w:themeColor="text2"/>
          <w:sz w:val="28"/>
          <w:szCs w:val="28"/>
        </w:rPr>
      </w:pPr>
      <w:r w:rsidRPr="00F26D5D">
        <w:rPr>
          <w:rFonts w:asciiTheme="majorHAnsi" w:eastAsia="Montserrat" w:hAnsiTheme="majorHAnsi" w:cstheme="majorHAnsi"/>
          <w:b/>
          <w:smallCaps/>
          <w:color w:val="1F497D" w:themeColor="text2"/>
          <w:sz w:val="28"/>
          <w:szCs w:val="28"/>
        </w:rPr>
        <w:t>senior software engineer</w:t>
      </w:r>
    </w:p>
    <w:p w:rsidR="000E54BA" w:rsidRPr="00F26D5D" w:rsidRDefault="00A56075">
      <w:pPr>
        <w:jc w:val="center"/>
        <w:rPr>
          <w:rFonts w:asciiTheme="majorHAnsi" w:eastAsia="Montserrat" w:hAnsiTheme="majorHAnsi" w:cstheme="majorHAnsi"/>
          <w:b/>
          <w:smallCaps/>
          <w:color w:val="404040" w:themeColor="text1" w:themeTint="BF"/>
          <w:sz w:val="16"/>
          <w:szCs w:val="16"/>
        </w:rPr>
      </w:pPr>
      <w:r w:rsidRPr="00F26D5D">
        <w:rPr>
          <w:rFonts w:asciiTheme="majorHAnsi" w:eastAsia="CIDFont" w:hAnsiTheme="majorHAnsi" w:cstheme="majorHAnsi"/>
          <w:color w:val="404040" w:themeColor="text1" w:themeTint="BF"/>
          <w:sz w:val="20"/>
          <w:szCs w:val="20"/>
          <w:lang w:eastAsia="zh-CN" w:bidi="ar"/>
        </w:rPr>
        <w:t>+57</w:t>
      </w:r>
      <w:r w:rsidR="003505D6" w:rsidRPr="00F26D5D">
        <w:rPr>
          <w:rFonts w:asciiTheme="majorHAnsi" w:eastAsia="CIDFont" w:hAnsiTheme="majorHAnsi" w:cstheme="majorHAnsi"/>
          <w:color w:val="404040" w:themeColor="text1" w:themeTint="BF"/>
          <w:sz w:val="20"/>
          <w:szCs w:val="20"/>
          <w:lang w:eastAsia="zh-CN" w:bidi="ar"/>
        </w:rPr>
        <w:t xml:space="preserve"> </w:t>
      </w:r>
      <w:r w:rsidR="00A53C3D" w:rsidRPr="00F26D5D">
        <w:rPr>
          <w:rFonts w:asciiTheme="majorHAnsi" w:eastAsia="CIDFont" w:hAnsiTheme="majorHAnsi" w:cstheme="majorHAnsi"/>
          <w:color w:val="404040" w:themeColor="text1" w:themeTint="BF"/>
          <w:sz w:val="20"/>
          <w:szCs w:val="20"/>
          <w:lang w:eastAsia="zh-CN" w:bidi="ar"/>
        </w:rPr>
        <w:t xml:space="preserve">3226983288 </w:t>
      </w:r>
      <w:r w:rsidR="003505D6" w:rsidRPr="00F26D5D">
        <w:rPr>
          <w:rFonts w:asciiTheme="majorHAnsi" w:eastAsia="CIDFont" w:hAnsiTheme="majorHAnsi" w:cstheme="majorHAnsi"/>
          <w:color w:val="404040" w:themeColor="text1" w:themeTint="BF"/>
          <w:sz w:val="20"/>
          <w:szCs w:val="20"/>
          <w:lang w:eastAsia="zh-CN" w:bidi="ar"/>
        </w:rPr>
        <w:t xml:space="preserve">• </w:t>
      </w:r>
      <w:r w:rsidR="00AC5B76" w:rsidRPr="00F26D5D">
        <w:rPr>
          <w:rFonts w:asciiTheme="majorHAnsi" w:eastAsia="CIDFont" w:hAnsiTheme="majorHAnsi" w:cstheme="majorHAnsi"/>
          <w:color w:val="404040" w:themeColor="text1" w:themeTint="BF"/>
          <w:sz w:val="20"/>
          <w:szCs w:val="20"/>
          <w:lang w:eastAsia="zh-CN" w:bidi="ar"/>
        </w:rPr>
        <w:t>juandavidmonroy617</w:t>
      </w:r>
      <w:r w:rsidR="00161ADE" w:rsidRPr="00F26D5D">
        <w:rPr>
          <w:rFonts w:asciiTheme="majorHAnsi" w:eastAsia="CIDFont" w:hAnsiTheme="majorHAnsi" w:cstheme="majorHAnsi"/>
          <w:color w:val="404040" w:themeColor="text1" w:themeTint="BF"/>
          <w:sz w:val="20"/>
          <w:szCs w:val="20"/>
          <w:lang w:eastAsia="zh-CN" w:bidi="ar"/>
        </w:rPr>
        <w:t>@gmail.com</w:t>
      </w:r>
      <w:r w:rsidR="00A53F9C" w:rsidRPr="00F26D5D">
        <w:rPr>
          <w:rFonts w:asciiTheme="majorHAnsi" w:eastAsia="CIDFont" w:hAnsiTheme="majorHAnsi" w:cstheme="majorHAnsi"/>
          <w:color w:val="404040" w:themeColor="text1" w:themeTint="BF"/>
          <w:sz w:val="20"/>
          <w:szCs w:val="20"/>
          <w:lang w:eastAsia="zh-CN" w:bidi="ar"/>
        </w:rPr>
        <w:t xml:space="preserve"> </w:t>
      </w:r>
      <w:r w:rsidR="003505D6" w:rsidRPr="00F26D5D">
        <w:rPr>
          <w:rFonts w:asciiTheme="majorHAnsi" w:eastAsia="CIDFont" w:hAnsiTheme="majorHAnsi" w:cstheme="majorHAnsi"/>
          <w:color w:val="404040" w:themeColor="text1" w:themeTint="BF"/>
          <w:sz w:val="20"/>
          <w:szCs w:val="20"/>
          <w:lang w:eastAsia="zh-CN" w:bidi="ar"/>
        </w:rPr>
        <w:t xml:space="preserve">• </w:t>
      </w:r>
      <w:hyperlink r:id="rId6" w:history="1">
        <w:r w:rsidR="00A53F9C" w:rsidRPr="00F26D5D">
          <w:rPr>
            <w:rStyle w:val="Hyperlink"/>
            <w:rFonts w:asciiTheme="majorHAnsi" w:eastAsia="CIDFont" w:hAnsiTheme="majorHAnsi" w:cstheme="majorHAnsi"/>
            <w:color w:val="4040FF" w:themeColor="hyperlink" w:themeTint="BF"/>
            <w:sz w:val="20"/>
            <w:szCs w:val="20"/>
            <w:lang w:eastAsia="zh-CN" w:bidi="ar"/>
          </w:rPr>
          <w:t>https://www.linkedin.com/in/edwar-gomez/</w:t>
        </w:r>
      </w:hyperlink>
      <w:r w:rsidR="00A53F9C" w:rsidRPr="00F26D5D">
        <w:rPr>
          <w:rFonts w:asciiTheme="majorHAnsi" w:eastAsia="CIDFont" w:hAnsiTheme="majorHAnsi" w:cstheme="majorHAnsi"/>
          <w:color w:val="404040" w:themeColor="text1" w:themeTint="BF"/>
          <w:sz w:val="20"/>
          <w:szCs w:val="20"/>
          <w:lang w:eastAsia="zh-CN" w:bidi="ar"/>
        </w:rPr>
        <w:t xml:space="preserve"> </w:t>
      </w:r>
      <w:r w:rsidR="003505D6" w:rsidRPr="00F26D5D">
        <w:rPr>
          <w:rFonts w:asciiTheme="majorHAnsi" w:eastAsia="CIDFont" w:hAnsiTheme="majorHAnsi" w:cstheme="majorHAnsi"/>
          <w:color w:val="404040" w:themeColor="text1" w:themeTint="BF"/>
          <w:sz w:val="20"/>
          <w:szCs w:val="20"/>
          <w:lang w:eastAsia="zh-CN" w:bidi="ar"/>
        </w:rPr>
        <w:t xml:space="preserve">• </w:t>
      </w:r>
      <w:r w:rsidR="00A53F9C" w:rsidRPr="00F26D5D">
        <w:rPr>
          <w:rFonts w:asciiTheme="majorHAnsi" w:eastAsia="CIDFont" w:hAnsiTheme="majorHAnsi" w:cstheme="majorHAnsi"/>
          <w:color w:val="404040" w:themeColor="text1" w:themeTint="BF"/>
          <w:sz w:val="20"/>
          <w:szCs w:val="20"/>
          <w:lang w:eastAsia="zh-CN" w:bidi="ar"/>
        </w:rPr>
        <w:t>Pereira, Colombia</w:t>
      </w:r>
    </w:p>
    <w:p w:rsidR="000E54BA" w:rsidRPr="00F26D5D" w:rsidRDefault="000E54BA">
      <w:pPr>
        <w:pBdr>
          <w:bottom w:val="single" w:sz="4" w:space="1" w:color="000000"/>
        </w:pBdr>
        <w:spacing w:line="276" w:lineRule="auto"/>
        <w:rPr>
          <w:rFonts w:asciiTheme="majorHAnsi" w:eastAsia="Montserrat" w:hAnsiTheme="majorHAnsi" w:cstheme="majorHAnsi"/>
          <w:color w:val="1F497D" w:themeColor="text2"/>
          <w:sz w:val="8"/>
          <w:szCs w:val="8"/>
        </w:rPr>
      </w:pPr>
    </w:p>
    <w:p w:rsidR="000E54BA" w:rsidRPr="00F26D5D" w:rsidRDefault="000E54BA">
      <w:pPr>
        <w:spacing w:line="276" w:lineRule="auto"/>
        <w:rPr>
          <w:rFonts w:asciiTheme="majorHAnsi" w:eastAsia="Montserrat" w:hAnsiTheme="majorHAnsi" w:cstheme="majorHAnsi"/>
          <w:color w:val="1F497D" w:themeColor="text2"/>
          <w:sz w:val="10"/>
          <w:szCs w:val="10"/>
        </w:rPr>
      </w:pPr>
    </w:p>
    <w:p w:rsidR="000C2808" w:rsidRPr="000C2808" w:rsidRDefault="000C2808" w:rsidP="000C2808">
      <w:pPr>
        <w:spacing w:line="276" w:lineRule="auto"/>
        <w:jc w:val="both"/>
        <w:rPr>
          <w:rFonts w:asciiTheme="majorHAnsi" w:eastAsia="Times New Roman" w:hAnsiTheme="majorHAnsi" w:cstheme="majorHAnsi"/>
          <w:color w:val="000000"/>
          <w:sz w:val="20"/>
          <w:szCs w:val="20"/>
        </w:rPr>
      </w:pPr>
      <w:r w:rsidRPr="000C2808">
        <w:rPr>
          <w:rFonts w:asciiTheme="majorHAnsi" w:eastAsia="Times New Roman" w:hAnsiTheme="majorHAnsi" w:cstheme="majorHAnsi"/>
          <w:color w:val="000000"/>
          <w:sz w:val="20"/>
          <w:szCs w:val="20"/>
        </w:rPr>
        <w:t xml:space="preserve">Results-driven full-stack web developer with over 10 years of experience delivering scalable, high-quality web applications across diverse industries. Proficient in both front-end and back-end development, with deep expertise in modern JavaScript frameworks like React.js, </w:t>
      </w:r>
      <w:proofErr w:type="spellStart"/>
      <w:r w:rsidRPr="000C2808">
        <w:rPr>
          <w:rFonts w:asciiTheme="majorHAnsi" w:eastAsia="Times New Roman" w:hAnsiTheme="majorHAnsi" w:cstheme="majorHAnsi"/>
          <w:color w:val="000000"/>
          <w:sz w:val="20"/>
          <w:szCs w:val="20"/>
        </w:rPr>
        <w:t>Redux</w:t>
      </w:r>
      <w:proofErr w:type="spellEnd"/>
      <w:r w:rsidRPr="000C2808">
        <w:rPr>
          <w:rFonts w:asciiTheme="majorHAnsi" w:eastAsia="Times New Roman" w:hAnsiTheme="majorHAnsi" w:cstheme="majorHAnsi"/>
          <w:color w:val="000000"/>
          <w:sz w:val="20"/>
          <w:szCs w:val="20"/>
        </w:rPr>
        <w:t>, and Next.js on the front end, and C# and ASP.NET on the back end.</w:t>
      </w:r>
    </w:p>
    <w:p w:rsidR="000C2808" w:rsidRPr="000C2808" w:rsidRDefault="000C2808" w:rsidP="000C2808">
      <w:pPr>
        <w:spacing w:line="276" w:lineRule="auto"/>
        <w:jc w:val="both"/>
        <w:rPr>
          <w:rFonts w:asciiTheme="majorHAnsi" w:eastAsia="Times New Roman" w:hAnsiTheme="majorHAnsi" w:cstheme="majorHAnsi"/>
          <w:color w:val="000000"/>
          <w:sz w:val="20"/>
          <w:szCs w:val="20"/>
        </w:rPr>
      </w:pPr>
      <w:r w:rsidRPr="000C2808">
        <w:rPr>
          <w:rFonts w:asciiTheme="majorHAnsi" w:eastAsia="Times New Roman" w:hAnsiTheme="majorHAnsi" w:cstheme="majorHAnsi"/>
          <w:color w:val="000000"/>
          <w:sz w:val="20"/>
          <w:szCs w:val="20"/>
        </w:rPr>
        <w:t>Skilled in designing and managing distributed systems and complex application architectures. Adept at applying Agile and Scrum methodologies, collaborating closely with cross-functional teams to align technical execution with business goals.</w:t>
      </w:r>
    </w:p>
    <w:p w:rsidR="00FF4580" w:rsidRDefault="000C2808" w:rsidP="000C2808">
      <w:pPr>
        <w:spacing w:line="276" w:lineRule="auto"/>
        <w:jc w:val="both"/>
        <w:rPr>
          <w:rFonts w:asciiTheme="majorHAnsi" w:eastAsia="Times New Roman" w:hAnsiTheme="majorHAnsi" w:cstheme="majorHAnsi"/>
          <w:color w:val="000000"/>
          <w:sz w:val="20"/>
          <w:szCs w:val="20"/>
        </w:rPr>
      </w:pPr>
      <w:r w:rsidRPr="000C2808">
        <w:rPr>
          <w:rFonts w:asciiTheme="majorHAnsi" w:eastAsia="Times New Roman" w:hAnsiTheme="majorHAnsi" w:cstheme="majorHAnsi"/>
          <w:color w:val="000000"/>
          <w:sz w:val="20"/>
          <w:szCs w:val="20"/>
        </w:rPr>
        <w:t>A proactive problem solver and strong communicator, equally effective as a team leader and independent contributor. Experienced in mentoring developers, conducting thorough code reviews, and working directly with project managers and stakeholders to ensure the successful and timely delivery of critical projects. Passionate about driving performance improvements, enabling team efficiency, and maintaining high standards in code quality and software design.</w:t>
      </w:r>
    </w:p>
    <w:p w:rsidR="006C5D8A" w:rsidRPr="00F26D5D" w:rsidRDefault="006C5D8A" w:rsidP="00267622">
      <w:pPr>
        <w:spacing w:line="276" w:lineRule="auto"/>
        <w:jc w:val="both"/>
        <w:rPr>
          <w:rFonts w:asciiTheme="majorHAnsi" w:eastAsia="Montserrat" w:hAnsiTheme="majorHAnsi" w:cstheme="majorHAnsi"/>
          <w:sz w:val="20"/>
          <w:szCs w:val="20"/>
        </w:rPr>
      </w:pPr>
    </w:p>
    <w:p w:rsidR="000E54BA" w:rsidRPr="00811F31" w:rsidRDefault="003505D6" w:rsidP="000A6F7C">
      <w:pPr>
        <w:pBdr>
          <w:bottom w:val="single" w:sz="4" w:space="1" w:color="000000"/>
        </w:pBdr>
        <w:spacing w:line="276" w:lineRule="auto"/>
        <w:jc w:val="center"/>
        <w:rPr>
          <w:rFonts w:asciiTheme="majorHAnsi" w:eastAsia="Montserrat" w:hAnsiTheme="majorHAnsi" w:cstheme="majorHAnsi"/>
          <w:b/>
          <w:color w:val="1F497D" w:themeColor="text2"/>
          <w:szCs w:val="22"/>
        </w:rPr>
      </w:pPr>
      <w:r w:rsidRPr="00811F31">
        <w:rPr>
          <w:rFonts w:asciiTheme="majorHAnsi" w:eastAsia="Montserrat" w:hAnsiTheme="majorHAnsi" w:cstheme="majorHAnsi"/>
          <w:b/>
          <w:color w:val="1F497D" w:themeColor="text2"/>
          <w:szCs w:val="22"/>
        </w:rPr>
        <w:t>PROFESSIONAL EXPERIENCE</w:t>
      </w:r>
    </w:p>
    <w:p w:rsidR="000E54BA" w:rsidRPr="00F26D5D" w:rsidRDefault="000E54BA">
      <w:pPr>
        <w:spacing w:line="276" w:lineRule="auto"/>
        <w:rPr>
          <w:rFonts w:asciiTheme="majorHAnsi" w:eastAsia="Montserrat" w:hAnsiTheme="majorHAnsi" w:cstheme="majorHAnsi"/>
          <w:color w:val="000000"/>
          <w:sz w:val="10"/>
          <w:szCs w:val="10"/>
        </w:rPr>
      </w:pPr>
    </w:p>
    <w:p w:rsidR="000E54BA" w:rsidRPr="00F26D5D" w:rsidRDefault="00010F08">
      <w:pPr>
        <w:tabs>
          <w:tab w:val="left" w:pos="1134"/>
          <w:tab w:val="right" w:pos="10065"/>
        </w:tabs>
        <w:spacing w:line="276" w:lineRule="auto"/>
        <w:rPr>
          <w:rFonts w:asciiTheme="majorHAnsi" w:eastAsia="Montserrat" w:hAnsiTheme="majorHAnsi" w:cstheme="majorHAnsi"/>
          <w:color w:val="404040" w:themeColor="text1" w:themeTint="BF"/>
          <w:sz w:val="22"/>
          <w:szCs w:val="22"/>
        </w:rPr>
      </w:pPr>
      <w:proofErr w:type="spellStart"/>
      <w:r>
        <w:rPr>
          <w:rFonts w:asciiTheme="majorHAnsi" w:eastAsia="Montserrat" w:hAnsiTheme="majorHAnsi" w:cstheme="majorHAnsi"/>
          <w:color w:val="4F81BD" w:themeColor="accent1"/>
          <w:sz w:val="22"/>
          <w:szCs w:val="22"/>
        </w:rPr>
        <w:t>GlobalTas</w:t>
      </w:r>
      <w:bookmarkStart w:id="0" w:name="_GoBack"/>
      <w:bookmarkEnd w:id="0"/>
      <w:r w:rsidR="00146EBF" w:rsidRPr="00F26D5D">
        <w:rPr>
          <w:rFonts w:asciiTheme="majorHAnsi" w:eastAsia="Montserrat" w:hAnsiTheme="majorHAnsi" w:cstheme="majorHAnsi"/>
          <w:color w:val="4F81BD" w:themeColor="accent1"/>
          <w:sz w:val="22"/>
          <w:szCs w:val="22"/>
        </w:rPr>
        <w:t>k</w:t>
      </w:r>
      <w:proofErr w:type="spellEnd"/>
      <w:r w:rsidR="00A53F9C" w:rsidRPr="00F26D5D">
        <w:rPr>
          <w:rFonts w:asciiTheme="majorHAnsi" w:eastAsia="Montserrat" w:hAnsiTheme="majorHAnsi" w:cstheme="majorHAnsi"/>
          <w:color w:val="4F81BD" w:themeColor="accent1"/>
          <w:sz w:val="22"/>
          <w:szCs w:val="22"/>
        </w:rPr>
        <w:tab/>
      </w:r>
      <w:r w:rsidR="00A53F9C" w:rsidRPr="00F26D5D">
        <w:rPr>
          <w:rFonts w:asciiTheme="majorHAnsi" w:eastAsia="Montserrat" w:hAnsiTheme="majorHAnsi" w:cstheme="majorHAnsi"/>
          <w:color w:val="4F81BD" w:themeColor="accent1"/>
          <w:sz w:val="22"/>
          <w:szCs w:val="22"/>
        </w:rPr>
        <w:tab/>
      </w:r>
      <w:r w:rsidR="00161ADE" w:rsidRPr="00F26D5D">
        <w:rPr>
          <w:rFonts w:asciiTheme="majorHAnsi" w:eastAsia="Montserrat" w:hAnsiTheme="majorHAnsi" w:cstheme="majorHAnsi"/>
          <w:bCs/>
          <w:smallCaps/>
          <w:color w:val="404040" w:themeColor="text1" w:themeTint="BF"/>
          <w:sz w:val="20"/>
          <w:szCs w:val="20"/>
        </w:rPr>
        <w:t>11</w:t>
      </w:r>
      <w:r w:rsidR="00A53F9C" w:rsidRPr="00F26D5D">
        <w:rPr>
          <w:rFonts w:asciiTheme="majorHAnsi" w:eastAsia="Montserrat" w:hAnsiTheme="majorHAnsi" w:cstheme="majorHAnsi"/>
          <w:bCs/>
          <w:smallCaps/>
          <w:color w:val="404040" w:themeColor="text1" w:themeTint="BF"/>
          <w:sz w:val="20"/>
          <w:szCs w:val="20"/>
        </w:rPr>
        <w:t>.</w:t>
      </w:r>
      <w:r w:rsidR="003505D6" w:rsidRPr="00F26D5D">
        <w:rPr>
          <w:rFonts w:asciiTheme="majorHAnsi" w:eastAsia="Montserrat" w:hAnsiTheme="majorHAnsi" w:cstheme="majorHAnsi"/>
          <w:color w:val="404040" w:themeColor="text1" w:themeTint="BF"/>
          <w:sz w:val="20"/>
          <w:szCs w:val="20"/>
        </w:rPr>
        <w:t>20</w:t>
      </w:r>
      <w:r w:rsidR="00161ADE" w:rsidRPr="00F26D5D">
        <w:rPr>
          <w:rFonts w:asciiTheme="majorHAnsi" w:eastAsia="Montserrat" w:hAnsiTheme="majorHAnsi" w:cstheme="majorHAnsi"/>
          <w:color w:val="404040" w:themeColor="text1" w:themeTint="BF"/>
          <w:sz w:val="20"/>
          <w:szCs w:val="20"/>
        </w:rPr>
        <w:t>21</w:t>
      </w:r>
      <w:r w:rsidR="003505D6" w:rsidRPr="00F26D5D">
        <w:rPr>
          <w:rFonts w:asciiTheme="majorHAnsi" w:eastAsia="Montserrat" w:hAnsiTheme="majorHAnsi" w:cstheme="majorHAnsi"/>
          <w:color w:val="404040" w:themeColor="text1" w:themeTint="BF"/>
          <w:sz w:val="20"/>
          <w:szCs w:val="20"/>
        </w:rPr>
        <w:t xml:space="preserve"> – </w:t>
      </w:r>
      <w:r w:rsidR="00751CB8">
        <w:rPr>
          <w:rFonts w:asciiTheme="majorHAnsi" w:eastAsia="Montserrat" w:hAnsiTheme="majorHAnsi" w:cstheme="majorHAnsi"/>
          <w:color w:val="404040" w:themeColor="text1" w:themeTint="BF"/>
          <w:sz w:val="20"/>
          <w:szCs w:val="20"/>
        </w:rPr>
        <w:t>03</w:t>
      </w:r>
      <w:r w:rsidR="00A53F9C" w:rsidRPr="00F26D5D">
        <w:rPr>
          <w:rFonts w:asciiTheme="majorHAnsi" w:eastAsia="Montserrat" w:hAnsiTheme="majorHAnsi" w:cstheme="majorHAnsi"/>
          <w:color w:val="404040" w:themeColor="text1" w:themeTint="BF"/>
          <w:sz w:val="20"/>
          <w:szCs w:val="20"/>
        </w:rPr>
        <w:t>.</w:t>
      </w:r>
      <w:r w:rsidR="00C52F1B" w:rsidRPr="00F26D5D">
        <w:rPr>
          <w:rFonts w:asciiTheme="majorHAnsi" w:eastAsia="Montserrat" w:hAnsiTheme="majorHAnsi" w:cstheme="majorHAnsi"/>
          <w:color w:val="404040" w:themeColor="text1" w:themeTint="BF"/>
          <w:sz w:val="20"/>
          <w:szCs w:val="20"/>
        </w:rPr>
        <w:t>2025</w:t>
      </w:r>
    </w:p>
    <w:p w:rsidR="00A75E34" w:rsidRPr="00F26D5D" w:rsidRDefault="00161ADE">
      <w:pPr>
        <w:spacing w:line="276" w:lineRule="auto"/>
        <w:rPr>
          <w:rFonts w:asciiTheme="majorHAnsi" w:eastAsia="Montserrat" w:hAnsiTheme="majorHAnsi" w:cstheme="majorHAnsi"/>
          <w:b/>
          <w:color w:val="1F497D" w:themeColor="text2"/>
          <w:sz w:val="20"/>
          <w:szCs w:val="20"/>
        </w:rPr>
      </w:pPr>
      <w:r w:rsidRPr="00F26D5D">
        <w:rPr>
          <w:rFonts w:asciiTheme="majorHAnsi" w:eastAsia="Montserrat" w:hAnsiTheme="majorHAnsi" w:cstheme="majorHAnsi"/>
          <w:b/>
          <w:color w:val="1F497D" w:themeColor="text2"/>
          <w:sz w:val="20"/>
          <w:szCs w:val="20"/>
        </w:rPr>
        <w:t>Senior Software Engineer</w:t>
      </w:r>
    </w:p>
    <w:p w:rsidR="00626916" w:rsidRPr="00626916" w:rsidRDefault="00626916" w:rsidP="00626916">
      <w:pPr>
        <w:spacing w:line="276" w:lineRule="auto"/>
        <w:ind w:left="720" w:hanging="360"/>
        <w:rPr>
          <w:rFonts w:asciiTheme="majorHAnsi" w:eastAsia="Times New Roman" w:hAnsiTheme="majorHAnsi" w:cstheme="majorHAnsi"/>
          <w:color w:val="000000"/>
          <w:sz w:val="20"/>
          <w:szCs w:val="20"/>
        </w:rPr>
      </w:pPr>
      <w:r w:rsidRPr="00626916">
        <w:rPr>
          <w:rFonts w:asciiTheme="majorHAnsi" w:eastAsia="Times New Roman" w:hAnsiTheme="majorHAnsi" w:cstheme="majorHAnsi" w:hint="eastAsia"/>
          <w:color w:val="000000"/>
          <w:sz w:val="20"/>
          <w:szCs w:val="20"/>
        </w:rPr>
        <w:t>●</w:t>
      </w:r>
      <w:r w:rsidRPr="00626916">
        <w:rPr>
          <w:rFonts w:asciiTheme="majorHAnsi" w:eastAsia="Times New Roman" w:hAnsiTheme="majorHAnsi" w:cstheme="majorHAnsi"/>
          <w:color w:val="000000"/>
          <w:sz w:val="20"/>
          <w:szCs w:val="20"/>
        </w:rPr>
        <w:t> </w:t>
      </w:r>
      <w:r>
        <w:rPr>
          <w:rFonts w:asciiTheme="majorHAnsi" w:eastAsia="Times New Roman" w:hAnsiTheme="majorHAnsi" w:cstheme="majorHAnsi"/>
          <w:color w:val="000000"/>
          <w:sz w:val="20"/>
          <w:szCs w:val="20"/>
        </w:rPr>
        <w:tab/>
      </w:r>
      <w:r w:rsidR="001870AD" w:rsidRPr="001870AD">
        <w:rPr>
          <w:rFonts w:asciiTheme="majorHAnsi" w:eastAsia="Times New Roman" w:hAnsiTheme="majorHAnsi" w:cstheme="majorHAnsi"/>
          <w:color w:val="000000"/>
          <w:sz w:val="20"/>
          <w:szCs w:val="20"/>
        </w:rPr>
        <w:t xml:space="preserve">Collaborated within a cross-functional </w:t>
      </w:r>
      <w:proofErr w:type="gramStart"/>
      <w:r w:rsidR="001870AD" w:rsidRPr="001870AD">
        <w:rPr>
          <w:rFonts w:asciiTheme="majorHAnsi" w:eastAsia="Times New Roman" w:hAnsiTheme="majorHAnsi" w:cstheme="majorHAnsi"/>
          <w:color w:val="000000"/>
          <w:sz w:val="20"/>
          <w:szCs w:val="20"/>
        </w:rPr>
        <w:t>Agile</w:t>
      </w:r>
      <w:proofErr w:type="gramEnd"/>
      <w:r w:rsidR="001870AD" w:rsidRPr="001870AD">
        <w:rPr>
          <w:rFonts w:asciiTheme="majorHAnsi" w:eastAsia="Times New Roman" w:hAnsiTheme="majorHAnsi" w:cstheme="majorHAnsi"/>
          <w:color w:val="000000"/>
          <w:sz w:val="20"/>
          <w:szCs w:val="20"/>
        </w:rPr>
        <w:t xml:space="preserve"> team, applying Scrum methodology throughout the software development lifecycle to ensure timely and quality deliverables.</w:t>
      </w:r>
    </w:p>
    <w:p w:rsidR="00626916" w:rsidRPr="00626916" w:rsidRDefault="00626916" w:rsidP="00626916">
      <w:pPr>
        <w:spacing w:line="276" w:lineRule="auto"/>
        <w:ind w:left="720" w:hanging="360"/>
        <w:rPr>
          <w:rFonts w:asciiTheme="majorHAnsi" w:eastAsia="Times New Roman" w:hAnsiTheme="majorHAnsi" w:cstheme="majorHAnsi"/>
          <w:color w:val="000000"/>
          <w:sz w:val="20"/>
          <w:szCs w:val="20"/>
        </w:rPr>
      </w:pPr>
      <w:r w:rsidRPr="00626916">
        <w:rPr>
          <w:rFonts w:asciiTheme="majorHAnsi" w:eastAsia="Times New Roman" w:hAnsiTheme="majorHAnsi" w:cstheme="majorHAnsi" w:hint="eastAsia"/>
          <w:color w:val="000000"/>
          <w:sz w:val="20"/>
          <w:szCs w:val="20"/>
        </w:rPr>
        <w:t>●</w:t>
      </w:r>
      <w:r w:rsidRPr="00626916">
        <w:rPr>
          <w:rFonts w:asciiTheme="majorHAnsi" w:eastAsia="Times New Roman" w:hAnsiTheme="majorHAnsi" w:cstheme="majorHAnsi"/>
          <w:color w:val="000000"/>
          <w:sz w:val="20"/>
          <w:szCs w:val="20"/>
        </w:rPr>
        <w:t> </w:t>
      </w:r>
      <w:r>
        <w:rPr>
          <w:rFonts w:asciiTheme="majorHAnsi" w:eastAsia="Times New Roman" w:hAnsiTheme="majorHAnsi" w:cstheme="majorHAnsi"/>
          <w:color w:val="000000"/>
          <w:sz w:val="20"/>
          <w:szCs w:val="20"/>
        </w:rPr>
        <w:tab/>
      </w:r>
      <w:r w:rsidR="001870AD">
        <w:rPr>
          <w:rFonts w:asciiTheme="majorHAnsi" w:eastAsia="Times New Roman" w:hAnsiTheme="majorHAnsi" w:cstheme="majorHAnsi"/>
          <w:color w:val="000000"/>
          <w:sz w:val="20"/>
          <w:szCs w:val="20"/>
        </w:rPr>
        <w:t>R</w:t>
      </w:r>
      <w:r w:rsidR="001870AD" w:rsidRPr="001870AD">
        <w:rPr>
          <w:rFonts w:asciiTheme="majorHAnsi" w:eastAsia="Times New Roman" w:hAnsiTheme="majorHAnsi" w:cstheme="majorHAnsi"/>
          <w:color w:val="000000"/>
          <w:sz w:val="20"/>
          <w:szCs w:val="20"/>
        </w:rPr>
        <w:t xml:space="preserve">edesigned a client-facing portal, improving user experience and boosting customer satisfaction by 35% through the implementation of front-end features using React.js, </w:t>
      </w:r>
      <w:proofErr w:type="spellStart"/>
      <w:r w:rsidR="001870AD" w:rsidRPr="001870AD">
        <w:rPr>
          <w:rFonts w:asciiTheme="majorHAnsi" w:eastAsia="Times New Roman" w:hAnsiTheme="majorHAnsi" w:cstheme="majorHAnsi"/>
          <w:color w:val="000000"/>
          <w:sz w:val="20"/>
          <w:szCs w:val="20"/>
        </w:rPr>
        <w:t>Redux</w:t>
      </w:r>
      <w:proofErr w:type="spellEnd"/>
      <w:r w:rsidR="001870AD" w:rsidRPr="001870AD">
        <w:rPr>
          <w:rFonts w:asciiTheme="majorHAnsi" w:eastAsia="Times New Roman" w:hAnsiTheme="majorHAnsi" w:cstheme="majorHAnsi"/>
          <w:color w:val="000000"/>
          <w:sz w:val="20"/>
          <w:szCs w:val="20"/>
        </w:rPr>
        <w:t>, Next.js, and Shopify</w:t>
      </w:r>
      <w:proofErr w:type="gramStart"/>
      <w:r w:rsidR="001870AD" w:rsidRPr="001870AD">
        <w:rPr>
          <w:rFonts w:asciiTheme="majorHAnsi" w:eastAsia="Times New Roman" w:hAnsiTheme="majorHAnsi" w:cstheme="majorHAnsi"/>
          <w:color w:val="000000"/>
          <w:sz w:val="20"/>
          <w:szCs w:val="20"/>
        </w:rPr>
        <w:t>.</w:t>
      </w:r>
      <w:r w:rsidRPr="00626916">
        <w:rPr>
          <w:rFonts w:asciiTheme="majorHAnsi" w:eastAsia="Times New Roman" w:hAnsiTheme="majorHAnsi" w:cstheme="majorHAnsi"/>
          <w:color w:val="000000"/>
          <w:sz w:val="20"/>
          <w:szCs w:val="20"/>
        </w:rPr>
        <w:t>.</w:t>
      </w:r>
      <w:proofErr w:type="gramEnd"/>
    </w:p>
    <w:p w:rsidR="00626916" w:rsidRPr="00626916" w:rsidRDefault="00626916" w:rsidP="00626916">
      <w:pPr>
        <w:spacing w:line="276" w:lineRule="auto"/>
        <w:ind w:left="720" w:hanging="360"/>
        <w:rPr>
          <w:rFonts w:asciiTheme="majorHAnsi" w:eastAsia="Times New Roman" w:hAnsiTheme="majorHAnsi" w:cstheme="majorHAnsi"/>
          <w:color w:val="000000"/>
          <w:sz w:val="20"/>
          <w:szCs w:val="20"/>
        </w:rPr>
      </w:pPr>
      <w:r w:rsidRPr="00626916">
        <w:rPr>
          <w:rFonts w:asciiTheme="majorHAnsi" w:eastAsia="Times New Roman" w:hAnsiTheme="majorHAnsi" w:cstheme="majorHAnsi" w:hint="eastAsia"/>
          <w:color w:val="000000"/>
          <w:sz w:val="20"/>
          <w:szCs w:val="20"/>
        </w:rPr>
        <w:t>●</w:t>
      </w:r>
      <w:r w:rsidRPr="00626916">
        <w:rPr>
          <w:rFonts w:asciiTheme="majorHAnsi" w:eastAsia="Times New Roman" w:hAnsiTheme="majorHAnsi" w:cstheme="majorHAnsi"/>
          <w:color w:val="000000"/>
          <w:sz w:val="20"/>
          <w:szCs w:val="20"/>
        </w:rPr>
        <w:t> </w:t>
      </w:r>
      <w:r>
        <w:rPr>
          <w:rFonts w:asciiTheme="majorHAnsi" w:eastAsia="Times New Roman" w:hAnsiTheme="majorHAnsi" w:cstheme="majorHAnsi"/>
          <w:color w:val="000000"/>
          <w:sz w:val="20"/>
          <w:szCs w:val="20"/>
        </w:rPr>
        <w:tab/>
      </w:r>
      <w:r w:rsidR="00180E3A" w:rsidRPr="00180E3A">
        <w:rPr>
          <w:rFonts w:asciiTheme="majorHAnsi" w:eastAsia="Times New Roman" w:hAnsiTheme="majorHAnsi" w:cstheme="majorHAnsi"/>
          <w:color w:val="000000"/>
          <w:sz w:val="20"/>
          <w:szCs w:val="20"/>
        </w:rPr>
        <w:t xml:space="preserve">Engineered scalable back-end solutions with C#, ASP.NET Core, Entity Framework, and MS SQL Server, reducing query execution time by 30%, and architected </w:t>
      </w:r>
      <w:proofErr w:type="spellStart"/>
      <w:r w:rsidR="00180E3A" w:rsidRPr="00180E3A">
        <w:rPr>
          <w:rFonts w:asciiTheme="majorHAnsi" w:eastAsia="Times New Roman" w:hAnsiTheme="majorHAnsi" w:cstheme="majorHAnsi"/>
          <w:color w:val="000000"/>
          <w:sz w:val="20"/>
          <w:szCs w:val="20"/>
        </w:rPr>
        <w:t>Microservices</w:t>
      </w:r>
      <w:proofErr w:type="spellEnd"/>
      <w:r w:rsidR="00180E3A" w:rsidRPr="00180E3A">
        <w:rPr>
          <w:rFonts w:asciiTheme="majorHAnsi" w:eastAsia="Times New Roman" w:hAnsiTheme="majorHAnsi" w:cstheme="majorHAnsi"/>
          <w:color w:val="000000"/>
          <w:sz w:val="20"/>
          <w:szCs w:val="20"/>
        </w:rPr>
        <w:t xml:space="preserve"> using AWS ECS and </w:t>
      </w:r>
      <w:proofErr w:type="spellStart"/>
      <w:r w:rsidR="00180E3A" w:rsidRPr="00180E3A">
        <w:rPr>
          <w:rFonts w:asciiTheme="majorHAnsi" w:eastAsia="Times New Roman" w:hAnsiTheme="majorHAnsi" w:cstheme="majorHAnsi"/>
          <w:color w:val="000000"/>
          <w:sz w:val="20"/>
          <w:szCs w:val="20"/>
        </w:rPr>
        <w:t>RabbitMQ</w:t>
      </w:r>
      <w:proofErr w:type="spellEnd"/>
      <w:r w:rsidR="00180E3A" w:rsidRPr="00180E3A">
        <w:rPr>
          <w:rFonts w:asciiTheme="majorHAnsi" w:eastAsia="Times New Roman" w:hAnsiTheme="majorHAnsi" w:cstheme="majorHAnsi"/>
          <w:color w:val="000000"/>
          <w:sz w:val="20"/>
          <w:szCs w:val="20"/>
        </w:rPr>
        <w:t xml:space="preserve"> to enhance scalability and reliability.</w:t>
      </w:r>
    </w:p>
    <w:p w:rsidR="00626916" w:rsidRPr="00626916" w:rsidRDefault="00626916" w:rsidP="00626916">
      <w:pPr>
        <w:spacing w:line="276" w:lineRule="auto"/>
        <w:ind w:left="720" w:hanging="360"/>
        <w:rPr>
          <w:rFonts w:asciiTheme="majorHAnsi" w:eastAsia="Times New Roman" w:hAnsiTheme="majorHAnsi" w:cstheme="majorHAnsi"/>
          <w:color w:val="000000"/>
          <w:sz w:val="20"/>
          <w:szCs w:val="20"/>
        </w:rPr>
      </w:pPr>
      <w:r w:rsidRPr="00626916">
        <w:rPr>
          <w:rFonts w:asciiTheme="majorHAnsi" w:eastAsia="Times New Roman" w:hAnsiTheme="majorHAnsi" w:cstheme="majorHAnsi" w:hint="eastAsia"/>
          <w:color w:val="000000"/>
          <w:sz w:val="20"/>
          <w:szCs w:val="20"/>
        </w:rPr>
        <w:t>●</w:t>
      </w:r>
      <w:r w:rsidRPr="00626916">
        <w:rPr>
          <w:rFonts w:asciiTheme="majorHAnsi" w:eastAsia="Times New Roman" w:hAnsiTheme="majorHAnsi" w:cstheme="majorHAnsi"/>
          <w:color w:val="000000"/>
          <w:sz w:val="20"/>
          <w:szCs w:val="20"/>
        </w:rPr>
        <w:t> </w:t>
      </w:r>
      <w:r>
        <w:rPr>
          <w:rFonts w:asciiTheme="majorHAnsi" w:eastAsia="Times New Roman" w:hAnsiTheme="majorHAnsi" w:cstheme="majorHAnsi"/>
          <w:color w:val="000000"/>
          <w:sz w:val="20"/>
          <w:szCs w:val="20"/>
        </w:rPr>
        <w:tab/>
      </w:r>
      <w:proofErr w:type="gramStart"/>
      <w:r w:rsidR="00180E3A" w:rsidRPr="00180E3A">
        <w:rPr>
          <w:rFonts w:asciiTheme="majorHAnsi" w:eastAsia="Times New Roman" w:hAnsiTheme="majorHAnsi" w:cstheme="majorHAnsi"/>
          <w:color w:val="000000"/>
          <w:sz w:val="20"/>
          <w:szCs w:val="20"/>
        </w:rPr>
        <w:t>Integrated</w:t>
      </w:r>
      <w:proofErr w:type="gramEnd"/>
      <w:r w:rsidR="00180E3A" w:rsidRPr="00180E3A">
        <w:rPr>
          <w:rFonts w:asciiTheme="majorHAnsi" w:eastAsia="Times New Roman" w:hAnsiTheme="majorHAnsi" w:cstheme="majorHAnsi"/>
          <w:color w:val="000000"/>
          <w:sz w:val="20"/>
          <w:szCs w:val="20"/>
        </w:rPr>
        <w:t xml:space="preserve"> an AI-powered </w:t>
      </w:r>
      <w:proofErr w:type="spellStart"/>
      <w:r w:rsidR="00180E3A" w:rsidRPr="00180E3A">
        <w:rPr>
          <w:rFonts w:asciiTheme="majorHAnsi" w:eastAsia="Times New Roman" w:hAnsiTheme="majorHAnsi" w:cstheme="majorHAnsi"/>
          <w:color w:val="000000"/>
          <w:sz w:val="20"/>
          <w:szCs w:val="20"/>
        </w:rPr>
        <w:t>Chatbot</w:t>
      </w:r>
      <w:proofErr w:type="spellEnd"/>
      <w:r w:rsidR="00180E3A" w:rsidRPr="00180E3A">
        <w:rPr>
          <w:rFonts w:asciiTheme="majorHAnsi" w:eastAsia="Times New Roman" w:hAnsiTheme="majorHAnsi" w:cstheme="majorHAnsi"/>
          <w:color w:val="000000"/>
          <w:sz w:val="20"/>
          <w:szCs w:val="20"/>
        </w:rPr>
        <w:t xml:space="preserve"> into an e-commerce platform using Machine Learning, Deep Learning, and Natural Language Processing (NLP), leveraging AWS Lambda, API Gateway, S3, and </w:t>
      </w:r>
      <w:proofErr w:type="spellStart"/>
      <w:r w:rsidR="00180E3A" w:rsidRPr="00180E3A">
        <w:rPr>
          <w:rFonts w:asciiTheme="majorHAnsi" w:eastAsia="Times New Roman" w:hAnsiTheme="majorHAnsi" w:cstheme="majorHAnsi"/>
          <w:color w:val="000000"/>
          <w:sz w:val="20"/>
          <w:szCs w:val="20"/>
        </w:rPr>
        <w:t>DynamoDB</w:t>
      </w:r>
      <w:proofErr w:type="spellEnd"/>
      <w:r w:rsidR="00180E3A" w:rsidRPr="00180E3A">
        <w:rPr>
          <w:rFonts w:asciiTheme="majorHAnsi" w:eastAsia="Times New Roman" w:hAnsiTheme="majorHAnsi" w:cstheme="majorHAnsi"/>
          <w:color w:val="000000"/>
          <w:sz w:val="20"/>
          <w:szCs w:val="20"/>
        </w:rPr>
        <w:t xml:space="preserve"> for a fully </w:t>
      </w:r>
      <w:proofErr w:type="spellStart"/>
      <w:r w:rsidR="00180E3A" w:rsidRPr="00180E3A">
        <w:rPr>
          <w:rFonts w:asciiTheme="majorHAnsi" w:eastAsia="Times New Roman" w:hAnsiTheme="majorHAnsi" w:cstheme="majorHAnsi"/>
          <w:color w:val="000000"/>
          <w:sz w:val="20"/>
          <w:szCs w:val="20"/>
        </w:rPr>
        <w:t>serverless</w:t>
      </w:r>
      <w:proofErr w:type="spellEnd"/>
      <w:r w:rsidR="00180E3A" w:rsidRPr="00180E3A">
        <w:rPr>
          <w:rFonts w:asciiTheme="majorHAnsi" w:eastAsia="Times New Roman" w:hAnsiTheme="majorHAnsi" w:cstheme="majorHAnsi"/>
          <w:color w:val="000000"/>
          <w:sz w:val="20"/>
          <w:szCs w:val="20"/>
        </w:rPr>
        <w:t xml:space="preserve"> architecture.</w:t>
      </w:r>
    </w:p>
    <w:p w:rsidR="00626916" w:rsidRPr="00626916" w:rsidRDefault="00626916" w:rsidP="00626916">
      <w:pPr>
        <w:spacing w:line="276" w:lineRule="auto"/>
        <w:ind w:left="720" w:hanging="360"/>
        <w:rPr>
          <w:rFonts w:asciiTheme="majorHAnsi" w:eastAsia="Times New Roman" w:hAnsiTheme="majorHAnsi" w:cstheme="majorHAnsi"/>
          <w:color w:val="000000"/>
          <w:sz w:val="20"/>
          <w:szCs w:val="20"/>
        </w:rPr>
      </w:pPr>
      <w:r w:rsidRPr="00626916">
        <w:rPr>
          <w:rFonts w:asciiTheme="majorHAnsi" w:eastAsia="Times New Roman" w:hAnsiTheme="majorHAnsi" w:cstheme="majorHAnsi" w:hint="eastAsia"/>
          <w:color w:val="000000"/>
          <w:sz w:val="20"/>
          <w:szCs w:val="20"/>
        </w:rPr>
        <w:t>●</w:t>
      </w:r>
      <w:r>
        <w:rPr>
          <w:rFonts w:asciiTheme="majorHAnsi" w:eastAsia="Times New Roman" w:hAnsiTheme="majorHAnsi" w:cstheme="majorHAnsi"/>
          <w:color w:val="000000"/>
          <w:sz w:val="20"/>
          <w:szCs w:val="20"/>
        </w:rPr>
        <w:tab/>
      </w:r>
      <w:r w:rsidR="00B97F64" w:rsidRPr="00B97F64">
        <w:rPr>
          <w:rFonts w:asciiTheme="majorHAnsi" w:eastAsia="Times New Roman" w:hAnsiTheme="majorHAnsi" w:cstheme="majorHAnsi"/>
          <w:color w:val="000000"/>
          <w:sz w:val="20"/>
          <w:szCs w:val="20"/>
        </w:rPr>
        <w:t xml:space="preserve">Developed scalable, maintainable back-end services using Node.js, integrating </w:t>
      </w:r>
      <w:proofErr w:type="spellStart"/>
      <w:r w:rsidR="00B97F64" w:rsidRPr="00B97F64">
        <w:rPr>
          <w:rFonts w:asciiTheme="majorHAnsi" w:eastAsia="Times New Roman" w:hAnsiTheme="majorHAnsi" w:cstheme="majorHAnsi"/>
          <w:color w:val="000000"/>
          <w:sz w:val="20"/>
          <w:szCs w:val="20"/>
        </w:rPr>
        <w:t>GraphQL</w:t>
      </w:r>
      <w:proofErr w:type="spellEnd"/>
      <w:r w:rsidR="00B97F64" w:rsidRPr="00B97F64">
        <w:rPr>
          <w:rFonts w:asciiTheme="majorHAnsi" w:eastAsia="Times New Roman" w:hAnsiTheme="majorHAnsi" w:cstheme="majorHAnsi"/>
          <w:color w:val="000000"/>
          <w:sz w:val="20"/>
          <w:szCs w:val="20"/>
        </w:rPr>
        <w:t xml:space="preserve"> APIs with AWS AppSync and MongoDB, ensuring fast and flexible data handling.</w:t>
      </w:r>
    </w:p>
    <w:p w:rsidR="00626916" w:rsidRPr="00626916" w:rsidRDefault="00626916" w:rsidP="00626916">
      <w:pPr>
        <w:spacing w:line="276" w:lineRule="auto"/>
        <w:ind w:left="720" w:hanging="360"/>
        <w:rPr>
          <w:rFonts w:asciiTheme="majorHAnsi" w:eastAsia="Times New Roman" w:hAnsiTheme="majorHAnsi" w:cstheme="majorHAnsi"/>
          <w:color w:val="000000"/>
          <w:sz w:val="20"/>
          <w:szCs w:val="20"/>
        </w:rPr>
      </w:pPr>
      <w:r w:rsidRPr="00626916">
        <w:rPr>
          <w:rFonts w:asciiTheme="majorHAnsi" w:eastAsia="Times New Roman" w:hAnsiTheme="majorHAnsi" w:cstheme="majorHAnsi" w:hint="eastAsia"/>
          <w:color w:val="000000"/>
          <w:sz w:val="20"/>
          <w:szCs w:val="20"/>
        </w:rPr>
        <w:t>●</w:t>
      </w:r>
      <w:r w:rsidRPr="00626916">
        <w:rPr>
          <w:rFonts w:asciiTheme="majorHAnsi" w:eastAsia="Times New Roman" w:hAnsiTheme="majorHAnsi" w:cstheme="majorHAnsi"/>
          <w:color w:val="000000"/>
          <w:sz w:val="20"/>
          <w:szCs w:val="20"/>
        </w:rPr>
        <w:t> </w:t>
      </w:r>
      <w:r>
        <w:rPr>
          <w:rFonts w:asciiTheme="majorHAnsi" w:eastAsia="Times New Roman" w:hAnsiTheme="majorHAnsi" w:cstheme="majorHAnsi"/>
          <w:color w:val="000000"/>
          <w:sz w:val="20"/>
          <w:szCs w:val="20"/>
        </w:rPr>
        <w:tab/>
      </w:r>
      <w:r w:rsidR="00180E3A">
        <w:rPr>
          <w:rFonts w:asciiTheme="majorHAnsi" w:eastAsia="Times New Roman" w:hAnsiTheme="majorHAnsi" w:cstheme="majorHAnsi"/>
          <w:color w:val="000000"/>
          <w:sz w:val="20"/>
          <w:szCs w:val="20"/>
        </w:rPr>
        <w:t>I</w:t>
      </w:r>
      <w:r w:rsidR="00180E3A" w:rsidRPr="00180E3A">
        <w:rPr>
          <w:rFonts w:asciiTheme="majorHAnsi" w:eastAsia="Times New Roman" w:hAnsiTheme="majorHAnsi" w:cstheme="majorHAnsi"/>
          <w:color w:val="000000"/>
          <w:sz w:val="20"/>
          <w:szCs w:val="20"/>
        </w:rPr>
        <w:t xml:space="preserve">mplemented CI/CD pipelines with GitHub Actions, reducing go-to-market time by 22% and enhancing test coverage with Jest (unit testing), </w:t>
      </w:r>
      <w:proofErr w:type="spellStart"/>
      <w:r w:rsidR="00180E3A" w:rsidRPr="00180E3A">
        <w:rPr>
          <w:rFonts w:asciiTheme="majorHAnsi" w:eastAsia="Times New Roman" w:hAnsiTheme="majorHAnsi" w:cstheme="majorHAnsi"/>
          <w:color w:val="000000"/>
          <w:sz w:val="20"/>
          <w:szCs w:val="20"/>
        </w:rPr>
        <w:t>NUnit</w:t>
      </w:r>
      <w:proofErr w:type="spellEnd"/>
      <w:r w:rsidR="00180E3A" w:rsidRPr="00180E3A">
        <w:rPr>
          <w:rFonts w:asciiTheme="majorHAnsi" w:eastAsia="Times New Roman" w:hAnsiTheme="majorHAnsi" w:cstheme="majorHAnsi"/>
          <w:color w:val="000000"/>
          <w:sz w:val="20"/>
          <w:szCs w:val="20"/>
        </w:rPr>
        <w:t>, and Cypress (end-to-end testing).</w:t>
      </w:r>
    </w:p>
    <w:p w:rsidR="00626916" w:rsidRPr="00626916" w:rsidRDefault="00626916" w:rsidP="00626916">
      <w:pPr>
        <w:spacing w:line="276" w:lineRule="auto"/>
        <w:ind w:left="720" w:hanging="360"/>
        <w:rPr>
          <w:rFonts w:asciiTheme="majorHAnsi" w:eastAsia="Times New Roman" w:hAnsiTheme="majorHAnsi" w:cstheme="majorHAnsi"/>
          <w:color w:val="000000"/>
          <w:sz w:val="20"/>
          <w:szCs w:val="20"/>
        </w:rPr>
      </w:pPr>
      <w:r w:rsidRPr="00626916">
        <w:rPr>
          <w:rFonts w:asciiTheme="majorHAnsi" w:eastAsia="Times New Roman" w:hAnsiTheme="majorHAnsi" w:cstheme="majorHAnsi" w:hint="eastAsia"/>
          <w:color w:val="000000"/>
          <w:sz w:val="20"/>
          <w:szCs w:val="20"/>
        </w:rPr>
        <w:t>●</w:t>
      </w:r>
      <w:r w:rsidRPr="00626916">
        <w:rPr>
          <w:rFonts w:asciiTheme="majorHAnsi" w:eastAsia="Times New Roman" w:hAnsiTheme="majorHAnsi" w:cstheme="majorHAnsi"/>
          <w:color w:val="000000"/>
          <w:sz w:val="20"/>
          <w:szCs w:val="20"/>
        </w:rPr>
        <w:t> </w:t>
      </w:r>
      <w:r>
        <w:rPr>
          <w:rFonts w:asciiTheme="majorHAnsi" w:eastAsia="Times New Roman" w:hAnsiTheme="majorHAnsi" w:cstheme="majorHAnsi"/>
          <w:color w:val="000000"/>
          <w:sz w:val="20"/>
          <w:szCs w:val="20"/>
        </w:rPr>
        <w:tab/>
      </w:r>
      <w:r w:rsidR="004158EC" w:rsidRPr="004158EC">
        <w:rPr>
          <w:rFonts w:asciiTheme="majorHAnsi" w:eastAsia="Times New Roman" w:hAnsiTheme="majorHAnsi" w:cstheme="majorHAnsi"/>
          <w:color w:val="000000"/>
          <w:sz w:val="20"/>
          <w:szCs w:val="20"/>
        </w:rPr>
        <w:t>Collaborated with UI/UX designers, project managers, and stakeholders to translate business requirements into performant micro-frontends, hosted on AWS Amplify.</w:t>
      </w:r>
    </w:p>
    <w:p w:rsidR="00626916" w:rsidRPr="00626916" w:rsidRDefault="00626916" w:rsidP="00626916">
      <w:pPr>
        <w:spacing w:line="276" w:lineRule="auto"/>
        <w:ind w:left="720" w:hanging="360"/>
        <w:rPr>
          <w:rFonts w:asciiTheme="majorHAnsi" w:eastAsia="Times New Roman" w:hAnsiTheme="majorHAnsi" w:cstheme="majorHAnsi"/>
          <w:color w:val="000000"/>
          <w:sz w:val="20"/>
          <w:szCs w:val="20"/>
        </w:rPr>
      </w:pPr>
      <w:r w:rsidRPr="00626916">
        <w:rPr>
          <w:rFonts w:asciiTheme="majorHAnsi" w:eastAsia="Times New Roman" w:hAnsiTheme="majorHAnsi" w:cstheme="majorHAnsi" w:hint="eastAsia"/>
          <w:color w:val="000000"/>
          <w:sz w:val="20"/>
          <w:szCs w:val="20"/>
        </w:rPr>
        <w:t>●</w:t>
      </w:r>
      <w:r w:rsidRPr="00626916">
        <w:rPr>
          <w:rFonts w:asciiTheme="majorHAnsi" w:eastAsia="Times New Roman" w:hAnsiTheme="majorHAnsi" w:cstheme="majorHAnsi"/>
          <w:color w:val="000000"/>
          <w:sz w:val="20"/>
          <w:szCs w:val="20"/>
        </w:rPr>
        <w:t> </w:t>
      </w:r>
      <w:r>
        <w:rPr>
          <w:rFonts w:asciiTheme="majorHAnsi" w:eastAsia="Times New Roman" w:hAnsiTheme="majorHAnsi" w:cstheme="majorHAnsi"/>
          <w:color w:val="000000"/>
          <w:sz w:val="20"/>
          <w:szCs w:val="20"/>
        </w:rPr>
        <w:tab/>
      </w:r>
      <w:r w:rsidR="004158EC" w:rsidRPr="004158EC">
        <w:rPr>
          <w:rFonts w:asciiTheme="majorHAnsi" w:eastAsia="Times New Roman" w:hAnsiTheme="majorHAnsi" w:cstheme="majorHAnsi"/>
          <w:color w:val="000000"/>
          <w:sz w:val="20"/>
          <w:szCs w:val="20"/>
        </w:rPr>
        <w:t xml:space="preserve">Utilized AWS Cloud infrastructure for scalable deployment, centralized monitoring via AWS </w:t>
      </w:r>
      <w:proofErr w:type="spellStart"/>
      <w:r w:rsidR="004158EC" w:rsidRPr="004158EC">
        <w:rPr>
          <w:rFonts w:asciiTheme="majorHAnsi" w:eastAsia="Times New Roman" w:hAnsiTheme="majorHAnsi" w:cstheme="majorHAnsi"/>
          <w:color w:val="000000"/>
          <w:sz w:val="20"/>
          <w:szCs w:val="20"/>
        </w:rPr>
        <w:t>CloudWatch</w:t>
      </w:r>
      <w:proofErr w:type="spellEnd"/>
      <w:r w:rsidR="004158EC" w:rsidRPr="004158EC">
        <w:rPr>
          <w:rFonts w:asciiTheme="majorHAnsi" w:eastAsia="Times New Roman" w:hAnsiTheme="majorHAnsi" w:cstheme="majorHAnsi"/>
          <w:color w:val="000000"/>
          <w:sz w:val="20"/>
          <w:szCs w:val="20"/>
        </w:rPr>
        <w:t>, and achieved a 30% reduction in navigation issues through full-stack performance optimizations.</w:t>
      </w:r>
    </w:p>
    <w:p w:rsidR="006D0FDF" w:rsidRPr="007508E5" w:rsidRDefault="00626916" w:rsidP="004158EC">
      <w:pPr>
        <w:spacing w:line="276" w:lineRule="auto"/>
        <w:ind w:left="720" w:hanging="360"/>
        <w:rPr>
          <w:rFonts w:asciiTheme="majorHAnsi" w:eastAsia="Times New Roman" w:hAnsiTheme="majorHAnsi" w:cstheme="majorHAnsi"/>
          <w:color w:val="000000"/>
          <w:sz w:val="20"/>
          <w:szCs w:val="20"/>
        </w:rPr>
      </w:pPr>
      <w:r w:rsidRPr="00626916">
        <w:rPr>
          <w:rFonts w:asciiTheme="majorHAnsi" w:eastAsia="Times New Roman" w:hAnsiTheme="majorHAnsi" w:cstheme="majorHAnsi" w:hint="eastAsia"/>
          <w:color w:val="000000"/>
          <w:sz w:val="20"/>
          <w:szCs w:val="20"/>
        </w:rPr>
        <w:t>●</w:t>
      </w:r>
      <w:r w:rsidRPr="00626916">
        <w:rPr>
          <w:rFonts w:asciiTheme="majorHAnsi" w:eastAsia="Times New Roman" w:hAnsiTheme="majorHAnsi" w:cstheme="majorHAnsi"/>
          <w:color w:val="000000"/>
          <w:sz w:val="20"/>
          <w:szCs w:val="20"/>
        </w:rPr>
        <w:t> </w:t>
      </w:r>
      <w:r>
        <w:rPr>
          <w:rFonts w:asciiTheme="majorHAnsi" w:eastAsia="Times New Roman" w:hAnsiTheme="majorHAnsi" w:cstheme="majorHAnsi"/>
          <w:color w:val="000000"/>
          <w:sz w:val="20"/>
          <w:szCs w:val="20"/>
        </w:rPr>
        <w:tab/>
      </w:r>
      <w:r w:rsidR="004158EC" w:rsidRPr="004158EC">
        <w:rPr>
          <w:rFonts w:asciiTheme="majorHAnsi" w:eastAsia="Times New Roman" w:hAnsiTheme="majorHAnsi" w:cstheme="majorHAnsi"/>
          <w:color w:val="000000"/>
          <w:sz w:val="20"/>
          <w:szCs w:val="20"/>
        </w:rPr>
        <w:t>Mentored junior developers, performed code reviews, and promoted a culture of continuous learning, while managing IT infrastructure and service tickets, reducing average response time by 10%.</w:t>
      </w:r>
    </w:p>
    <w:p w:rsidR="00C746D3" w:rsidRPr="00F26D5D" w:rsidRDefault="00C746D3" w:rsidP="00C746D3">
      <w:pPr>
        <w:spacing w:line="276" w:lineRule="auto"/>
        <w:ind w:left="720"/>
        <w:rPr>
          <w:rFonts w:asciiTheme="majorHAnsi" w:eastAsia="Times New Roman" w:hAnsiTheme="majorHAnsi" w:cstheme="majorHAnsi"/>
          <w:color w:val="000000"/>
          <w:sz w:val="20"/>
          <w:szCs w:val="20"/>
        </w:rPr>
      </w:pPr>
    </w:p>
    <w:p w:rsidR="006B6539" w:rsidRDefault="006B6539" w:rsidP="006B6539">
      <w:pPr>
        <w:pStyle w:val="BodyText"/>
        <w:spacing w:before="37" w:line="276" w:lineRule="auto"/>
        <w:ind w:left="140" w:firstLine="0"/>
        <w:sectPr w:rsidR="006B6539">
          <w:type w:val="continuous"/>
          <w:pgSz w:w="12240" w:h="15840"/>
          <w:pgMar w:top="740" w:right="960" w:bottom="280" w:left="940" w:header="720" w:footer="720" w:gutter="0"/>
          <w:cols w:space="720"/>
        </w:sectPr>
      </w:pPr>
      <w:r w:rsidRPr="00C44720">
        <w:rPr>
          <w:b/>
          <w:u w:val="single"/>
        </w:rPr>
        <w:t>Used languages and technologies</w:t>
      </w:r>
      <w:r>
        <w:rPr>
          <w:u w:val="single"/>
        </w:rPr>
        <w:t>:</w:t>
      </w:r>
      <w:r>
        <w:t xml:space="preserve"> </w:t>
      </w:r>
      <w:r w:rsidR="00932B00" w:rsidRPr="002D48E3">
        <w:rPr>
          <w:rFonts w:eastAsia="Times New Roman"/>
          <w:color w:val="000000"/>
          <w:lang w:eastAsia="en-GB"/>
        </w:rPr>
        <w:t xml:space="preserve">React.js, </w:t>
      </w:r>
      <w:proofErr w:type="spellStart"/>
      <w:r w:rsidR="00932B00" w:rsidRPr="002D48E3">
        <w:rPr>
          <w:rFonts w:eastAsia="Times New Roman"/>
          <w:color w:val="000000"/>
          <w:lang w:eastAsia="en-GB"/>
        </w:rPr>
        <w:t>Redux</w:t>
      </w:r>
      <w:proofErr w:type="spellEnd"/>
      <w:r w:rsidR="00932B00" w:rsidRPr="002D48E3">
        <w:rPr>
          <w:rFonts w:eastAsia="Times New Roman"/>
          <w:color w:val="000000"/>
          <w:lang w:eastAsia="en-GB"/>
        </w:rPr>
        <w:t xml:space="preserve">, Next.js, </w:t>
      </w:r>
      <w:proofErr w:type="spellStart"/>
      <w:r w:rsidR="00932B00" w:rsidRPr="002D48E3">
        <w:rPr>
          <w:rFonts w:eastAsia="Times New Roman"/>
          <w:color w:val="000000"/>
          <w:lang w:eastAsia="en-GB"/>
        </w:rPr>
        <w:t>MaterialUI</w:t>
      </w:r>
      <w:proofErr w:type="spellEnd"/>
      <w:r w:rsidR="00932B00" w:rsidRPr="002D48E3">
        <w:rPr>
          <w:rFonts w:eastAsia="Times New Roman"/>
          <w:color w:val="000000"/>
          <w:lang w:eastAsia="en-GB"/>
        </w:rPr>
        <w:t xml:space="preserve">, </w:t>
      </w:r>
      <w:r w:rsidR="00932B00">
        <w:rPr>
          <w:rFonts w:eastAsia="Times New Roman"/>
          <w:color w:val="000000"/>
          <w:lang w:eastAsia="en-GB"/>
        </w:rPr>
        <w:t xml:space="preserve">Shopify, </w:t>
      </w:r>
      <w:r w:rsidR="00932B00" w:rsidRPr="002D48E3">
        <w:rPr>
          <w:rFonts w:eastAsia="Times New Roman"/>
          <w:color w:val="000000"/>
          <w:lang w:eastAsia="en-GB"/>
        </w:rPr>
        <w:t xml:space="preserve">Cypress, Jest, </w:t>
      </w:r>
      <w:r w:rsidR="00932B00">
        <w:rPr>
          <w:rFonts w:eastAsia="Times New Roman"/>
          <w:color w:val="000000"/>
          <w:lang w:eastAsia="en-GB"/>
        </w:rPr>
        <w:t xml:space="preserve">C#, ASP.NET Core, Web Forms, Razor, </w:t>
      </w:r>
      <w:proofErr w:type="spellStart"/>
      <w:r w:rsidR="00932B00">
        <w:rPr>
          <w:rFonts w:eastAsia="Times New Roman"/>
          <w:color w:val="000000"/>
          <w:lang w:eastAsia="en-GB"/>
        </w:rPr>
        <w:t>NUnit</w:t>
      </w:r>
      <w:proofErr w:type="spellEnd"/>
      <w:r w:rsidR="00932B00">
        <w:rPr>
          <w:rFonts w:eastAsia="Times New Roman"/>
          <w:color w:val="000000"/>
          <w:lang w:eastAsia="en-GB"/>
        </w:rPr>
        <w:t xml:space="preserve">, </w:t>
      </w:r>
      <w:r w:rsidR="00932B00" w:rsidRPr="002D48E3">
        <w:rPr>
          <w:rFonts w:eastAsia="Times New Roman"/>
          <w:color w:val="000000"/>
          <w:lang w:eastAsia="en-GB"/>
        </w:rPr>
        <w:t xml:space="preserve">AWS Amplify, AWS </w:t>
      </w:r>
      <w:proofErr w:type="spellStart"/>
      <w:r w:rsidR="00932B00" w:rsidRPr="002D48E3">
        <w:rPr>
          <w:rFonts w:eastAsia="Times New Roman"/>
          <w:color w:val="000000"/>
          <w:lang w:eastAsia="en-GB"/>
        </w:rPr>
        <w:t>Cognito</w:t>
      </w:r>
      <w:proofErr w:type="spellEnd"/>
      <w:r w:rsidR="00932B00" w:rsidRPr="002D48E3">
        <w:rPr>
          <w:rFonts w:eastAsia="Times New Roman"/>
          <w:color w:val="000000"/>
          <w:lang w:eastAsia="en-GB"/>
        </w:rPr>
        <w:t xml:space="preserve">, AWS Lambda, AWS AppSync, AWS API Gateway, AWS EC2, AWS S3, AWS IVS, AWS </w:t>
      </w:r>
      <w:proofErr w:type="spellStart"/>
      <w:r w:rsidR="00932B00" w:rsidRPr="002D48E3">
        <w:rPr>
          <w:rFonts w:eastAsia="Times New Roman"/>
          <w:color w:val="000000"/>
          <w:lang w:eastAsia="en-GB"/>
        </w:rPr>
        <w:t>CloudWatch</w:t>
      </w:r>
      <w:proofErr w:type="spellEnd"/>
      <w:r w:rsidR="00932B00" w:rsidRPr="002D48E3">
        <w:rPr>
          <w:rFonts w:eastAsia="Times New Roman"/>
          <w:color w:val="000000"/>
          <w:lang w:eastAsia="en-GB"/>
        </w:rPr>
        <w:t xml:space="preserve">, AMI, </w:t>
      </w:r>
      <w:proofErr w:type="spellStart"/>
      <w:r w:rsidR="00932B00" w:rsidRPr="002D48E3">
        <w:rPr>
          <w:rFonts w:eastAsia="Times New Roman"/>
          <w:color w:val="000000"/>
          <w:lang w:eastAsia="en-GB"/>
        </w:rPr>
        <w:t>RabbitMQ</w:t>
      </w:r>
      <w:proofErr w:type="spellEnd"/>
      <w:r w:rsidR="00932B00" w:rsidRPr="002D48E3">
        <w:rPr>
          <w:rFonts w:eastAsia="Times New Roman"/>
          <w:color w:val="000000"/>
          <w:lang w:eastAsia="en-GB"/>
        </w:rPr>
        <w:t xml:space="preserve">, AI, Machine Learning, Depth Learning, Natural Language Processing (NLP), </w:t>
      </w:r>
      <w:proofErr w:type="spellStart"/>
      <w:r w:rsidR="00932B00" w:rsidRPr="002D48E3">
        <w:rPr>
          <w:rFonts w:eastAsia="Times New Roman"/>
          <w:color w:val="000000"/>
          <w:lang w:eastAsia="en-GB"/>
        </w:rPr>
        <w:t>Git</w:t>
      </w:r>
      <w:proofErr w:type="spellEnd"/>
      <w:r w:rsidR="00932B00" w:rsidRPr="002D48E3">
        <w:rPr>
          <w:rFonts w:eastAsia="Times New Roman"/>
          <w:color w:val="000000"/>
          <w:lang w:eastAsia="en-GB"/>
        </w:rPr>
        <w:t xml:space="preserve"> Bash, PowerShell</w:t>
      </w:r>
    </w:p>
    <w:p w:rsidR="00B44618" w:rsidRPr="00F26D5D" w:rsidRDefault="00B44618" w:rsidP="00B44618">
      <w:pPr>
        <w:spacing w:line="276" w:lineRule="auto"/>
        <w:rPr>
          <w:rFonts w:asciiTheme="majorHAnsi" w:eastAsia="Montserrat" w:hAnsiTheme="majorHAnsi" w:cstheme="majorHAnsi"/>
          <w:sz w:val="20"/>
          <w:szCs w:val="20"/>
        </w:rPr>
      </w:pPr>
    </w:p>
    <w:p w:rsidR="000E54BA" w:rsidRPr="00F26D5D" w:rsidRDefault="00F96634">
      <w:pPr>
        <w:tabs>
          <w:tab w:val="left" w:pos="1134"/>
          <w:tab w:val="right" w:pos="10065"/>
        </w:tabs>
        <w:spacing w:line="276" w:lineRule="auto"/>
        <w:rPr>
          <w:rFonts w:asciiTheme="majorHAnsi" w:eastAsia="Montserrat" w:hAnsiTheme="majorHAnsi" w:cstheme="majorHAnsi"/>
          <w:color w:val="404040" w:themeColor="text1" w:themeTint="BF"/>
          <w:sz w:val="22"/>
          <w:szCs w:val="22"/>
        </w:rPr>
      </w:pPr>
      <w:r w:rsidRPr="00F26D5D">
        <w:rPr>
          <w:rFonts w:asciiTheme="majorHAnsi" w:eastAsia="Montserrat" w:hAnsiTheme="majorHAnsi" w:cstheme="majorHAnsi"/>
          <w:color w:val="4F81BD" w:themeColor="accent1"/>
          <w:sz w:val="22"/>
          <w:szCs w:val="22"/>
        </w:rPr>
        <w:t>UST</w:t>
      </w:r>
      <w:r w:rsidR="003C39B8" w:rsidRPr="00F26D5D">
        <w:rPr>
          <w:rFonts w:asciiTheme="majorHAnsi" w:eastAsia="Montserrat" w:hAnsiTheme="majorHAnsi" w:cstheme="majorHAnsi"/>
          <w:color w:val="4F81BD" w:themeColor="accent1"/>
          <w:sz w:val="22"/>
          <w:szCs w:val="22"/>
        </w:rPr>
        <w:tab/>
      </w:r>
      <w:r w:rsidR="00DB03A7" w:rsidRPr="00F26D5D">
        <w:rPr>
          <w:rFonts w:asciiTheme="majorHAnsi" w:eastAsia="Montserrat" w:hAnsiTheme="majorHAnsi" w:cstheme="majorHAnsi"/>
          <w:color w:val="4F81BD" w:themeColor="accent1"/>
          <w:sz w:val="22"/>
          <w:szCs w:val="22"/>
        </w:rPr>
        <w:t xml:space="preserve">     </w:t>
      </w:r>
      <w:r w:rsidR="003505D6" w:rsidRPr="00F26D5D">
        <w:rPr>
          <w:rFonts w:asciiTheme="majorHAnsi" w:eastAsia="Montserrat" w:hAnsiTheme="majorHAnsi" w:cstheme="majorHAnsi"/>
          <w:b/>
          <w:smallCaps/>
          <w:sz w:val="22"/>
          <w:szCs w:val="22"/>
        </w:rPr>
        <w:tab/>
      </w:r>
      <w:r w:rsidR="00ED43C9" w:rsidRPr="00F26D5D">
        <w:rPr>
          <w:rFonts w:asciiTheme="majorHAnsi" w:eastAsia="Montserrat" w:hAnsiTheme="majorHAnsi" w:cstheme="majorHAnsi"/>
          <w:bCs/>
          <w:color w:val="404040" w:themeColor="text1" w:themeTint="BF"/>
          <w:sz w:val="20"/>
          <w:szCs w:val="20"/>
        </w:rPr>
        <w:t>11.2017</w:t>
      </w:r>
      <w:r w:rsidR="003505D6" w:rsidRPr="00F26D5D">
        <w:rPr>
          <w:rFonts w:asciiTheme="majorHAnsi" w:eastAsia="Montserrat" w:hAnsiTheme="majorHAnsi" w:cstheme="majorHAnsi"/>
          <w:color w:val="404040" w:themeColor="text1" w:themeTint="BF"/>
          <w:sz w:val="20"/>
          <w:szCs w:val="20"/>
        </w:rPr>
        <w:t xml:space="preserve"> – </w:t>
      </w:r>
      <w:r w:rsidR="00ED43C9" w:rsidRPr="00F26D5D">
        <w:rPr>
          <w:rFonts w:asciiTheme="majorHAnsi" w:eastAsia="Montserrat" w:hAnsiTheme="majorHAnsi" w:cstheme="majorHAnsi"/>
          <w:color w:val="404040" w:themeColor="text1" w:themeTint="BF"/>
          <w:sz w:val="20"/>
          <w:szCs w:val="20"/>
        </w:rPr>
        <w:t>10</w:t>
      </w:r>
      <w:r w:rsidR="00A53F9C" w:rsidRPr="00F26D5D">
        <w:rPr>
          <w:rFonts w:asciiTheme="majorHAnsi" w:eastAsia="Montserrat" w:hAnsiTheme="majorHAnsi" w:cstheme="majorHAnsi"/>
          <w:color w:val="404040" w:themeColor="text1" w:themeTint="BF"/>
          <w:sz w:val="20"/>
          <w:szCs w:val="20"/>
        </w:rPr>
        <w:t>.2021</w:t>
      </w:r>
    </w:p>
    <w:p w:rsidR="000E54BA" w:rsidRPr="00F26D5D" w:rsidRDefault="00ED43C9">
      <w:pPr>
        <w:spacing w:line="276" w:lineRule="auto"/>
        <w:rPr>
          <w:rFonts w:asciiTheme="majorHAnsi" w:eastAsia="Montserrat" w:hAnsiTheme="majorHAnsi" w:cstheme="majorHAnsi"/>
          <w:b/>
          <w:bCs/>
          <w:color w:val="1F497D" w:themeColor="text2"/>
          <w:sz w:val="20"/>
          <w:szCs w:val="20"/>
        </w:rPr>
      </w:pPr>
      <w:r w:rsidRPr="00F26D5D">
        <w:rPr>
          <w:rFonts w:asciiTheme="majorHAnsi" w:eastAsia="Montserrat" w:hAnsiTheme="majorHAnsi" w:cstheme="majorHAnsi"/>
          <w:b/>
          <w:bCs/>
          <w:color w:val="1F497D" w:themeColor="text2"/>
          <w:sz w:val="20"/>
          <w:szCs w:val="20"/>
        </w:rPr>
        <w:t>Full Stack Developer</w:t>
      </w:r>
    </w:p>
    <w:p w:rsidR="006C6672" w:rsidRPr="006C6672" w:rsidRDefault="006C6672" w:rsidP="006C6672">
      <w:pPr>
        <w:numPr>
          <w:ilvl w:val="0"/>
          <w:numId w:val="6"/>
        </w:numPr>
        <w:spacing w:line="276" w:lineRule="auto"/>
        <w:rPr>
          <w:rFonts w:asciiTheme="majorHAnsi" w:eastAsia="Times New Roman" w:hAnsiTheme="majorHAnsi" w:cstheme="majorHAnsi"/>
          <w:color w:val="000000"/>
          <w:sz w:val="20"/>
          <w:szCs w:val="20"/>
        </w:rPr>
      </w:pPr>
      <w:r w:rsidRPr="006C6672">
        <w:rPr>
          <w:rFonts w:asciiTheme="majorHAnsi" w:eastAsia="Times New Roman" w:hAnsiTheme="majorHAnsi" w:cstheme="majorHAnsi"/>
          <w:bCs/>
          <w:color w:val="000000"/>
          <w:sz w:val="20"/>
          <w:szCs w:val="20"/>
        </w:rPr>
        <w:t>Championed responsive design and front-end optimization</w:t>
      </w:r>
      <w:r w:rsidRPr="006C6672">
        <w:rPr>
          <w:rFonts w:asciiTheme="majorHAnsi" w:eastAsia="Times New Roman" w:hAnsiTheme="majorHAnsi" w:cstheme="majorHAnsi"/>
          <w:color w:val="000000"/>
          <w:sz w:val="20"/>
          <w:szCs w:val="20"/>
        </w:rPr>
        <w:t xml:space="preserve"> using </w:t>
      </w:r>
      <w:r w:rsidRPr="006C6672">
        <w:rPr>
          <w:rFonts w:asciiTheme="majorHAnsi" w:eastAsia="Times New Roman" w:hAnsiTheme="majorHAnsi" w:cstheme="majorHAnsi"/>
          <w:bCs/>
          <w:color w:val="000000"/>
          <w:sz w:val="20"/>
          <w:szCs w:val="20"/>
        </w:rPr>
        <w:t>React</w:t>
      </w:r>
      <w:r w:rsidRPr="006C6672">
        <w:rPr>
          <w:rFonts w:asciiTheme="majorHAnsi" w:eastAsia="Times New Roman" w:hAnsiTheme="majorHAnsi" w:cstheme="majorHAnsi"/>
          <w:color w:val="000000"/>
          <w:sz w:val="20"/>
          <w:szCs w:val="20"/>
        </w:rPr>
        <w:t xml:space="preserve"> and </w:t>
      </w:r>
      <w:r w:rsidRPr="006C6672">
        <w:rPr>
          <w:rFonts w:asciiTheme="majorHAnsi" w:eastAsia="Times New Roman" w:hAnsiTheme="majorHAnsi" w:cstheme="majorHAnsi"/>
          <w:bCs/>
          <w:color w:val="000000"/>
          <w:sz w:val="20"/>
          <w:szCs w:val="20"/>
        </w:rPr>
        <w:t>Chakra UI</w:t>
      </w:r>
      <w:r w:rsidRPr="006C6672">
        <w:rPr>
          <w:rFonts w:asciiTheme="majorHAnsi" w:eastAsia="Times New Roman" w:hAnsiTheme="majorHAnsi" w:cstheme="majorHAnsi"/>
          <w:color w:val="000000"/>
          <w:sz w:val="20"/>
          <w:szCs w:val="20"/>
        </w:rPr>
        <w:t xml:space="preserve">, leading to a </w:t>
      </w:r>
      <w:r w:rsidRPr="006C6672">
        <w:rPr>
          <w:rFonts w:asciiTheme="majorHAnsi" w:eastAsia="Times New Roman" w:hAnsiTheme="majorHAnsi" w:cstheme="majorHAnsi"/>
          <w:bCs/>
          <w:color w:val="000000"/>
          <w:sz w:val="20"/>
          <w:szCs w:val="20"/>
        </w:rPr>
        <w:t>40% boost in mobile user retention</w:t>
      </w:r>
      <w:r w:rsidRPr="006C6672">
        <w:rPr>
          <w:rFonts w:asciiTheme="majorHAnsi" w:eastAsia="Times New Roman" w:hAnsiTheme="majorHAnsi" w:cstheme="majorHAnsi"/>
          <w:color w:val="000000"/>
          <w:sz w:val="20"/>
          <w:szCs w:val="20"/>
        </w:rPr>
        <w:t xml:space="preserve"> and a </w:t>
      </w:r>
      <w:r w:rsidRPr="006C6672">
        <w:rPr>
          <w:rFonts w:asciiTheme="majorHAnsi" w:eastAsia="Times New Roman" w:hAnsiTheme="majorHAnsi" w:cstheme="majorHAnsi"/>
          <w:bCs/>
          <w:color w:val="000000"/>
          <w:sz w:val="20"/>
          <w:szCs w:val="20"/>
        </w:rPr>
        <w:t>30% increase in overall user engagement</w:t>
      </w:r>
      <w:r w:rsidRPr="006C6672">
        <w:rPr>
          <w:rFonts w:asciiTheme="majorHAnsi" w:eastAsia="Times New Roman" w:hAnsiTheme="majorHAnsi" w:cstheme="majorHAnsi"/>
          <w:color w:val="000000"/>
          <w:sz w:val="20"/>
          <w:szCs w:val="20"/>
        </w:rPr>
        <w:t>.</w:t>
      </w:r>
    </w:p>
    <w:p w:rsidR="006C6672" w:rsidRPr="006C6672" w:rsidRDefault="006C6672" w:rsidP="006C6672">
      <w:pPr>
        <w:numPr>
          <w:ilvl w:val="0"/>
          <w:numId w:val="6"/>
        </w:numPr>
        <w:spacing w:line="276" w:lineRule="auto"/>
        <w:rPr>
          <w:rFonts w:asciiTheme="majorHAnsi" w:eastAsia="Times New Roman" w:hAnsiTheme="majorHAnsi" w:cstheme="majorHAnsi"/>
          <w:color w:val="000000"/>
          <w:sz w:val="20"/>
          <w:szCs w:val="20"/>
        </w:rPr>
      </w:pPr>
      <w:r w:rsidRPr="006C6672">
        <w:rPr>
          <w:rFonts w:asciiTheme="majorHAnsi" w:eastAsia="Times New Roman" w:hAnsiTheme="majorHAnsi" w:cstheme="majorHAnsi"/>
          <w:bCs/>
          <w:color w:val="000000"/>
          <w:sz w:val="20"/>
          <w:szCs w:val="20"/>
        </w:rPr>
        <w:t xml:space="preserve">Architected and deployed a robust </w:t>
      </w:r>
      <w:proofErr w:type="spellStart"/>
      <w:r w:rsidRPr="006C6672">
        <w:rPr>
          <w:rFonts w:asciiTheme="majorHAnsi" w:eastAsia="Times New Roman" w:hAnsiTheme="majorHAnsi" w:cstheme="majorHAnsi"/>
          <w:bCs/>
          <w:color w:val="000000"/>
          <w:sz w:val="20"/>
          <w:szCs w:val="20"/>
        </w:rPr>
        <w:t>Microservices</w:t>
      </w:r>
      <w:proofErr w:type="spellEnd"/>
      <w:r w:rsidRPr="006C6672">
        <w:rPr>
          <w:rFonts w:asciiTheme="majorHAnsi" w:eastAsia="Times New Roman" w:hAnsiTheme="majorHAnsi" w:cstheme="majorHAnsi"/>
          <w:bCs/>
          <w:color w:val="000000"/>
          <w:sz w:val="20"/>
          <w:szCs w:val="20"/>
        </w:rPr>
        <w:t xml:space="preserve"> architecture</w:t>
      </w:r>
      <w:r w:rsidRPr="006C6672">
        <w:rPr>
          <w:rFonts w:asciiTheme="majorHAnsi" w:eastAsia="Times New Roman" w:hAnsiTheme="majorHAnsi" w:cstheme="majorHAnsi"/>
          <w:color w:val="000000"/>
          <w:sz w:val="20"/>
          <w:szCs w:val="20"/>
        </w:rPr>
        <w:t xml:space="preserve"> using </w:t>
      </w:r>
      <w:r w:rsidRPr="006C6672">
        <w:rPr>
          <w:rFonts w:asciiTheme="majorHAnsi" w:eastAsia="Times New Roman" w:hAnsiTheme="majorHAnsi" w:cstheme="majorHAnsi"/>
          <w:bCs/>
          <w:color w:val="000000"/>
          <w:sz w:val="20"/>
          <w:szCs w:val="20"/>
        </w:rPr>
        <w:t>C#, ASP.NET, and Kafka</w:t>
      </w:r>
      <w:r w:rsidRPr="006C6672">
        <w:rPr>
          <w:rFonts w:asciiTheme="majorHAnsi" w:eastAsia="Times New Roman" w:hAnsiTheme="majorHAnsi" w:cstheme="majorHAnsi"/>
          <w:color w:val="000000"/>
          <w:sz w:val="20"/>
          <w:szCs w:val="20"/>
        </w:rPr>
        <w:t xml:space="preserve"> in a </w:t>
      </w:r>
      <w:r w:rsidRPr="006C6672">
        <w:rPr>
          <w:rFonts w:asciiTheme="majorHAnsi" w:eastAsia="Times New Roman" w:hAnsiTheme="majorHAnsi" w:cstheme="majorHAnsi"/>
          <w:bCs/>
          <w:color w:val="000000"/>
          <w:sz w:val="20"/>
          <w:szCs w:val="20"/>
        </w:rPr>
        <w:t>TDD environment</w:t>
      </w:r>
      <w:r w:rsidRPr="006C6672">
        <w:rPr>
          <w:rFonts w:asciiTheme="majorHAnsi" w:eastAsia="Times New Roman" w:hAnsiTheme="majorHAnsi" w:cstheme="majorHAnsi"/>
          <w:color w:val="000000"/>
          <w:sz w:val="20"/>
          <w:szCs w:val="20"/>
        </w:rPr>
        <w:t xml:space="preserve">, achieving </w:t>
      </w:r>
      <w:r w:rsidRPr="006C6672">
        <w:rPr>
          <w:rFonts w:asciiTheme="majorHAnsi" w:eastAsia="Times New Roman" w:hAnsiTheme="majorHAnsi" w:cstheme="majorHAnsi"/>
          <w:bCs/>
          <w:color w:val="000000"/>
          <w:sz w:val="20"/>
          <w:szCs w:val="20"/>
        </w:rPr>
        <w:t>50% faster deployments</w:t>
      </w:r>
      <w:r w:rsidRPr="006C6672">
        <w:rPr>
          <w:rFonts w:asciiTheme="majorHAnsi" w:eastAsia="Times New Roman" w:hAnsiTheme="majorHAnsi" w:cstheme="majorHAnsi"/>
          <w:color w:val="000000"/>
          <w:sz w:val="20"/>
          <w:szCs w:val="20"/>
        </w:rPr>
        <w:t xml:space="preserve">, improved server efficiency, and </w:t>
      </w:r>
      <w:r w:rsidRPr="006C6672">
        <w:rPr>
          <w:rFonts w:asciiTheme="majorHAnsi" w:eastAsia="Times New Roman" w:hAnsiTheme="majorHAnsi" w:cstheme="majorHAnsi"/>
          <w:bCs/>
          <w:color w:val="000000"/>
          <w:sz w:val="20"/>
          <w:szCs w:val="20"/>
        </w:rPr>
        <w:t>support for over 100K concurrent users</w:t>
      </w:r>
      <w:r w:rsidRPr="006C6672">
        <w:rPr>
          <w:rFonts w:asciiTheme="majorHAnsi" w:eastAsia="Times New Roman" w:hAnsiTheme="majorHAnsi" w:cstheme="majorHAnsi"/>
          <w:color w:val="000000"/>
          <w:sz w:val="20"/>
          <w:szCs w:val="20"/>
        </w:rPr>
        <w:t>.</w:t>
      </w:r>
    </w:p>
    <w:p w:rsidR="006C6672" w:rsidRPr="006C6672" w:rsidRDefault="006C6672" w:rsidP="006C6672">
      <w:pPr>
        <w:numPr>
          <w:ilvl w:val="0"/>
          <w:numId w:val="6"/>
        </w:numPr>
        <w:spacing w:line="276" w:lineRule="auto"/>
        <w:rPr>
          <w:rFonts w:asciiTheme="majorHAnsi" w:eastAsia="Times New Roman" w:hAnsiTheme="majorHAnsi" w:cstheme="majorHAnsi"/>
          <w:color w:val="000000"/>
          <w:sz w:val="20"/>
          <w:szCs w:val="20"/>
        </w:rPr>
      </w:pPr>
      <w:r w:rsidRPr="006C6672">
        <w:rPr>
          <w:rFonts w:asciiTheme="majorHAnsi" w:eastAsia="Times New Roman" w:hAnsiTheme="majorHAnsi" w:cstheme="majorHAnsi"/>
          <w:bCs/>
          <w:color w:val="000000"/>
          <w:sz w:val="20"/>
          <w:szCs w:val="20"/>
        </w:rPr>
        <w:lastRenderedPageBreak/>
        <w:t>Led the transition to a cloud-native infrastructure</w:t>
      </w:r>
      <w:r w:rsidRPr="006C6672">
        <w:rPr>
          <w:rFonts w:asciiTheme="majorHAnsi" w:eastAsia="Times New Roman" w:hAnsiTheme="majorHAnsi" w:cstheme="majorHAnsi"/>
          <w:color w:val="000000"/>
          <w:sz w:val="20"/>
          <w:szCs w:val="20"/>
        </w:rPr>
        <w:t xml:space="preserve"> on </w:t>
      </w:r>
      <w:r w:rsidRPr="006C6672">
        <w:rPr>
          <w:rFonts w:asciiTheme="majorHAnsi" w:eastAsia="Times New Roman" w:hAnsiTheme="majorHAnsi" w:cstheme="majorHAnsi"/>
          <w:bCs/>
          <w:color w:val="000000"/>
          <w:sz w:val="20"/>
          <w:szCs w:val="20"/>
        </w:rPr>
        <w:t>Microsoft Azure</w:t>
      </w:r>
      <w:r w:rsidRPr="006C6672">
        <w:rPr>
          <w:rFonts w:asciiTheme="majorHAnsi" w:eastAsia="Times New Roman" w:hAnsiTheme="majorHAnsi" w:cstheme="majorHAnsi"/>
          <w:color w:val="000000"/>
          <w:sz w:val="20"/>
          <w:szCs w:val="20"/>
        </w:rPr>
        <w:t xml:space="preserve"> (Azure App Service, Blob Storage, Cosmos DB), and </w:t>
      </w:r>
      <w:r w:rsidRPr="006C6672">
        <w:rPr>
          <w:rFonts w:asciiTheme="majorHAnsi" w:eastAsia="Times New Roman" w:hAnsiTheme="majorHAnsi" w:cstheme="majorHAnsi"/>
          <w:bCs/>
          <w:color w:val="000000"/>
          <w:sz w:val="20"/>
          <w:szCs w:val="20"/>
        </w:rPr>
        <w:t>implemented AI-powered real-time analytics and sentiment analysis</w:t>
      </w:r>
      <w:r w:rsidRPr="006C6672">
        <w:rPr>
          <w:rFonts w:asciiTheme="majorHAnsi" w:eastAsia="Times New Roman" w:hAnsiTheme="majorHAnsi" w:cstheme="majorHAnsi"/>
          <w:color w:val="000000"/>
          <w:sz w:val="20"/>
          <w:szCs w:val="20"/>
        </w:rPr>
        <w:t xml:space="preserve">, increasing predictive accuracy by </w:t>
      </w:r>
      <w:r w:rsidRPr="006C6672">
        <w:rPr>
          <w:rFonts w:asciiTheme="majorHAnsi" w:eastAsia="Times New Roman" w:hAnsiTheme="majorHAnsi" w:cstheme="majorHAnsi"/>
          <w:bCs/>
          <w:color w:val="000000"/>
          <w:sz w:val="20"/>
          <w:szCs w:val="20"/>
        </w:rPr>
        <w:t>35%</w:t>
      </w:r>
      <w:r w:rsidRPr="006C6672">
        <w:rPr>
          <w:rFonts w:asciiTheme="majorHAnsi" w:eastAsia="Times New Roman" w:hAnsiTheme="majorHAnsi" w:cstheme="majorHAnsi"/>
          <w:color w:val="000000"/>
          <w:sz w:val="20"/>
          <w:szCs w:val="20"/>
        </w:rPr>
        <w:t xml:space="preserve"> and significantly improving platform scalability.</w:t>
      </w:r>
    </w:p>
    <w:p w:rsidR="006C6672" w:rsidRPr="006C6672" w:rsidRDefault="006C6672" w:rsidP="006C6672">
      <w:pPr>
        <w:numPr>
          <w:ilvl w:val="0"/>
          <w:numId w:val="6"/>
        </w:numPr>
        <w:spacing w:line="276" w:lineRule="auto"/>
        <w:rPr>
          <w:rFonts w:asciiTheme="majorHAnsi" w:eastAsia="Times New Roman" w:hAnsiTheme="majorHAnsi" w:cstheme="majorHAnsi"/>
          <w:color w:val="000000"/>
          <w:sz w:val="20"/>
          <w:szCs w:val="20"/>
        </w:rPr>
      </w:pPr>
      <w:r w:rsidRPr="006C6672">
        <w:rPr>
          <w:rFonts w:asciiTheme="majorHAnsi" w:eastAsia="Times New Roman" w:hAnsiTheme="majorHAnsi" w:cstheme="majorHAnsi"/>
          <w:bCs/>
          <w:color w:val="000000"/>
          <w:sz w:val="20"/>
          <w:szCs w:val="20"/>
        </w:rPr>
        <w:t>Developed RESTful APIs</w:t>
      </w:r>
      <w:r w:rsidRPr="006C6672">
        <w:rPr>
          <w:rFonts w:asciiTheme="majorHAnsi" w:eastAsia="Times New Roman" w:hAnsiTheme="majorHAnsi" w:cstheme="majorHAnsi"/>
          <w:color w:val="000000"/>
          <w:sz w:val="20"/>
          <w:szCs w:val="20"/>
        </w:rPr>
        <w:t xml:space="preserve"> with </w:t>
      </w:r>
      <w:r w:rsidRPr="006C6672">
        <w:rPr>
          <w:rFonts w:asciiTheme="majorHAnsi" w:eastAsia="Times New Roman" w:hAnsiTheme="majorHAnsi" w:cstheme="majorHAnsi"/>
          <w:bCs/>
          <w:color w:val="000000"/>
          <w:sz w:val="20"/>
          <w:szCs w:val="20"/>
        </w:rPr>
        <w:t>ASP.NET, Express.js</w:t>
      </w:r>
      <w:r w:rsidRPr="006C6672">
        <w:rPr>
          <w:rFonts w:asciiTheme="majorHAnsi" w:eastAsia="Times New Roman" w:hAnsiTheme="majorHAnsi" w:cstheme="majorHAnsi"/>
          <w:color w:val="000000"/>
          <w:sz w:val="20"/>
          <w:szCs w:val="20"/>
        </w:rPr>
        <w:t xml:space="preserve">, and </w:t>
      </w:r>
      <w:r w:rsidRPr="006C6672">
        <w:rPr>
          <w:rFonts w:asciiTheme="majorHAnsi" w:eastAsia="Times New Roman" w:hAnsiTheme="majorHAnsi" w:cstheme="majorHAnsi"/>
          <w:bCs/>
          <w:color w:val="000000"/>
          <w:sz w:val="20"/>
          <w:szCs w:val="20"/>
        </w:rPr>
        <w:t>Swagger</w:t>
      </w:r>
      <w:r w:rsidRPr="006C6672">
        <w:rPr>
          <w:rFonts w:asciiTheme="majorHAnsi" w:eastAsia="Times New Roman" w:hAnsiTheme="majorHAnsi" w:cstheme="majorHAnsi"/>
          <w:color w:val="000000"/>
          <w:sz w:val="20"/>
          <w:szCs w:val="20"/>
        </w:rPr>
        <w:t xml:space="preserve">, reducing server response time by </w:t>
      </w:r>
      <w:r w:rsidRPr="006C6672">
        <w:rPr>
          <w:rFonts w:asciiTheme="majorHAnsi" w:eastAsia="Times New Roman" w:hAnsiTheme="majorHAnsi" w:cstheme="majorHAnsi"/>
          <w:bCs/>
          <w:color w:val="000000"/>
          <w:sz w:val="20"/>
          <w:szCs w:val="20"/>
        </w:rPr>
        <w:t>40%</w:t>
      </w:r>
      <w:r w:rsidRPr="006C6672">
        <w:rPr>
          <w:rFonts w:asciiTheme="majorHAnsi" w:eastAsia="Times New Roman" w:hAnsiTheme="majorHAnsi" w:cstheme="majorHAnsi"/>
          <w:color w:val="000000"/>
          <w:sz w:val="20"/>
          <w:szCs w:val="20"/>
        </w:rPr>
        <w:t xml:space="preserve">, and integrated third-party services including </w:t>
      </w:r>
      <w:proofErr w:type="spellStart"/>
      <w:r w:rsidRPr="006C6672">
        <w:rPr>
          <w:rFonts w:asciiTheme="majorHAnsi" w:eastAsia="Times New Roman" w:hAnsiTheme="majorHAnsi" w:cstheme="majorHAnsi"/>
          <w:bCs/>
          <w:color w:val="000000"/>
          <w:sz w:val="20"/>
          <w:szCs w:val="20"/>
        </w:rPr>
        <w:t>GoodRx</w:t>
      </w:r>
      <w:proofErr w:type="spellEnd"/>
      <w:r w:rsidRPr="006C6672">
        <w:rPr>
          <w:rFonts w:asciiTheme="majorHAnsi" w:eastAsia="Times New Roman" w:hAnsiTheme="majorHAnsi" w:cstheme="majorHAnsi"/>
          <w:bCs/>
          <w:color w:val="000000"/>
          <w:sz w:val="20"/>
          <w:szCs w:val="20"/>
        </w:rPr>
        <w:t>, Stripe, Google Maps</w:t>
      </w:r>
      <w:r w:rsidRPr="006C6672">
        <w:rPr>
          <w:rFonts w:asciiTheme="majorHAnsi" w:eastAsia="Times New Roman" w:hAnsiTheme="majorHAnsi" w:cstheme="majorHAnsi"/>
          <w:color w:val="000000"/>
          <w:sz w:val="20"/>
          <w:szCs w:val="20"/>
        </w:rPr>
        <w:t xml:space="preserve">, and </w:t>
      </w:r>
      <w:proofErr w:type="spellStart"/>
      <w:r w:rsidRPr="006C6672">
        <w:rPr>
          <w:rFonts w:asciiTheme="majorHAnsi" w:eastAsia="Times New Roman" w:hAnsiTheme="majorHAnsi" w:cstheme="majorHAnsi"/>
          <w:bCs/>
          <w:color w:val="000000"/>
          <w:sz w:val="20"/>
          <w:szCs w:val="20"/>
        </w:rPr>
        <w:t>Twilio</w:t>
      </w:r>
      <w:proofErr w:type="spellEnd"/>
      <w:r w:rsidRPr="006C6672">
        <w:rPr>
          <w:rFonts w:asciiTheme="majorHAnsi" w:eastAsia="Times New Roman" w:hAnsiTheme="majorHAnsi" w:cstheme="majorHAnsi"/>
          <w:color w:val="000000"/>
          <w:sz w:val="20"/>
          <w:szCs w:val="20"/>
        </w:rPr>
        <w:t xml:space="preserve">, expanding product capabilities by </w:t>
      </w:r>
      <w:r w:rsidRPr="006C6672">
        <w:rPr>
          <w:rFonts w:asciiTheme="majorHAnsi" w:eastAsia="Times New Roman" w:hAnsiTheme="majorHAnsi" w:cstheme="majorHAnsi"/>
          <w:bCs/>
          <w:color w:val="000000"/>
          <w:sz w:val="20"/>
          <w:szCs w:val="20"/>
        </w:rPr>
        <w:t>50%</w:t>
      </w:r>
      <w:r w:rsidRPr="006C6672">
        <w:rPr>
          <w:rFonts w:asciiTheme="majorHAnsi" w:eastAsia="Times New Roman" w:hAnsiTheme="majorHAnsi" w:cstheme="majorHAnsi"/>
          <w:color w:val="000000"/>
          <w:sz w:val="20"/>
          <w:szCs w:val="20"/>
        </w:rPr>
        <w:t>.</w:t>
      </w:r>
    </w:p>
    <w:p w:rsidR="006C6672" w:rsidRPr="006C6672" w:rsidRDefault="006C6672" w:rsidP="006C6672">
      <w:pPr>
        <w:numPr>
          <w:ilvl w:val="0"/>
          <w:numId w:val="6"/>
        </w:numPr>
        <w:spacing w:line="276" w:lineRule="auto"/>
        <w:rPr>
          <w:rFonts w:asciiTheme="majorHAnsi" w:eastAsia="Times New Roman" w:hAnsiTheme="majorHAnsi" w:cstheme="majorHAnsi"/>
          <w:color w:val="000000"/>
          <w:sz w:val="20"/>
          <w:szCs w:val="20"/>
        </w:rPr>
      </w:pPr>
      <w:r w:rsidRPr="006C6672">
        <w:rPr>
          <w:rFonts w:asciiTheme="majorHAnsi" w:eastAsia="Times New Roman" w:hAnsiTheme="majorHAnsi" w:cstheme="majorHAnsi"/>
          <w:bCs/>
          <w:color w:val="000000"/>
          <w:sz w:val="20"/>
          <w:szCs w:val="20"/>
        </w:rPr>
        <w:t>Pioneered a low-latency real-time communication system</w:t>
      </w:r>
      <w:r w:rsidRPr="006C6672">
        <w:rPr>
          <w:rFonts w:asciiTheme="majorHAnsi" w:eastAsia="Times New Roman" w:hAnsiTheme="majorHAnsi" w:cstheme="majorHAnsi"/>
          <w:color w:val="000000"/>
          <w:sz w:val="20"/>
          <w:szCs w:val="20"/>
        </w:rPr>
        <w:t xml:space="preserve"> using </w:t>
      </w:r>
      <w:proofErr w:type="spellStart"/>
      <w:r w:rsidRPr="006C6672">
        <w:rPr>
          <w:rFonts w:asciiTheme="majorHAnsi" w:eastAsia="Times New Roman" w:hAnsiTheme="majorHAnsi" w:cstheme="majorHAnsi"/>
          <w:bCs/>
          <w:color w:val="000000"/>
          <w:sz w:val="20"/>
          <w:szCs w:val="20"/>
        </w:rPr>
        <w:t>WebSockets</w:t>
      </w:r>
      <w:proofErr w:type="spellEnd"/>
      <w:r w:rsidRPr="006C6672">
        <w:rPr>
          <w:rFonts w:asciiTheme="majorHAnsi" w:eastAsia="Times New Roman" w:hAnsiTheme="majorHAnsi" w:cstheme="majorHAnsi"/>
          <w:color w:val="000000"/>
          <w:sz w:val="20"/>
          <w:szCs w:val="20"/>
        </w:rPr>
        <w:t xml:space="preserve"> and </w:t>
      </w:r>
      <w:proofErr w:type="gramStart"/>
      <w:r w:rsidRPr="006C6672">
        <w:rPr>
          <w:rFonts w:asciiTheme="majorHAnsi" w:eastAsia="Times New Roman" w:hAnsiTheme="majorHAnsi" w:cstheme="majorHAnsi"/>
          <w:bCs/>
          <w:color w:val="000000"/>
          <w:sz w:val="20"/>
          <w:szCs w:val="20"/>
        </w:rPr>
        <w:t>Ably</w:t>
      </w:r>
      <w:proofErr w:type="gramEnd"/>
      <w:r w:rsidRPr="006C6672">
        <w:rPr>
          <w:rFonts w:asciiTheme="majorHAnsi" w:eastAsia="Times New Roman" w:hAnsiTheme="majorHAnsi" w:cstheme="majorHAnsi"/>
          <w:color w:val="000000"/>
          <w:sz w:val="20"/>
          <w:szCs w:val="20"/>
        </w:rPr>
        <w:t xml:space="preserve">, reducing latency by </w:t>
      </w:r>
      <w:r w:rsidRPr="006C6672">
        <w:rPr>
          <w:rFonts w:asciiTheme="majorHAnsi" w:eastAsia="Times New Roman" w:hAnsiTheme="majorHAnsi" w:cstheme="majorHAnsi"/>
          <w:bCs/>
          <w:color w:val="000000"/>
          <w:sz w:val="20"/>
          <w:szCs w:val="20"/>
        </w:rPr>
        <w:t>25%</w:t>
      </w:r>
      <w:r w:rsidRPr="006C6672">
        <w:rPr>
          <w:rFonts w:asciiTheme="majorHAnsi" w:eastAsia="Times New Roman" w:hAnsiTheme="majorHAnsi" w:cstheme="majorHAnsi"/>
          <w:color w:val="000000"/>
          <w:sz w:val="20"/>
          <w:szCs w:val="20"/>
        </w:rPr>
        <w:t xml:space="preserve"> and enhancing user engagement through </w:t>
      </w:r>
      <w:r w:rsidRPr="006C6672">
        <w:rPr>
          <w:rFonts w:asciiTheme="majorHAnsi" w:eastAsia="Times New Roman" w:hAnsiTheme="majorHAnsi" w:cstheme="majorHAnsi"/>
          <w:bCs/>
          <w:color w:val="000000"/>
          <w:sz w:val="20"/>
          <w:szCs w:val="20"/>
        </w:rPr>
        <w:t>AI-generated summaries</w:t>
      </w:r>
      <w:r w:rsidRPr="006C6672">
        <w:rPr>
          <w:rFonts w:asciiTheme="majorHAnsi" w:eastAsia="Times New Roman" w:hAnsiTheme="majorHAnsi" w:cstheme="majorHAnsi"/>
          <w:color w:val="000000"/>
          <w:sz w:val="20"/>
          <w:szCs w:val="20"/>
        </w:rPr>
        <w:t xml:space="preserve"> for a home care platform.</w:t>
      </w:r>
    </w:p>
    <w:p w:rsidR="006C6672" w:rsidRPr="006C6672" w:rsidRDefault="006C6672" w:rsidP="006C6672">
      <w:pPr>
        <w:numPr>
          <w:ilvl w:val="0"/>
          <w:numId w:val="6"/>
        </w:numPr>
        <w:spacing w:line="276" w:lineRule="auto"/>
        <w:rPr>
          <w:rFonts w:asciiTheme="majorHAnsi" w:eastAsia="Times New Roman" w:hAnsiTheme="majorHAnsi" w:cstheme="majorHAnsi"/>
          <w:color w:val="000000"/>
          <w:sz w:val="20"/>
          <w:szCs w:val="20"/>
        </w:rPr>
      </w:pPr>
      <w:r w:rsidRPr="006C6672">
        <w:rPr>
          <w:rFonts w:asciiTheme="majorHAnsi" w:eastAsia="Times New Roman" w:hAnsiTheme="majorHAnsi" w:cstheme="majorHAnsi"/>
          <w:bCs/>
          <w:color w:val="000000"/>
          <w:sz w:val="20"/>
          <w:szCs w:val="20"/>
        </w:rPr>
        <w:t>Optimized database performance</w:t>
      </w:r>
      <w:r w:rsidRPr="006C6672">
        <w:rPr>
          <w:rFonts w:asciiTheme="majorHAnsi" w:eastAsia="Times New Roman" w:hAnsiTheme="majorHAnsi" w:cstheme="majorHAnsi"/>
          <w:color w:val="000000"/>
          <w:sz w:val="20"/>
          <w:szCs w:val="20"/>
        </w:rPr>
        <w:t xml:space="preserve"> with </w:t>
      </w:r>
      <w:r w:rsidRPr="006C6672">
        <w:rPr>
          <w:rFonts w:asciiTheme="majorHAnsi" w:eastAsia="Times New Roman" w:hAnsiTheme="majorHAnsi" w:cstheme="majorHAnsi"/>
          <w:bCs/>
          <w:color w:val="000000"/>
          <w:sz w:val="20"/>
          <w:szCs w:val="20"/>
        </w:rPr>
        <w:t>MS SQL</w:t>
      </w:r>
      <w:r w:rsidRPr="006C6672">
        <w:rPr>
          <w:rFonts w:asciiTheme="majorHAnsi" w:eastAsia="Times New Roman" w:hAnsiTheme="majorHAnsi" w:cstheme="majorHAnsi"/>
          <w:color w:val="000000"/>
          <w:sz w:val="20"/>
          <w:szCs w:val="20"/>
        </w:rPr>
        <w:t xml:space="preserve"> and </w:t>
      </w:r>
      <w:r w:rsidRPr="006C6672">
        <w:rPr>
          <w:rFonts w:asciiTheme="majorHAnsi" w:eastAsia="Times New Roman" w:hAnsiTheme="majorHAnsi" w:cstheme="majorHAnsi"/>
          <w:bCs/>
          <w:color w:val="000000"/>
          <w:sz w:val="20"/>
          <w:szCs w:val="20"/>
        </w:rPr>
        <w:t>Entity Framework</w:t>
      </w:r>
      <w:r w:rsidRPr="006C6672">
        <w:rPr>
          <w:rFonts w:asciiTheme="majorHAnsi" w:eastAsia="Times New Roman" w:hAnsiTheme="majorHAnsi" w:cstheme="majorHAnsi"/>
          <w:color w:val="000000"/>
          <w:sz w:val="20"/>
          <w:szCs w:val="20"/>
        </w:rPr>
        <w:t xml:space="preserve">, implementing proper indexing and reducing query load by </w:t>
      </w:r>
      <w:r w:rsidRPr="006C6672">
        <w:rPr>
          <w:rFonts w:asciiTheme="majorHAnsi" w:eastAsia="Times New Roman" w:hAnsiTheme="majorHAnsi" w:cstheme="majorHAnsi"/>
          <w:bCs/>
          <w:color w:val="000000"/>
          <w:sz w:val="20"/>
          <w:szCs w:val="20"/>
        </w:rPr>
        <w:t>40%</w:t>
      </w:r>
      <w:r w:rsidRPr="006C6672">
        <w:rPr>
          <w:rFonts w:asciiTheme="majorHAnsi" w:eastAsia="Times New Roman" w:hAnsiTheme="majorHAnsi" w:cstheme="majorHAnsi"/>
          <w:color w:val="000000"/>
          <w:sz w:val="20"/>
          <w:szCs w:val="20"/>
        </w:rPr>
        <w:t xml:space="preserve">, which improved data retrieval speed by </w:t>
      </w:r>
      <w:r w:rsidRPr="006C6672">
        <w:rPr>
          <w:rFonts w:asciiTheme="majorHAnsi" w:eastAsia="Times New Roman" w:hAnsiTheme="majorHAnsi" w:cstheme="majorHAnsi"/>
          <w:bCs/>
          <w:color w:val="000000"/>
          <w:sz w:val="20"/>
          <w:szCs w:val="20"/>
        </w:rPr>
        <w:t>15%</w:t>
      </w:r>
      <w:r w:rsidRPr="006C6672">
        <w:rPr>
          <w:rFonts w:asciiTheme="majorHAnsi" w:eastAsia="Times New Roman" w:hAnsiTheme="majorHAnsi" w:cstheme="majorHAnsi"/>
          <w:color w:val="000000"/>
          <w:sz w:val="20"/>
          <w:szCs w:val="20"/>
        </w:rPr>
        <w:t>.</w:t>
      </w:r>
    </w:p>
    <w:p w:rsidR="001F5C31" w:rsidRPr="006C6672" w:rsidRDefault="006C6672" w:rsidP="006C6672">
      <w:pPr>
        <w:numPr>
          <w:ilvl w:val="0"/>
          <w:numId w:val="6"/>
        </w:numPr>
        <w:spacing w:line="276" w:lineRule="auto"/>
        <w:rPr>
          <w:rFonts w:asciiTheme="majorHAnsi" w:eastAsia="Times New Roman" w:hAnsiTheme="majorHAnsi" w:cstheme="majorHAnsi"/>
          <w:color w:val="000000"/>
          <w:sz w:val="20"/>
          <w:szCs w:val="20"/>
        </w:rPr>
      </w:pPr>
      <w:r w:rsidRPr="006C6672">
        <w:rPr>
          <w:rFonts w:asciiTheme="majorHAnsi" w:eastAsia="Times New Roman" w:hAnsiTheme="majorHAnsi" w:cstheme="majorHAnsi"/>
          <w:bCs/>
          <w:color w:val="000000"/>
          <w:sz w:val="20"/>
          <w:szCs w:val="20"/>
        </w:rPr>
        <w:t xml:space="preserve">Containerized </w:t>
      </w:r>
      <w:proofErr w:type="spellStart"/>
      <w:r w:rsidRPr="006C6672">
        <w:rPr>
          <w:rFonts w:asciiTheme="majorHAnsi" w:eastAsia="Times New Roman" w:hAnsiTheme="majorHAnsi" w:cstheme="majorHAnsi"/>
          <w:bCs/>
          <w:color w:val="000000"/>
          <w:sz w:val="20"/>
          <w:szCs w:val="20"/>
        </w:rPr>
        <w:t>Microservices</w:t>
      </w:r>
      <w:proofErr w:type="spellEnd"/>
      <w:r w:rsidRPr="006C6672">
        <w:rPr>
          <w:rFonts w:asciiTheme="majorHAnsi" w:eastAsia="Times New Roman" w:hAnsiTheme="majorHAnsi" w:cstheme="majorHAnsi"/>
          <w:bCs/>
          <w:color w:val="000000"/>
          <w:sz w:val="20"/>
          <w:szCs w:val="20"/>
        </w:rPr>
        <w:t xml:space="preserve"> using Docker</w:t>
      </w:r>
      <w:r w:rsidRPr="006C6672">
        <w:rPr>
          <w:rFonts w:asciiTheme="majorHAnsi" w:eastAsia="Times New Roman" w:hAnsiTheme="majorHAnsi" w:cstheme="majorHAnsi"/>
          <w:color w:val="000000"/>
          <w:sz w:val="20"/>
          <w:szCs w:val="20"/>
        </w:rPr>
        <w:t xml:space="preserve">, enabling smoother deployments and scalability, and </w:t>
      </w:r>
      <w:r w:rsidRPr="006C6672">
        <w:rPr>
          <w:rFonts w:asciiTheme="majorHAnsi" w:eastAsia="Times New Roman" w:hAnsiTheme="majorHAnsi" w:cstheme="majorHAnsi"/>
          <w:bCs/>
          <w:color w:val="000000"/>
          <w:sz w:val="20"/>
          <w:szCs w:val="20"/>
        </w:rPr>
        <w:t>orchestrated workloads with Kubernetes and Helm</w:t>
      </w:r>
      <w:r w:rsidRPr="006C6672">
        <w:rPr>
          <w:rFonts w:asciiTheme="majorHAnsi" w:eastAsia="Times New Roman" w:hAnsiTheme="majorHAnsi" w:cstheme="majorHAnsi"/>
          <w:color w:val="000000"/>
          <w:sz w:val="20"/>
          <w:szCs w:val="20"/>
        </w:rPr>
        <w:t>, streamlining resource allocation and container management.</w:t>
      </w:r>
    </w:p>
    <w:p w:rsidR="000E54BA" w:rsidRPr="006C6672" w:rsidRDefault="001F5C31" w:rsidP="001F5C31">
      <w:pPr>
        <w:spacing w:line="276" w:lineRule="auto"/>
        <w:ind w:left="720" w:hanging="360"/>
        <w:rPr>
          <w:rFonts w:asciiTheme="majorHAnsi" w:eastAsia="Times New Roman" w:hAnsiTheme="majorHAnsi" w:cstheme="majorHAnsi"/>
          <w:color w:val="000000"/>
          <w:sz w:val="20"/>
          <w:szCs w:val="20"/>
        </w:rPr>
      </w:pPr>
      <w:r w:rsidRPr="006C6672">
        <w:rPr>
          <w:rFonts w:asciiTheme="majorHAnsi" w:eastAsia="Times New Roman" w:hAnsiTheme="majorHAnsi" w:cstheme="majorHAnsi" w:hint="eastAsia"/>
          <w:color w:val="000000"/>
          <w:sz w:val="20"/>
          <w:szCs w:val="20"/>
        </w:rPr>
        <w:t>●</w:t>
      </w:r>
      <w:r w:rsidRPr="006C6672">
        <w:rPr>
          <w:rFonts w:asciiTheme="majorHAnsi" w:eastAsia="Times New Roman" w:hAnsiTheme="majorHAnsi" w:cstheme="majorHAnsi"/>
          <w:color w:val="000000"/>
          <w:sz w:val="20"/>
          <w:szCs w:val="20"/>
        </w:rPr>
        <w:tab/>
        <w:t>Mentored junior developers and conducted comprehensive code reviews, maintaining high code quality and promoting best development practices.</w:t>
      </w:r>
    </w:p>
    <w:p w:rsidR="00B70549" w:rsidRPr="00B70549" w:rsidRDefault="00B70549" w:rsidP="00B70549">
      <w:pPr>
        <w:spacing w:line="276" w:lineRule="auto"/>
        <w:ind w:left="720"/>
        <w:rPr>
          <w:rFonts w:asciiTheme="majorHAnsi" w:eastAsia="Times New Roman" w:hAnsiTheme="majorHAnsi" w:cstheme="majorHAnsi"/>
          <w:color w:val="000000"/>
          <w:sz w:val="20"/>
          <w:szCs w:val="20"/>
        </w:rPr>
      </w:pPr>
    </w:p>
    <w:p w:rsidR="00326C78" w:rsidRDefault="00326C78" w:rsidP="00326C78">
      <w:pPr>
        <w:pStyle w:val="BodyText"/>
        <w:spacing w:before="37" w:line="276" w:lineRule="auto"/>
        <w:ind w:left="0" w:firstLine="0"/>
        <w:sectPr w:rsidR="00326C78">
          <w:type w:val="continuous"/>
          <w:pgSz w:w="12240" w:h="15840"/>
          <w:pgMar w:top="740" w:right="960" w:bottom="280" w:left="940" w:header="720" w:footer="720" w:gutter="0"/>
          <w:cols w:space="720"/>
        </w:sectPr>
      </w:pPr>
      <w:r w:rsidRPr="00326C78">
        <w:rPr>
          <w:b/>
          <w:u w:val="single"/>
        </w:rPr>
        <w:t>Used languages and technologies</w:t>
      </w:r>
      <w:r>
        <w:rPr>
          <w:u w:val="single"/>
        </w:rPr>
        <w:t>:</w:t>
      </w:r>
      <w:r>
        <w:t xml:space="preserve"> </w:t>
      </w:r>
      <w:r w:rsidR="000301DA" w:rsidRPr="002D48E3">
        <w:rPr>
          <w:rFonts w:eastAsia="Times New Roman"/>
          <w:color w:val="000000"/>
          <w:lang w:eastAsia="en-GB"/>
        </w:rPr>
        <w:t xml:space="preserve">React.js, </w:t>
      </w:r>
      <w:proofErr w:type="spellStart"/>
      <w:r w:rsidR="000301DA">
        <w:rPr>
          <w:rFonts w:eastAsia="Times New Roman"/>
          <w:color w:val="000000"/>
          <w:lang w:eastAsia="en-GB"/>
        </w:rPr>
        <w:t>Redux</w:t>
      </w:r>
      <w:proofErr w:type="spellEnd"/>
      <w:r w:rsidR="000301DA">
        <w:rPr>
          <w:rFonts w:eastAsia="Times New Roman"/>
          <w:color w:val="000000"/>
          <w:lang w:eastAsia="en-GB"/>
        </w:rPr>
        <w:t xml:space="preserve">, </w:t>
      </w:r>
      <w:r w:rsidR="000301DA" w:rsidRPr="002D48E3">
        <w:rPr>
          <w:rFonts w:eastAsia="Times New Roman"/>
          <w:color w:val="000000"/>
          <w:lang w:eastAsia="en-GB"/>
        </w:rPr>
        <w:t xml:space="preserve">Next.js, Chakra UI, </w:t>
      </w:r>
      <w:proofErr w:type="spellStart"/>
      <w:r w:rsidR="000301DA" w:rsidRPr="002D48E3">
        <w:rPr>
          <w:rFonts w:eastAsia="Times New Roman"/>
          <w:color w:val="000000"/>
          <w:lang w:eastAsia="en-GB"/>
        </w:rPr>
        <w:t>Redux</w:t>
      </w:r>
      <w:proofErr w:type="spellEnd"/>
      <w:r w:rsidR="000301DA" w:rsidRPr="002D48E3">
        <w:rPr>
          <w:rFonts w:eastAsia="Times New Roman"/>
          <w:color w:val="000000"/>
          <w:lang w:eastAsia="en-GB"/>
        </w:rPr>
        <w:t xml:space="preserve">, Cypress, Jest, </w:t>
      </w:r>
      <w:r w:rsidR="000301DA">
        <w:rPr>
          <w:rFonts w:eastAsia="Times New Roman"/>
          <w:color w:val="000000"/>
          <w:lang w:eastAsia="en-GB"/>
        </w:rPr>
        <w:t>C#, ASP.NET, Entity Framework,</w:t>
      </w:r>
      <w:r w:rsidR="000301DA" w:rsidRPr="002D48E3">
        <w:rPr>
          <w:rFonts w:eastAsia="Times New Roman"/>
          <w:color w:val="000000"/>
          <w:lang w:eastAsia="en-GB"/>
        </w:rPr>
        <w:t xml:space="preserve"> Azure </w:t>
      </w:r>
      <w:proofErr w:type="spellStart"/>
      <w:r w:rsidR="000301DA" w:rsidRPr="002D48E3">
        <w:rPr>
          <w:rFonts w:eastAsia="Times New Roman"/>
          <w:color w:val="000000"/>
          <w:lang w:eastAsia="en-GB"/>
        </w:rPr>
        <w:t>CosmosDB</w:t>
      </w:r>
      <w:proofErr w:type="spellEnd"/>
      <w:r w:rsidR="000301DA" w:rsidRPr="002D48E3">
        <w:rPr>
          <w:rFonts w:eastAsia="Times New Roman"/>
          <w:color w:val="000000"/>
          <w:lang w:eastAsia="en-GB"/>
        </w:rPr>
        <w:t xml:space="preserve">, </w:t>
      </w:r>
      <w:r w:rsidR="000301DA">
        <w:rPr>
          <w:rFonts w:eastAsia="Times New Roman"/>
          <w:color w:val="000000"/>
          <w:lang w:eastAsia="en-GB"/>
        </w:rPr>
        <w:t xml:space="preserve">MSSQL, </w:t>
      </w:r>
      <w:proofErr w:type="spellStart"/>
      <w:r w:rsidR="000301DA" w:rsidRPr="002D48E3">
        <w:rPr>
          <w:rFonts w:eastAsia="Times New Roman"/>
          <w:color w:val="000000"/>
          <w:lang w:eastAsia="en-GB"/>
        </w:rPr>
        <w:t>Git</w:t>
      </w:r>
      <w:proofErr w:type="spellEnd"/>
      <w:r w:rsidR="000301DA" w:rsidRPr="002D48E3">
        <w:rPr>
          <w:rFonts w:eastAsia="Times New Roman"/>
          <w:color w:val="000000"/>
          <w:lang w:eastAsia="en-GB"/>
        </w:rPr>
        <w:t xml:space="preserve"> Bash, PowerShell, Ably, Kafka</w:t>
      </w:r>
      <w:r w:rsidR="000301DA">
        <w:rPr>
          <w:rFonts w:eastAsia="Times New Roman"/>
          <w:color w:val="000000"/>
          <w:lang w:eastAsia="en-GB"/>
        </w:rPr>
        <w:t xml:space="preserve">, </w:t>
      </w:r>
      <w:proofErr w:type="spellStart"/>
      <w:r w:rsidR="000301DA">
        <w:rPr>
          <w:rFonts w:eastAsia="Times New Roman"/>
          <w:color w:val="000000"/>
          <w:lang w:eastAsia="en-GB"/>
        </w:rPr>
        <w:t>WebSocket</w:t>
      </w:r>
      <w:proofErr w:type="spellEnd"/>
      <w:r w:rsidR="000301DA">
        <w:rPr>
          <w:rFonts w:eastAsia="Times New Roman"/>
          <w:color w:val="000000"/>
          <w:lang w:eastAsia="en-GB"/>
        </w:rPr>
        <w:t>, Docker, Kubernetes, Helm</w:t>
      </w:r>
    </w:p>
    <w:p w:rsidR="002706C4" w:rsidRDefault="002706C4" w:rsidP="00201864">
      <w:pPr>
        <w:spacing w:line="276" w:lineRule="auto"/>
        <w:rPr>
          <w:rFonts w:asciiTheme="majorHAnsi" w:eastAsia="Times New Roman" w:hAnsiTheme="majorHAnsi" w:cstheme="majorHAnsi"/>
          <w:b/>
          <w:color w:val="000000"/>
          <w:sz w:val="20"/>
          <w:szCs w:val="20"/>
          <w:u w:val="single"/>
        </w:rPr>
      </w:pPr>
    </w:p>
    <w:p w:rsidR="002706C4" w:rsidRDefault="00603F40" w:rsidP="002706C4">
      <w:pPr>
        <w:spacing w:line="276" w:lineRule="auto"/>
        <w:ind w:left="-180"/>
        <w:rPr>
          <w:rFonts w:asciiTheme="majorHAnsi" w:eastAsia="Montserrat" w:hAnsiTheme="majorHAnsi" w:cstheme="majorHAnsi"/>
          <w:color w:val="404040" w:themeColor="text1" w:themeTint="BF"/>
          <w:sz w:val="22"/>
          <w:szCs w:val="22"/>
        </w:rPr>
      </w:pPr>
      <w:proofErr w:type="spellStart"/>
      <w:r w:rsidRPr="00F26D5D">
        <w:rPr>
          <w:rFonts w:asciiTheme="majorHAnsi" w:eastAsia="Montserrat" w:hAnsiTheme="majorHAnsi" w:cstheme="majorHAnsi"/>
          <w:color w:val="4F81BD" w:themeColor="accent1"/>
          <w:sz w:val="22"/>
          <w:szCs w:val="22"/>
        </w:rPr>
        <w:t>SophosSolution</w:t>
      </w:r>
      <w:proofErr w:type="spellEnd"/>
      <w:r w:rsidR="003505D6" w:rsidRPr="00F26D5D">
        <w:rPr>
          <w:rFonts w:asciiTheme="majorHAnsi" w:eastAsia="Montserrat" w:hAnsiTheme="majorHAnsi" w:cstheme="majorHAnsi"/>
          <w:b/>
          <w:smallCaps/>
          <w:sz w:val="22"/>
          <w:szCs w:val="22"/>
        </w:rPr>
        <w:tab/>
      </w:r>
      <w:r w:rsidR="00201864" w:rsidRPr="00F26D5D">
        <w:rPr>
          <w:rFonts w:asciiTheme="majorHAnsi" w:eastAsia="Montserrat" w:hAnsiTheme="majorHAnsi" w:cstheme="majorHAnsi"/>
          <w:b/>
          <w:smallCaps/>
          <w:sz w:val="22"/>
          <w:szCs w:val="22"/>
        </w:rPr>
        <w:tab/>
      </w:r>
      <w:r w:rsidR="00201864" w:rsidRPr="00F26D5D">
        <w:rPr>
          <w:rFonts w:asciiTheme="majorHAnsi" w:eastAsia="Montserrat" w:hAnsiTheme="majorHAnsi" w:cstheme="majorHAnsi"/>
          <w:b/>
          <w:smallCaps/>
          <w:sz w:val="22"/>
          <w:szCs w:val="22"/>
        </w:rPr>
        <w:tab/>
      </w:r>
      <w:r w:rsidR="00201864" w:rsidRPr="00F26D5D">
        <w:rPr>
          <w:rFonts w:asciiTheme="majorHAnsi" w:eastAsia="Montserrat" w:hAnsiTheme="majorHAnsi" w:cstheme="majorHAnsi"/>
          <w:b/>
          <w:smallCaps/>
          <w:sz w:val="22"/>
          <w:szCs w:val="22"/>
        </w:rPr>
        <w:tab/>
      </w:r>
      <w:r w:rsidR="00201864" w:rsidRPr="00F26D5D">
        <w:rPr>
          <w:rFonts w:asciiTheme="majorHAnsi" w:eastAsia="Montserrat" w:hAnsiTheme="majorHAnsi" w:cstheme="majorHAnsi"/>
          <w:b/>
          <w:smallCaps/>
          <w:sz w:val="22"/>
          <w:szCs w:val="22"/>
        </w:rPr>
        <w:tab/>
      </w:r>
      <w:r w:rsidR="00201864" w:rsidRPr="00F26D5D">
        <w:rPr>
          <w:rFonts w:asciiTheme="majorHAnsi" w:eastAsia="Montserrat" w:hAnsiTheme="majorHAnsi" w:cstheme="majorHAnsi"/>
          <w:b/>
          <w:smallCaps/>
          <w:sz w:val="22"/>
          <w:szCs w:val="22"/>
        </w:rPr>
        <w:tab/>
      </w:r>
      <w:r w:rsidR="00201864" w:rsidRPr="00F26D5D">
        <w:rPr>
          <w:rFonts w:asciiTheme="majorHAnsi" w:eastAsia="Montserrat" w:hAnsiTheme="majorHAnsi" w:cstheme="majorHAnsi"/>
          <w:b/>
          <w:smallCaps/>
          <w:sz w:val="22"/>
          <w:szCs w:val="22"/>
        </w:rPr>
        <w:tab/>
      </w:r>
      <w:r w:rsidR="00201864" w:rsidRPr="00F26D5D">
        <w:rPr>
          <w:rFonts w:asciiTheme="majorHAnsi" w:eastAsia="Montserrat" w:hAnsiTheme="majorHAnsi" w:cstheme="majorHAnsi"/>
          <w:b/>
          <w:smallCaps/>
          <w:sz w:val="22"/>
          <w:szCs w:val="22"/>
        </w:rPr>
        <w:tab/>
      </w:r>
      <w:r w:rsidR="00201864" w:rsidRPr="00F26D5D">
        <w:rPr>
          <w:rFonts w:asciiTheme="majorHAnsi" w:eastAsia="Montserrat" w:hAnsiTheme="majorHAnsi" w:cstheme="majorHAnsi"/>
          <w:b/>
          <w:smallCaps/>
          <w:sz w:val="22"/>
          <w:szCs w:val="22"/>
        </w:rPr>
        <w:tab/>
      </w:r>
      <w:r w:rsidR="00201864" w:rsidRPr="00F26D5D">
        <w:rPr>
          <w:rFonts w:asciiTheme="majorHAnsi" w:eastAsia="Montserrat" w:hAnsiTheme="majorHAnsi" w:cstheme="majorHAnsi"/>
          <w:b/>
          <w:smallCaps/>
          <w:sz w:val="22"/>
          <w:szCs w:val="22"/>
        </w:rPr>
        <w:tab/>
      </w:r>
      <w:r w:rsidR="00201864" w:rsidRPr="00F26D5D">
        <w:rPr>
          <w:rFonts w:asciiTheme="majorHAnsi" w:eastAsia="Montserrat" w:hAnsiTheme="majorHAnsi" w:cstheme="majorHAnsi"/>
          <w:bCs/>
          <w:color w:val="404040" w:themeColor="text1" w:themeTint="BF"/>
          <w:sz w:val="20"/>
          <w:szCs w:val="20"/>
        </w:rPr>
        <w:t>10</w:t>
      </w:r>
      <w:r w:rsidR="00130D7C" w:rsidRPr="00F26D5D">
        <w:rPr>
          <w:rFonts w:asciiTheme="majorHAnsi" w:eastAsia="Montserrat" w:hAnsiTheme="majorHAnsi" w:cstheme="majorHAnsi"/>
          <w:bCs/>
          <w:color w:val="404040" w:themeColor="text1" w:themeTint="BF"/>
          <w:sz w:val="20"/>
          <w:szCs w:val="20"/>
        </w:rPr>
        <w:t>.</w:t>
      </w:r>
      <w:r w:rsidR="00201864" w:rsidRPr="00F26D5D">
        <w:rPr>
          <w:rFonts w:asciiTheme="majorHAnsi" w:eastAsia="Montserrat" w:hAnsiTheme="majorHAnsi" w:cstheme="majorHAnsi"/>
          <w:color w:val="404040" w:themeColor="text1" w:themeTint="BF"/>
          <w:sz w:val="20"/>
          <w:szCs w:val="20"/>
        </w:rPr>
        <w:t>2014</w:t>
      </w:r>
      <w:r w:rsidR="003505D6" w:rsidRPr="00F26D5D">
        <w:rPr>
          <w:rFonts w:asciiTheme="majorHAnsi" w:eastAsia="Montserrat" w:hAnsiTheme="majorHAnsi" w:cstheme="majorHAnsi"/>
          <w:color w:val="404040" w:themeColor="text1" w:themeTint="BF"/>
          <w:sz w:val="20"/>
          <w:szCs w:val="20"/>
        </w:rPr>
        <w:t xml:space="preserve"> – </w:t>
      </w:r>
      <w:r w:rsidR="00201864" w:rsidRPr="00F26D5D">
        <w:rPr>
          <w:rFonts w:asciiTheme="majorHAnsi" w:eastAsia="Montserrat" w:hAnsiTheme="majorHAnsi" w:cstheme="majorHAnsi"/>
          <w:color w:val="404040" w:themeColor="text1" w:themeTint="BF"/>
          <w:sz w:val="20"/>
          <w:szCs w:val="20"/>
        </w:rPr>
        <w:t>09.2017</w:t>
      </w:r>
    </w:p>
    <w:p w:rsidR="000E54BA" w:rsidRPr="002706C4" w:rsidRDefault="00A53F9C" w:rsidP="002706C4">
      <w:pPr>
        <w:spacing w:line="276" w:lineRule="auto"/>
        <w:ind w:left="-180"/>
        <w:rPr>
          <w:rFonts w:asciiTheme="majorHAnsi" w:eastAsia="Montserrat" w:hAnsiTheme="majorHAnsi" w:cstheme="majorHAnsi"/>
          <w:color w:val="404040" w:themeColor="text1" w:themeTint="BF"/>
          <w:sz w:val="22"/>
          <w:szCs w:val="22"/>
        </w:rPr>
      </w:pPr>
      <w:r w:rsidRPr="00F26D5D">
        <w:rPr>
          <w:rFonts w:asciiTheme="majorHAnsi" w:eastAsia="Montserrat" w:hAnsiTheme="majorHAnsi" w:cstheme="majorHAnsi"/>
          <w:b/>
          <w:color w:val="1F497D" w:themeColor="text2"/>
          <w:sz w:val="20"/>
          <w:szCs w:val="20"/>
        </w:rPr>
        <w:t>Senior Web Developer</w:t>
      </w:r>
    </w:p>
    <w:p w:rsidR="00314720" w:rsidRPr="00314720" w:rsidRDefault="00314720" w:rsidP="00314720">
      <w:pPr>
        <w:numPr>
          <w:ilvl w:val="0"/>
          <w:numId w:val="1"/>
        </w:numPr>
        <w:spacing w:line="276" w:lineRule="auto"/>
        <w:rPr>
          <w:rFonts w:asciiTheme="majorHAnsi" w:eastAsia="Times New Roman" w:hAnsiTheme="majorHAnsi" w:cstheme="majorHAnsi"/>
          <w:color w:val="000000"/>
          <w:sz w:val="20"/>
          <w:szCs w:val="20"/>
        </w:rPr>
      </w:pPr>
      <w:r w:rsidRPr="00314720">
        <w:rPr>
          <w:rFonts w:asciiTheme="majorHAnsi" w:eastAsia="Times New Roman" w:hAnsiTheme="majorHAnsi" w:cstheme="majorHAnsi"/>
          <w:color w:val="000000"/>
          <w:sz w:val="20"/>
          <w:szCs w:val="20"/>
        </w:rPr>
        <w:t xml:space="preserve">Engineered dynamic, cross-browser compatible interfaces using React.js, </w:t>
      </w:r>
      <w:proofErr w:type="spellStart"/>
      <w:r w:rsidRPr="00314720">
        <w:rPr>
          <w:rFonts w:asciiTheme="majorHAnsi" w:eastAsia="Times New Roman" w:hAnsiTheme="majorHAnsi" w:cstheme="majorHAnsi"/>
          <w:color w:val="000000"/>
          <w:sz w:val="20"/>
          <w:szCs w:val="20"/>
        </w:rPr>
        <w:t>TypeScript</w:t>
      </w:r>
      <w:proofErr w:type="spellEnd"/>
      <w:r w:rsidRPr="00314720">
        <w:rPr>
          <w:rFonts w:asciiTheme="majorHAnsi" w:eastAsia="Times New Roman" w:hAnsiTheme="majorHAnsi" w:cstheme="majorHAnsi"/>
          <w:color w:val="000000"/>
          <w:sz w:val="20"/>
          <w:szCs w:val="20"/>
        </w:rPr>
        <w:t>, and Material-UI, resulting in a 50% improvement in user interaction, and integrated i18next for multilingual support across platforms.</w:t>
      </w:r>
    </w:p>
    <w:p w:rsidR="00314720" w:rsidRPr="00314720" w:rsidRDefault="00314720" w:rsidP="00314720">
      <w:pPr>
        <w:numPr>
          <w:ilvl w:val="0"/>
          <w:numId w:val="1"/>
        </w:numPr>
        <w:spacing w:line="276" w:lineRule="auto"/>
        <w:rPr>
          <w:rFonts w:asciiTheme="majorHAnsi" w:eastAsia="Times New Roman" w:hAnsiTheme="majorHAnsi" w:cstheme="majorHAnsi"/>
          <w:color w:val="000000"/>
          <w:sz w:val="20"/>
          <w:szCs w:val="20"/>
        </w:rPr>
      </w:pPr>
      <w:r w:rsidRPr="00314720">
        <w:rPr>
          <w:rFonts w:asciiTheme="majorHAnsi" w:eastAsia="Times New Roman" w:hAnsiTheme="majorHAnsi" w:cstheme="majorHAnsi"/>
          <w:color w:val="000000"/>
          <w:sz w:val="20"/>
          <w:szCs w:val="20"/>
        </w:rPr>
        <w:t>Developed and optimized scalable server-side applications with ASP.NET and Node.js, boosting server efficiency by 50% through fine-tuned queries and optimized backend logic.</w:t>
      </w:r>
    </w:p>
    <w:p w:rsidR="00314720" w:rsidRPr="00314720" w:rsidRDefault="00314720" w:rsidP="00314720">
      <w:pPr>
        <w:numPr>
          <w:ilvl w:val="0"/>
          <w:numId w:val="1"/>
        </w:numPr>
        <w:spacing w:line="276" w:lineRule="auto"/>
        <w:rPr>
          <w:rFonts w:asciiTheme="majorHAnsi" w:eastAsia="Times New Roman" w:hAnsiTheme="majorHAnsi" w:cstheme="majorHAnsi"/>
          <w:color w:val="000000"/>
          <w:sz w:val="20"/>
          <w:szCs w:val="20"/>
        </w:rPr>
      </w:pPr>
      <w:r w:rsidRPr="00314720">
        <w:rPr>
          <w:rFonts w:asciiTheme="majorHAnsi" w:eastAsia="Times New Roman" w:hAnsiTheme="majorHAnsi" w:cstheme="majorHAnsi"/>
          <w:color w:val="000000"/>
          <w:sz w:val="20"/>
          <w:szCs w:val="20"/>
        </w:rPr>
        <w:t xml:space="preserve">Implemented RESTful APIs and </w:t>
      </w:r>
      <w:proofErr w:type="spellStart"/>
      <w:r w:rsidRPr="00314720">
        <w:rPr>
          <w:rFonts w:asciiTheme="majorHAnsi" w:eastAsia="Times New Roman" w:hAnsiTheme="majorHAnsi" w:cstheme="majorHAnsi"/>
          <w:color w:val="000000"/>
          <w:sz w:val="20"/>
          <w:szCs w:val="20"/>
        </w:rPr>
        <w:t>Microservices</w:t>
      </w:r>
      <w:proofErr w:type="spellEnd"/>
      <w:r w:rsidRPr="00314720">
        <w:rPr>
          <w:rFonts w:asciiTheme="majorHAnsi" w:eastAsia="Times New Roman" w:hAnsiTheme="majorHAnsi" w:cstheme="majorHAnsi"/>
          <w:color w:val="000000"/>
          <w:sz w:val="20"/>
          <w:szCs w:val="20"/>
        </w:rPr>
        <w:t xml:space="preserve"> architecture using ASP.NET Core, Entity Framework, and </w:t>
      </w:r>
      <w:proofErr w:type="spellStart"/>
      <w:r w:rsidRPr="00314720">
        <w:rPr>
          <w:rFonts w:asciiTheme="majorHAnsi" w:eastAsia="Times New Roman" w:hAnsiTheme="majorHAnsi" w:cstheme="majorHAnsi"/>
          <w:color w:val="000000"/>
          <w:sz w:val="20"/>
          <w:szCs w:val="20"/>
        </w:rPr>
        <w:t>GraphQL</w:t>
      </w:r>
      <w:proofErr w:type="spellEnd"/>
      <w:r w:rsidRPr="00314720">
        <w:rPr>
          <w:rFonts w:asciiTheme="majorHAnsi" w:eastAsia="Times New Roman" w:hAnsiTheme="majorHAnsi" w:cstheme="majorHAnsi"/>
          <w:color w:val="000000"/>
          <w:sz w:val="20"/>
          <w:szCs w:val="20"/>
        </w:rPr>
        <w:t xml:space="preserve">, reducing data redundancy by 60% and improving system throughput. Integrated </w:t>
      </w:r>
      <w:proofErr w:type="spellStart"/>
      <w:r w:rsidRPr="00314720">
        <w:rPr>
          <w:rFonts w:asciiTheme="majorHAnsi" w:eastAsia="Times New Roman" w:hAnsiTheme="majorHAnsi" w:cstheme="majorHAnsi"/>
          <w:color w:val="000000"/>
          <w:sz w:val="20"/>
          <w:szCs w:val="20"/>
        </w:rPr>
        <w:t>Strapi</w:t>
      </w:r>
      <w:proofErr w:type="spellEnd"/>
      <w:r w:rsidRPr="00314720">
        <w:rPr>
          <w:rFonts w:asciiTheme="majorHAnsi" w:eastAsia="Times New Roman" w:hAnsiTheme="majorHAnsi" w:cstheme="majorHAnsi"/>
          <w:color w:val="000000"/>
          <w:sz w:val="20"/>
          <w:szCs w:val="20"/>
        </w:rPr>
        <w:t xml:space="preserve"> for CMS and </w:t>
      </w:r>
      <w:proofErr w:type="spellStart"/>
      <w:r w:rsidRPr="00314720">
        <w:rPr>
          <w:rFonts w:asciiTheme="majorHAnsi" w:eastAsia="Times New Roman" w:hAnsiTheme="majorHAnsi" w:cstheme="majorHAnsi"/>
          <w:color w:val="000000"/>
          <w:sz w:val="20"/>
          <w:szCs w:val="20"/>
        </w:rPr>
        <w:t>Formik</w:t>
      </w:r>
      <w:proofErr w:type="spellEnd"/>
      <w:r w:rsidRPr="00314720">
        <w:rPr>
          <w:rFonts w:asciiTheme="majorHAnsi" w:eastAsia="Times New Roman" w:hAnsiTheme="majorHAnsi" w:cstheme="majorHAnsi"/>
          <w:color w:val="000000"/>
          <w:sz w:val="20"/>
          <w:szCs w:val="20"/>
        </w:rPr>
        <w:t xml:space="preserve"> for robust form handling.</w:t>
      </w:r>
    </w:p>
    <w:p w:rsidR="00314720" w:rsidRPr="00314720" w:rsidRDefault="00314720" w:rsidP="00314720">
      <w:pPr>
        <w:numPr>
          <w:ilvl w:val="0"/>
          <w:numId w:val="1"/>
        </w:numPr>
        <w:spacing w:line="276" w:lineRule="auto"/>
        <w:rPr>
          <w:rFonts w:asciiTheme="majorHAnsi" w:eastAsia="Times New Roman" w:hAnsiTheme="majorHAnsi" w:cstheme="majorHAnsi"/>
          <w:color w:val="000000"/>
          <w:sz w:val="20"/>
          <w:szCs w:val="20"/>
        </w:rPr>
      </w:pPr>
      <w:r w:rsidRPr="00314720">
        <w:rPr>
          <w:rFonts w:asciiTheme="majorHAnsi" w:eastAsia="Times New Roman" w:hAnsiTheme="majorHAnsi" w:cstheme="majorHAnsi"/>
          <w:color w:val="000000"/>
          <w:sz w:val="20"/>
          <w:szCs w:val="20"/>
        </w:rPr>
        <w:t>Improved application processing speed by 70% by streamlining application workflows in ASP.NET Core, optimizing database schemas, and enhancing query performance using AWS RDS (PostgreSQL). Leveraged AWS SQS for efficient inter-service communication.</w:t>
      </w:r>
    </w:p>
    <w:p w:rsidR="00314720" w:rsidRPr="00314720" w:rsidRDefault="00314720" w:rsidP="00314720">
      <w:pPr>
        <w:numPr>
          <w:ilvl w:val="0"/>
          <w:numId w:val="1"/>
        </w:numPr>
        <w:spacing w:line="276" w:lineRule="auto"/>
        <w:rPr>
          <w:rFonts w:asciiTheme="majorHAnsi" w:eastAsia="Times New Roman" w:hAnsiTheme="majorHAnsi" w:cstheme="majorHAnsi"/>
          <w:color w:val="000000"/>
          <w:sz w:val="20"/>
          <w:szCs w:val="20"/>
        </w:rPr>
      </w:pPr>
      <w:r w:rsidRPr="00314720">
        <w:rPr>
          <w:rFonts w:asciiTheme="majorHAnsi" w:eastAsia="Times New Roman" w:hAnsiTheme="majorHAnsi" w:cstheme="majorHAnsi"/>
          <w:color w:val="000000"/>
          <w:sz w:val="20"/>
          <w:szCs w:val="20"/>
        </w:rPr>
        <w:t>Managed SharePoint permissions across 100+ client applications, ensuring secure access and maintaining compliance with organizational access control policies.</w:t>
      </w:r>
    </w:p>
    <w:p w:rsidR="00314720" w:rsidRPr="00314720" w:rsidRDefault="00314720" w:rsidP="00314720">
      <w:pPr>
        <w:numPr>
          <w:ilvl w:val="0"/>
          <w:numId w:val="1"/>
        </w:numPr>
        <w:spacing w:line="276" w:lineRule="auto"/>
        <w:rPr>
          <w:rFonts w:asciiTheme="majorHAnsi" w:eastAsia="Times New Roman" w:hAnsiTheme="majorHAnsi" w:cstheme="majorHAnsi"/>
          <w:color w:val="000000"/>
          <w:sz w:val="20"/>
          <w:szCs w:val="20"/>
        </w:rPr>
      </w:pPr>
      <w:r w:rsidRPr="00314720">
        <w:rPr>
          <w:rFonts w:asciiTheme="majorHAnsi" w:eastAsia="Times New Roman" w:hAnsiTheme="majorHAnsi" w:cstheme="majorHAnsi"/>
          <w:color w:val="000000"/>
          <w:sz w:val="20"/>
          <w:szCs w:val="20"/>
        </w:rPr>
        <w:t>Led performance enhancements through Docker containerization, reducing deployment times by 50%, and implemented end-to-end encryption to safeguard sensitive communications.</w:t>
      </w:r>
    </w:p>
    <w:p w:rsidR="00EE70DE" w:rsidRPr="00F26D5D" w:rsidRDefault="00314720" w:rsidP="00314720">
      <w:pPr>
        <w:numPr>
          <w:ilvl w:val="0"/>
          <w:numId w:val="1"/>
        </w:numPr>
        <w:spacing w:line="276" w:lineRule="auto"/>
        <w:rPr>
          <w:rFonts w:asciiTheme="majorHAnsi" w:eastAsia="Times New Roman" w:hAnsiTheme="majorHAnsi" w:cstheme="majorHAnsi"/>
          <w:color w:val="000000"/>
          <w:sz w:val="20"/>
          <w:szCs w:val="20"/>
        </w:rPr>
      </w:pPr>
      <w:r w:rsidRPr="00314720">
        <w:rPr>
          <w:rFonts w:asciiTheme="majorHAnsi" w:eastAsia="Times New Roman" w:hAnsiTheme="majorHAnsi" w:cstheme="majorHAnsi"/>
          <w:color w:val="000000"/>
          <w:sz w:val="20"/>
          <w:szCs w:val="20"/>
        </w:rPr>
        <w:t>Implemented real-time notification features using AWS SNS and Lambda, significantly increasing application responsiveness and enhancing user engagement.</w:t>
      </w:r>
    </w:p>
    <w:p w:rsidR="00DD13B4" w:rsidRPr="008E5EBB" w:rsidRDefault="00DD13B4" w:rsidP="00DD13B4">
      <w:pPr>
        <w:spacing w:before="37"/>
        <w:rPr>
          <w:rFonts w:asciiTheme="majorHAnsi" w:eastAsia="Times New Roman" w:hAnsiTheme="majorHAnsi" w:cstheme="majorHAnsi"/>
        </w:rPr>
      </w:pPr>
      <w:r w:rsidRPr="00F26D5D">
        <w:rPr>
          <w:rFonts w:asciiTheme="majorHAnsi" w:eastAsia="Times New Roman" w:hAnsiTheme="majorHAnsi" w:cstheme="majorHAnsi"/>
          <w:b/>
          <w:color w:val="000000"/>
          <w:sz w:val="20"/>
          <w:szCs w:val="20"/>
          <w:u w:val="single"/>
        </w:rPr>
        <w:t>Used languages and technologies</w:t>
      </w:r>
      <w:r w:rsidR="00A4726D">
        <w:rPr>
          <w:rFonts w:asciiTheme="majorHAnsi" w:eastAsia="Times New Roman" w:hAnsiTheme="majorHAnsi" w:cstheme="majorHAnsi"/>
          <w:b/>
          <w:color w:val="000000"/>
          <w:sz w:val="20"/>
          <w:szCs w:val="20"/>
          <w:u w:val="single"/>
        </w:rPr>
        <w:t>:</w:t>
      </w:r>
      <w:r w:rsidR="00314720" w:rsidRPr="00314720">
        <w:rPr>
          <w:rFonts w:ascii="Calibri" w:eastAsia="Times New Roman" w:hAnsi="Calibri" w:cs="Calibri"/>
          <w:color w:val="000000"/>
          <w:sz w:val="20"/>
          <w:szCs w:val="20"/>
        </w:rPr>
        <w:t xml:space="preserve"> </w:t>
      </w:r>
      <w:r w:rsidR="00314720">
        <w:rPr>
          <w:rFonts w:ascii="Calibri" w:eastAsia="Times New Roman" w:hAnsi="Calibri" w:cs="Calibri"/>
          <w:color w:val="000000"/>
          <w:sz w:val="20"/>
          <w:szCs w:val="20"/>
        </w:rPr>
        <w:t xml:space="preserve"> </w:t>
      </w:r>
      <w:r w:rsidR="00314720" w:rsidRPr="002D48E3">
        <w:rPr>
          <w:rFonts w:ascii="Calibri" w:eastAsia="Times New Roman" w:hAnsi="Calibri" w:cs="Calibri"/>
          <w:color w:val="000000"/>
          <w:sz w:val="20"/>
          <w:szCs w:val="20"/>
        </w:rPr>
        <w:t xml:space="preserve">JavaScript, Typescript, React.js, </w:t>
      </w:r>
      <w:proofErr w:type="spellStart"/>
      <w:r w:rsidR="00314720" w:rsidRPr="002D48E3">
        <w:rPr>
          <w:rFonts w:ascii="Calibri" w:eastAsia="Times New Roman" w:hAnsi="Calibri" w:cs="Calibri"/>
          <w:color w:val="000000"/>
          <w:sz w:val="20"/>
          <w:szCs w:val="20"/>
        </w:rPr>
        <w:t>Redux</w:t>
      </w:r>
      <w:proofErr w:type="spellEnd"/>
      <w:r w:rsidR="00314720" w:rsidRPr="002D48E3">
        <w:rPr>
          <w:rFonts w:ascii="Calibri" w:eastAsia="Times New Roman" w:hAnsi="Calibri" w:cs="Calibri"/>
          <w:color w:val="000000"/>
          <w:sz w:val="20"/>
          <w:szCs w:val="20"/>
        </w:rPr>
        <w:t xml:space="preserve">, </w:t>
      </w:r>
      <w:proofErr w:type="spellStart"/>
      <w:r w:rsidR="00314720" w:rsidRPr="002D48E3">
        <w:rPr>
          <w:rFonts w:ascii="Calibri" w:eastAsia="Times New Roman" w:hAnsi="Calibri" w:cs="Calibri"/>
          <w:color w:val="000000"/>
          <w:sz w:val="20"/>
          <w:szCs w:val="20"/>
        </w:rPr>
        <w:t>WebSocket</w:t>
      </w:r>
      <w:proofErr w:type="spellEnd"/>
      <w:r w:rsidR="00314720" w:rsidRPr="002D48E3">
        <w:rPr>
          <w:rFonts w:ascii="Calibri" w:eastAsia="Times New Roman" w:hAnsi="Calibri" w:cs="Calibri"/>
          <w:color w:val="000000"/>
          <w:sz w:val="20"/>
          <w:szCs w:val="20"/>
        </w:rPr>
        <w:t xml:space="preserve">, Next.js, SASS, </w:t>
      </w:r>
      <w:r w:rsidR="00314720">
        <w:rPr>
          <w:rFonts w:ascii="Calibri" w:eastAsia="Times New Roman" w:hAnsi="Calibri" w:cs="Calibri"/>
          <w:color w:val="000000"/>
          <w:sz w:val="20"/>
          <w:szCs w:val="20"/>
        </w:rPr>
        <w:t xml:space="preserve">ASP.NET Core, Web Services, </w:t>
      </w:r>
      <w:proofErr w:type="spellStart"/>
      <w:r w:rsidR="00314720">
        <w:rPr>
          <w:rFonts w:ascii="Calibri" w:eastAsia="Times New Roman" w:hAnsi="Calibri" w:cs="Calibri"/>
          <w:color w:val="000000"/>
          <w:sz w:val="20"/>
          <w:szCs w:val="20"/>
        </w:rPr>
        <w:t>CustomControls</w:t>
      </w:r>
      <w:proofErr w:type="spellEnd"/>
      <w:r w:rsidR="00314720" w:rsidRPr="002D48E3">
        <w:rPr>
          <w:rFonts w:ascii="Calibri" w:eastAsia="Times New Roman" w:hAnsi="Calibri" w:cs="Calibri"/>
          <w:color w:val="000000"/>
          <w:sz w:val="20"/>
          <w:szCs w:val="20"/>
        </w:rPr>
        <w:t xml:space="preserve">, MongoDB, AWS </w:t>
      </w:r>
      <w:proofErr w:type="spellStart"/>
      <w:r w:rsidR="00314720" w:rsidRPr="002D48E3">
        <w:rPr>
          <w:rFonts w:ascii="Calibri" w:eastAsia="Times New Roman" w:hAnsi="Calibri" w:cs="Calibri"/>
          <w:color w:val="000000"/>
          <w:sz w:val="20"/>
          <w:szCs w:val="20"/>
        </w:rPr>
        <w:t>DynamoDB</w:t>
      </w:r>
      <w:proofErr w:type="spellEnd"/>
      <w:r w:rsidR="00314720" w:rsidRPr="002D48E3">
        <w:rPr>
          <w:rFonts w:ascii="Calibri" w:eastAsia="Times New Roman" w:hAnsi="Calibri" w:cs="Calibri"/>
          <w:color w:val="000000"/>
          <w:sz w:val="20"/>
          <w:szCs w:val="20"/>
        </w:rPr>
        <w:t xml:space="preserve">, AWS RDS, </w:t>
      </w:r>
      <w:r w:rsidR="00314720">
        <w:rPr>
          <w:rFonts w:ascii="Calibri" w:eastAsia="Times New Roman" w:hAnsi="Calibri" w:cs="Calibri"/>
          <w:color w:val="000000"/>
          <w:sz w:val="20"/>
          <w:szCs w:val="20"/>
        </w:rPr>
        <w:t xml:space="preserve">PostgreSQL, </w:t>
      </w:r>
      <w:proofErr w:type="spellStart"/>
      <w:r w:rsidR="00314720" w:rsidRPr="002D48E3">
        <w:rPr>
          <w:rFonts w:ascii="Calibri" w:eastAsia="Times New Roman" w:hAnsi="Calibri" w:cs="Calibri"/>
          <w:color w:val="000000"/>
          <w:sz w:val="20"/>
          <w:szCs w:val="20"/>
        </w:rPr>
        <w:t>GraphQL</w:t>
      </w:r>
      <w:proofErr w:type="spellEnd"/>
      <w:r w:rsidR="00314720" w:rsidRPr="002D48E3">
        <w:rPr>
          <w:rFonts w:ascii="Calibri" w:eastAsia="Times New Roman" w:hAnsi="Calibri" w:cs="Calibri"/>
          <w:color w:val="000000"/>
          <w:sz w:val="20"/>
          <w:szCs w:val="20"/>
        </w:rPr>
        <w:t>, AWS</w:t>
      </w:r>
      <w:r w:rsidR="00314720">
        <w:rPr>
          <w:rFonts w:ascii="Calibri" w:eastAsia="Times New Roman" w:hAnsi="Calibri" w:cs="Calibri"/>
          <w:color w:val="000000"/>
          <w:sz w:val="20"/>
          <w:szCs w:val="20"/>
        </w:rPr>
        <w:t xml:space="preserve"> SQS, AWS Lambda, AWS SNS</w:t>
      </w:r>
      <w:r w:rsidR="00314720" w:rsidRPr="002D48E3">
        <w:rPr>
          <w:rFonts w:ascii="Calibri" w:eastAsia="Times New Roman" w:hAnsi="Calibri" w:cs="Calibri"/>
          <w:color w:val="000000"/>
          <w:sz w:val="20"/>
          <w:szCs w:val="20"/>
        </w:rPr>
        <w:t xml:space="preserve">, Azure cloud services, Jest, Mocha, SCSS, SASS, Babel, </w:t>
      </w:r>
      <w:proofErr w:type="spellStart"/>
      <w:r w:rsidR="00314720" w:rsidRPr="002D48E3">
        <w:rPr>
          <w:rFonts w:ascii="Calibri" w:eastAsia="Times New Roman" w:hAnsi="Calibri" w:cs="Calibri"/>
          <w:color w:val="000000"/>
          <w:sz w:val="20"/>
          <w:szCs w:val="20"/>
        </w:rPr>
        <w:t>Webpack</w:t>
      </w:r>
      <w:proofErr w:type="spellEnd"/>
      <w:r w:rsidR="00314720" w:rsidRPr="002D48E3">
        <w:rPr>
          <w:rFonts w:ascii="Calibri" w:eastAsia="Times New Roman" w:hAnsi="Calibri" w:cs="Calibri"/>
          <w:color w:val="000000"/>
          <w:sz w:val="20"/>
          <w:szCs w:val="20"/>
        </w:rPr>
        <w:t xml:space="preserve">, </w:t>
      </w:r>
      <w:proofErr w:type="spellStart"/>
      <w:r w:rsidR="00314720" w:rsidRPr="002D48E3">
        <w:rPr>
          <w:rFonts w:ascii="Calibri" w:eastAsia="Times New Roman" w:hAnsi="Calibri" w:cs="Calibri"/>
          <w:color w:val="000000"/>
          <w:sz w:val="20"/>
          <w:szCs w:val="20"/>
        </w:rPr>
        <w:t>Git</w:t>
      </w:r>
      <w:proofErr w:type="spellEnd"/>
      <w:r w:rsidR="00314720" w:rsidRPr="002D48E3">
        <w:rPr>
          <w:rFonts w:ascii="Calibri" w:eastAsia="Times New Roman" w:hAnsi="Calibri" w:cs="Calibri"/>
          <w:color w:val="000000"/>
          <w:sz w:val="20"/>
          <w:szCs w:val="20"/>
        </w:rPr>
        <w:t xml:space="preserve"> Bash, PowerShell</w:t>
      </w:r>
    </w:p>
    <w:p w:rsidR="000E54BA" w:rsidRPr="008E5EBB" w:rsidRDefault="000E54BA" w:rsidP="00603F40">
      <w:pPr>
        <w:spacing w:line="276" w:lineRule="auto"/>
        <w:ind w:left="720"/>
        <w:rPr>
          <w:rFonts w:asciiTheme="majorHAnsi" w:eastAsia="Times New Roman" w:hAnsiTheme="majorHAnsi" w:cstheme="majorHAnsi"/>
          <w:color w:val="000000"/>
          <w:sz w:val="20"/>
          <w:szCs w:val="20"/>
          <w:lang w:val="en-GB"/>
        </w:rPr>
      </w:pPr>
    </w:p>
    <w:p w:rsidR="003C39B8" w:rsidRPr="00F26D5D" w:rsidRDefault="003C39B8" w:rsidP="00603F40">
      <w:pPr>
        <w:spacing w:line="276" w:lineRule="auto"/>
        <w:ind w:left="720"/>
        <w:rPr>
          <w:rFonts w:asciiTheme="majorHAnsi" w:eastAsia="Montserrat" w:hAnsiTheme="majorHAnsi" w:cstheme="majorHAnsi"/>
          <w:sz w:val="16"/>
          <w:szCs w:val="16"/>
        </w:rPr>
      </w:pPr>
    </w:p>
    <w:p w:rsidR="004904BD" w:rsidRPr="00E93B87" w:rsidRDefault="004904BD">
      <w:pPr>
        <w:rPr>
          <w:rFonts w:asciiTheme="majorHAnsi" w:eastAsia="Montserrat" w:hAnsiTheme="majorHAnsi" w:cstheme="majorHAnsi"/>
          <w:b/>
          <w:color w:val="1F497D" w:themeColor="text2"/>
          <w:szCs w:val="22"/>
        </w:rPr>
      </w:pPr>
      <w:r w:rsidRPr="00E93B87">
        <w:rPr>
          <w:rFonts w:asciiTheme="majorHAnsi" w:eastAsia="Montserrat" w:hAnsiTheme="majorHAnsi" w:cstheme="majorHAnsi"/>
          <w:b/>
          <w:color w:val="1F497D" w:themeColor="text2"/>
          <w:szCs w:val="22"/>
        </w:rPr>
        <w:br w:type="page"/>
      </w:r>
    </w:p>
    <w:p w:rsidR="000E54BA" w:rsidRPr="00E45CD2" w:rsidRDefault="003505D6">
      <w:pPr>
        <w:pBdr>
          <w:bottom w:val="single" w:sz="4" w:space="1" w:color="000000"/>
        </w:pBdr>
        <w:spacing w:line="276" w:lineRule="auto"/>
        <w:jc w:val="center"/>
        <w:rPr>
          <w:rFonts w:asciiTheme="majorHAnsi" w:eastAsia="Montserrat" w:hAnsiTheme="majorHAnsi" w:cstheme="majorHAnsi"/>
          <w:szCs w:val="22"/>
          <w:lang w:val="es-ES"/>
        </w:rPr>
      </w:pPr>
      <w:r w:rsidRPr="00E45CD2">
        <w:rPr>
          <w:rFonts w:asciiTheme="majorHAnsi" w:eastAsia="Montserrat" w:hAnsiTheme="majorHAnsi" w:cstheme="majorHAnsi"/>
          <w:b/>
          <w:color w:val="1F497D" w:themeColor="text2"/>
          <w:szCs w:val="22"/>
          <w:lang w:val="es-ES"/>
        </w:rPr>
        <w:lastRenderedPageBreak/>
        <w:t>EDUCATION</w:t>
      </w:r>
    </w:p>
    <w:p w:rsidR="000E54BA" w:rsidRPr="00F26D5D" w:rsidRDefault="000E54BA">
      <w:pPr>
        <w:spacing w:line="276" w:lineRule="auto"/>
        <w:rPr>
          <w:rFonts w:asciiTheme="majorHAnsi" w:eastAsia="Montserrat" w:hAnsiTheme="majorHAnsi" w:cstheme="majorHAnsi"/>
          <w:sz w:val="10"/>
          <w:szCs w:val="10"/>
          <w:lang w:val="es-ES"/>
        </w:rPr>
      </w:pPr>
    </w:p>
    <w:p w:rsidR="000E54BA" w:rsidRPr="00F408CF" w:rsidRDefault="00B51D8C" w:rsidP="00B51D8C">
      <w:pPr>
        <w:tabs>
          <w:tab w:val="left" w:pos="1134"/>
          <w:tab w:val="right" w:pos="10080"/>
        </w:tabs>
        <w:spacing w:line="276" w:lineRule="auto"/>
        <w:rPr>
          <w:rFonts w:asciiTheme="majorHAnsi" w:eastAsia="Montserrat" w:hAnsiTheme="majorHAnsi" w:cstheme="majorHAnsi"/>
          <w:szCs w:val="20"/>
          <w:lang w:val="es-ES"/>
        </w:rPr>
      </w:pPr>
      <w:r w:rsidRPr="00F26D5D">
        <w:rPr>
          <w:rFonts w:asciiTheme="majorHAnsi" w:eastAsia="Montserrat" w:hAnsiTheme="majorHAnsi" w:cstheme="majorHAnsi"/>
          <w:color w:val="4F81BD" w:themeColor="accent1"/>
          <w:sz w:val="22"/>
          <w:szCs w:val="22"/>
          <w:lang w:val="es-ES"/>
        </w:rPr>
        <w:t>Universidad Católica de Pereira</w:t>
      </w:r>
      <w:r w:rsidR="003505D6" w:rsidRPr="00F26D5D">
        <w:rPr>
          <w:rFonts w:asciiTheme="majorHAnsi" w:eastAsia="Montserrat" w:hAnsiTheme="majorHAnsi" w:cstheme="majorHAnsi"/>
          <w:b/>
          <w:smallCaps/>
          <w:sz w:val="22"/>
          <w:szCs w:val="22"/>
          <w:lang w:val="es-ES"/>
        </w:rPr>
        <w:tab/>
      </w:r>
      <w:r w:rsidR="003C39B8" w:rsidRPr="00F408CF">
        <w:rPr>
          <w:rFonts w:asciiTheme="majorHAnsi" w:eastAsia="Montserrat" w:hAnsiTheme="majorHAnsi" w:cstheme="majorHAnsi"/>
          <w:bCs/>
          <w:smallCaps/>
          <w:color w:val="404040" w:themeColor="text1" w:themeTint="BF"/>
          <w:szCs w:val="20"/>
          <w:lang w:val="es-ES"/>
        </w:rPr>
        <w:t>04.2009</w:t>
      </w:r>
      <w:r w:rsidR="003505D6" w:rsidRPr="00F408CF">
        <w:rPr>
          <w:rFonts w:asciiTheme="majorHAnsi" w:eastAsia="Montserrat" w:hAnsiTheme="majorHAnsi" w:cstheme="majorHAnsi"/>
          <w:bCs/>
          <w:smallCaps/>
          <w:color w:val="404040" w:themeColor="text1" w:themeTint="BF"/>
          <w:szCs w:val="20"/>
          <w:lang w:val="es-ES"/>
        </w:rPr>
        <w:t xml:space="preserve"> </w:t>
      </w:r>
      <w:r w:rsidRPr="00F408CF">
        <w:rPr>
          <w:rFonts w:asciiTheme="majorHAnsi" w:eastAsia="Montserrat" w:hAnsiTheme="majorHAnsi" w:cstheme="majorHAnsi"/>
          <w:b/>
          <w:smallCaps/>
          <w:color w:val="404040" w:themeColor="text1" w:themeTint="BF"/>
          <w:szCs w:val="20"/>
          <w:lang w:val="es-ES"/>
        </w:rPr>
        <w:t>–</w:t>
      </w:r>
      <w:r w:rsidR="003505D6" w:rsidRPr="00F408CF">
        <w:rPr>
          <w:rFonts w:asciiTheme="majorHAnsi" w:eastAsia="Montserrat" w:hAnsiTheme="majorHAnsi" w:cstheme="majorHAnsi"/>
          <w:b/>
          <w:smallCaps/>
          <w:color w:val="404040" w:themeColor="text1" w:themeTint="BF"/>
          <w:szCs w:val="20"/>
          <w:lang w:val="es-ES"/>
        </w:rPr>
        <w:t xml:space="preserve"> </w:t>
      </w:r>
      <w:r w:rsidRPr="00F408CF">
        <w:rPr>
          <w:rFonts w:asciiTheme="majorHAnsi" w:eastAsia="Montserrat" w:hAnsiTheme="majorHAnsi" w:cstheme="majorHAnsi"/>
          <w:color w:val="404040" w:themeColor="text1" w:themeTint="BF"/>
          <w:szCs w:val="20"/>
          <w:lang w:val="es-ES"/>
        </w:rPr>
        <w:t>09.2</w:t>
      </w:r>
      <w:r w:rsidR="003505D6" w:rsidRPr="00F408CF">
        <w:rPr>
          <w:rFonts w:asciiTheme="majorHAnsi" w:eastAsia="Montserrat" w:hAnsiTheme="majorHAnsi" w:cstheme="majorHAnsi"/>
          <w:color w:val="404040" w:themeColor="text1" w:themeTint="BF"/>
          <w:szCs w:val="20"/>
          <w:lang w:val="es-ES"/>
        </w:rPr>
        <w:t>01</w:t>
      </w:r>
      <w:r w:rsidR="003C39B8" w:rsidRPr="00F408CF">
        <w:rPr>
          <w:rFonts w:asciiTheme="majorHAnsi" w:eastAsia="Montserrat" w:hAnsiTheme="majorHAnsi" w:cstheme="majorHAnsi"/>
          <w:color w:val="404040" w:themeColor="text1" w:themeTint="BF"/>
          <w:szCs w:val="20"/>
          <w:lang w:val="es-ES"/>
        </w:rPr>
        <w:t>4</w:t>
      </w:r>
    </w:p>
    <w:p w:rsidR="000E54BA" w:rsidRPr="00F408CF" w:rsidRDefault="003505D6" w:rsidP="00B51D8C">
      <w:pPr>
        <w:tabs>
          <w:tab w:val="left" w:pos="1134"/>
          <w:tab w:val="right" w:pos="10773"/>
        </w:tabs>
        <w:spacing w:line="276" w:lineRule="auto"/>
        <w:rPr>
          <w:rFonts w:asciiTheme="majorHAnsi" w:eastAsia="Montserrat" w:hAnsiTheme="majorHAnsi" w:cstheme="majorHAnsi"/>
          <w:b/>
          <w:color w:val="1F497D" w:themeColor="text2"/>
          <w:sz w:val="22"/>
          <w:szCs w:val="20"/>
          <w:lang w:val="es-ES"/>
        </w:rPr>
      </w:pPr>
      <w:proofErr w:type="spellStart"/>
      <w:r w:rsidRPr="00F408CF">
        <w:rPr>
          <w:rFonts w:asciiTheme="majorHAnsi" w:eastAsia="Montserrat" w:hAnsiTheme="majorHAnsi" w:cstheme="majorHAnsi"/>
          <w:b/>
          <w:color w:val="1F497D" w:themeColor="text2"/>
          <w:sz w:val="22"/>
          <w:szCs w:val="20"/>
          <w:lang w:val="es-ES"/>
        </w:rPr>
        <w:t>Bachelor</w:t>
      </w:r>
      <w:proofErr w:type="spellEnd"/>
      <w:r w:rsidRPr="00F408CF">
        <w:rPr>
          <w:rFonts w:asciiTheme="majorHAnsi" w:eastAsia="Montserrat" w:hAnsiTheme="majorHAnsi" w:cstheme="majorHAnsi"/>
          <w:b/>
          <w:color w:val="1F497D" w:themeColor="text2"/>
          <w:sz w:val="22"/>
          <w:szCs w:val="20"/>
          <w:lang w:val="es-ES"/>
        </w:rPr>
        <w:t xml:space="preserve"> of </w:t>
      </w:r>
      <w:proofErr w:type="spellStart"/>
      <w:r w:rsidR="00B51D8C" w:rsidRPr="00F408CF">
        <w:rPr>
          <w:rFonts w:asciiTheme="majorHAnsi" w:eastAsia="Montserrat" w:hAnsiTheme="majorHAnsi" w:cstheme="majorHAnsi"/>
          <w:b/>
          <w:color w:val="1F497D" w:themeColor="text2"/>
          <w:sz w:val="22"/>
          <w:szCs w:val="20"/>
          <w:lang w:val="es-ES"/>
        </w:rPr>
        <w:t>Computer</w:t>
      </w:r>
      <w:proofErr w:type="spellEnd"/>
      <w:r w:rsidR="00B51D8C" w:rsidRPr="00F408CF">
        <w:rPr>
          <w:rFonts w:asciiTheme="majorHAnsi" w:eastAsia="Montserrat" w:hAnsiTheme="majorHAnsi" w:cstheme="majorHAnsi"/>
          <w:b/>
          <w:color w:val="1F497D" w:themeColor="text2"/>
          <w:sz w:val="22"/>
          <w:szCs w:val="20"/>
          <w:lang w:val="es-ES"/>
        </w:rPr>
        <w:t xml:space="preserve"> </w:t>
      </w:r>
      <w:proofErr w:type="spellStart"/>
      <w:r w:rsidRPr="00F408CF">
        <w:rPr>
          <w:rFonts w:asciiTheme="majorHAnsi" w:eastAsia="Montserrat" w:hAnsiTheme="majorHAnsi" w:cstheme="majorHAnsi"/>
          <w:b/>
          <w:color w:val="1F497D" w:themeColor="text2"/>
          <w:sz w:val="22"/>
          <w:szCs w:val="20"/>
          <w:lang w:val="es-ES"/>
        </w:rPr>
        <w:t>Science</w:t>
      </w:r>
      <w:proofErr w:type="spellEnd"/>
    </w:p>
    <w:p w:rsidR="00CD6993" w:rsidRDefault="00CD6993" w:rsidP="00B51D8C">
      <w:pPr>
        <w:tabs>
          <w:tab w:val="left" w:pos="1134"/>
          <w:tab w:val="right" w:pos="10773"/>
        </w:tabs>
        <w:spacing w:line="276" w:lineRule="auto"/>
        <w:rPr>
          <w:rFonts w:asciiTheme="majorHAnsi" w:eastAsia="Montserrat" w:hAnsiTheme="majorHAnsi" w:cstheme="majorHAnsi"/>
          <w:b/>
          <w:color w:val="1F497D" w:themeColor="text2"/>
          <w:sz w:val="20"/>
          <w:szCs w:val="20"/>
          <w:lang w:val="es-ES"/>
        </w:rPr>
      </w:pPr>
    </w:p>
    <w:p w:rsidR="009C3B4B" w:rsidRPr="00F26D5D" w:rsidRDefault="009C3B4B" w:rsidP="009C3B4B">
      <w:pPr>
        <w:pBdr>
          <w:bottom w:val="single" w:sz="4" w:space="1" w:color="000000"/>
        </w:pBdr>
        <w:spacing w:line="276" w:lineRule="auto"/>
        <w:jc w:val="center"/>
        <w:rPr>
          <w:rFonts w:asciiTheme="majorHAnsi" w:eastAsia="Montserrat" w:hAnsiTheme="majorHAnsi" w:cstheme="majorHAnsi"/>
          <w:sz w:val="22"/>
          <w:szCs w:val="22"/>
        </w:rPr>
      </w:pPr>
      <w:r w:rsidRPr="0042539A">
        <w:rPr>
          <w:rFonts w:asciiTheme="majorHAnsi" w:eastAsia="Montserrat" w:hAnsiTheme="majorHAnsi" w:cstheme="majorHAnsi"/>
          <w:b/>
          <w:color w:val="1F497D" w:themeColor="text2"/>
          <w:szCs w:val="22"/>
        </w:rPr>
        <w:t>SKILLS</w:t>
      </w:r>
    </w:p>
    <w:tbl>
      <w:tblPr>
        <w:tblW w:w="0" w:type="auto"/>
        <w:tblInd w:w="397" w:type="dxa"/>
        <w:tblLayout w:type="fixed"/>
        <w:tblCellMar>
          <w:left w:w="0" w:type="dxa"/>
          <w:right w:w="0" w:type="dxa"/>
        </w:tblCellMar>
        <w:tblLook w:val="04A0" w:firstRow="1" w:lastRow="0" w:firstColumn="1" w:lastColumn="0" w:noHBand="0" w:noVBand="1"/>
      </w:tblPr>
      <w:tblGrid>
        <w:gridCol w:w="1851"/>
        <w:gridCol w:w="7634"/>
      </w:tblGrid>
      <w:tr w:rsidR="00536278" w:rsidTr="00E62D59">
        <w:trPr>
          <w:trHeight w:val="324"/>
        </w:trPr>
        <w:tc>
          <w:tcPr>
            <w:tcW w:w="1851" w:type="dxa"/>
          </w:tcPr>
          <w:p w:rsidR="00536278" w:rsidRDefault="00536278" w:rsidP="00536278">
            <w:pPr>
              <w:pStyle w:val="TableParagraph"/>
              <w:spacing w:line="203" w:lineRule="exact"/>
              <w:ind w:left="50" w:firstLine="0"/>
              <w:rPr>
                <w:b/>
                <w:sz w:val="20"/>
              </w:rPr>
            </w:pPr>
            <w:r>
              <w:rPr>
                <w:b/>
                <w:color w:val="2D74B5"/>
                <w:spacing w:val="-2"/>
                <w:sz w:val="20"/>
              </w:rPr>
              <w:t>Languages:</w:t>
            </w:r>
          </w:p>
        </w:tc>
        <w:tc>
          <w:tcPr>
            <w:tcW w:w="7634" w:type="dxa"/>
          </w:tcPr>
          <w:p w:rsidR="00536278" w:rsidRDefault="00536278" w:rsidP="00536278">
            <w:pPr>
              <w:pStyle w:val="TableParagraph"/>
              <w:spacing w:line="203" w:lineRule="exact"/>
              <w:ind w:left="358" w:firstLine="0"/>
              <w:rPr>
                <w:sz w:val="20"/>
              </w:rPr>
            </w:pPr>
            <w:r>
              <w:rPr>
                <w:sz w:val="20"/>
              </w:rPr>
              <w:t>JavaScript(ES6),</w:t>
            </w:r>
            <w:r>
              <w:rPr>
                <w:spacing w:val="-8"/>
                <w:sz w:val="20"/>
              </w:rPr>
              <w:t xml:space="preserve"> </w:t>
            </w:r>
            <w:r>
              <w:rPr>
                <w:sz w:val="20"/>
              </w:rPr>
              <w:t>Typescript,</w:t>
            </w:r>
            <w:r>
              <w:rPr>
                <w:spacing w:val="-7"/>
                <w:sz w:val="20"/>
              </w:rPr>
              <w:t xml:space="preserve"> </w:t>
            </w:r>
            <w:r>
              <w:rPr>
                <w:sz w:val="20"/>
              </w:rPr>
              <w:t>C++,</w:t>
            </w:r>
            <w:r>
              <w:rPr>
                <w:spacing w:val="-3"/>
                <w:sz w:val="20"/>
              </w:rPr>
              <w:t xml:space="preserve"> </w:t>
            </w:r>
            <w:r>
              <w:rPr>
                <w:sz w:val="20"/>
              </w:rPr>
              <w:t>HTML5,</w:t>
            </w:r>
            <w:r>
              <w:rPr>
                <w:spacing w:val="-7"/>
                <w:sz w:val="20"/>
              </w:rPr>
              <w:t xml:space="preserve"> </w:t>
            </w:r>
            <w:r>
              <w:rPr>
                <w:spacing w:val="-5"/>
                <w:sz w:val="20"/>
              </w:rPr>
              <w:t>CSS3, PHP, Tailwind CSS</w:t>
            </w:r>
          </w:p>
        </w:tc>
      </w:tr>
      <w:tr w:rsidR="00536278" w:rsidTr="00E62D59">
        <w:trPr>
          <w:trHeight w:val="726"/>
        </w:trPr>
        <w:tc>
          <w:tcPr>
            <w:tcW w:w="1851" w:type="dxa"/>
          </w:tcPr>
          <w:p w:rsidR="00536278" w:rsidRDefault="00536278" w:rsidP="00536278">
            <w:pPr>
              <w:pStyle w:val="TableParagraph"/>
              <w:spacing w:before="84" w:line="276" w:lineRule="auto"/>
              <w:ind w:left="50" w:right="347" w:firstLine="0"/>
              <w:rPr>
                <w:b/>
                <w:sz w:val="20"/>
              </w:rPr>
            </w:pPr>
            <w:r>
              <w:rPr>
                <w:b/>
                <w:color w:val="2D74B5"/>
                <w:spacing w:val="-2"/>
                <w:sz w:val="20"/>
              </w:rPr>
              <w:t>Frameworks</w:t>
            </w:r>
            <w:r>
              <w:rPr>
                <w:b/>
                <w:color w:val="2D74B5"/>
                <w:sz w:val="20"/>
              </w:rPr>
              <w:t xml:space="preserve"> and Libraries</w:t>
            </w:r>
            <w:r>
              <w:rPr>
                <w:b/>
                <w:color w:val="2D74B5"/>
                <w:spacing w:val="-2"/>
                <w:sz w:val="20"/>
              </w:rPr>
              <w:t>:</w:t>
            </w:r>
          </w:p>
        </w:tc>
        <w:tc>
          <w:tcPr>
            <w:tcW w:w="7634" w:type="dxa"/>
          </w:tcPr>
          <w:p w:rsidR="00536278" w:rsidRDefault="00536278" w:rsidP="00536278">
            <w:pPr>
              <w:pStyle w:val="TableParagraph"/>
              <w:spacing w:before="84" w:line="276" w:lineRule="auto"/>
              <w:ind w:left="358" w:firstLine="0"/>
              <w:rPr>
                <w:sz w:val="20"/>
              </w:rPr>
            </w:pPr>
            <w:r>
              <w:rPr>
                <w:sz w:val="20"/>
              </w:rPr>
              <w:t xml:space="preserve">Angular, React.js, Next.js, Node.js, Storybook, </w:t>
            </w:r>
            <w:proofErr w:type="spellStart"/>
            <w:r>
              <w:rPr>
                <w:sz w:val="20"/>
              </w:rPr>
              <w:t>RxJs</w:t>
            </w:r>
            <w:proofErr w:type="spellEnd"/>
            <w:r>
              <w:rPr>
                <w:sz w:val="20"/>
              </w:rPr>
              <w:t xml:space="preserve">, REST API, </w:t>
            </w:r>
            <w:proofErr w:type="spellStart"/>
            <w:r>
              <w:rPr>
                <w:sz w:val="20"/>
              </w:rPr>
              <w:t>GraphQL</w:t>
            </w:r>
            <w:proofErr w:type="spellEnd"/>
            <w:r>
              <w:rPr>
                <w:sz w:val="20"/>
              </w:rPr>
              <w:t xml:space="preserve">, Ably, </w:t>
            </w:r>
            <w:proofErr w:type="spellStart"/>
            <w:r>
              <w:rPr>
                <w:sz w:val="20"/>
              </w:rPr>
              <w:t>Laravel</w:t>
            </w:r>
            <w:proofErr w:type="spellEnd"/>
            <w:r>
              <w:rPr>
                <w:sz w:val="20"/>
              </w:rPr>
              <w:t xml:space="preserve">, </w:t>
            </w:r>
            <w:proofErr w:type="spellStart"/>
            <w:r>
              <w:rPr>
                <w:sz w:val="20"/>
              </w:rPr>
              <w:t>RabbitMQ</w:t>
            </w:r>
            <w:proofErr w:type="spellEnd"/>
            <w:r>
              <w:rPr>
                <w:sz w:val="20"/>
              </w:rPr>
              <w:t xml:space="preserve">, Kafka, Material UI, Ant Design, </w:t>
            </w:r>
            <w:proofErr w:type="spellStart"/>
            <w:r>
              <w:rPr>
                <w:sz w:val="20"/>
              </w:rPr>
              <w:t>ChakaUI</w:t>
            </w:r>
            <w:proofErr w:type="spellEnd"/>
            <w:r>
              <w:rPr>
                <w:sz w:val="20"/>
              </w:rPr>
              <w:t>, React-Admin, Angular Material</w:t>
            </w:r>
          </w:p>
        </w:tc>
      </w:tr>
      <w:tr w:rsidR="00536278" w:rsidTr="00E62D59">
        <w:trPr>
          <w:trHeight w:val="445"/>
        </w:trPr>
        <w:tc>
          <w:tcPr>
            <w:tcW w:w="1851" w:type="dxa"/>
          </w:tcPr>
          <w:p w:rsidR="00536278" w:rsidRDefault="00536278" w:rsidP="00536278">
            <w:pPr>
              <w:pStyle w:val="TableParagraph"/>
              <w:spacing w:before="80"/>
              <w:ind w:left="50" w:firstLine="0"/>
              <w:rPr>
                <w:b/>
                <w:sz w:val="20"/>
              </w:rPr>
            </w:pPr>
            <w:r>
              <w:rPr>
                <w:b/>
                <w:color w:val="2D74B5"/>
                <w:spacing w:val="-2"/>
                <w:sz w:val="20"/>
              </w:rPr>
              <w:t>Database Management System:</w:t>
            </w:r>
          </w:p>
        </w:tc>
        <w:tc>
          <w:tcPr>
            <w:tcW w:w="7634" w:type="dxa"/>
          </w:tcPr>
          <w:p w:rsidR="00536278" w:rsidRDefault="00536278" w:rsidP="00536278">
            <w:pPr>
              <w:pStyle w:val="TableParagraph"/>
              <w:spacing w:before="80"/>
              <w:ind w:left="358" w:firstLine="0"/>
              <w:rPr>
                <w:sz w:val="20"/>
              </w:rPr>
            </w:pPr>
            <w:r>
              <w:rPr>
                <w:sz w:val="20"/>
              </w:rPr>
              <w:t>Firebase,</w:t>
            </w:r>
            <w:r>
              <w:rPr>
                <w:spacing w:val="-7"/>
                <w:sz w:val="20"/>
              </w:rPr>
              <w:t xml:space="preserve"> </w:t>
            </w:r>
            <w:r>
              <w:rPr>
                <w:sz w:val="20"/>
              </w:rPr>
              <w:t>MongoDB,</w:t>
            </w:r>
            <w:r>
              <w:rPr>
                <w:spacing w:val="-7"/>
                <w:sz w:val="20"/>
              </w:rPr>
              <w:t xml:space="preserve"> </w:t>
            </w:r>
            <w:r>
              <w:rPr>
                <w:sz w:val="20"/>
              </w:rPr>
              <w:t>AWS</w:t>
            </w:r>
            <w:r>
              <w:rPr>
                <w:spacing w:val="-5"/>
                <w:sz w:val="20"/>
              </w:rPr>
              <w:t xml:space="preserve"> </w:t>
            </w:r>
            <w:proofErr w:type="spellStart"/>
            <w:r>
              <w:rPr>
                <w:sz w:val="20"/>
              </w:rPr>
              <w:t>DynamoDB</w:t>
            </w:r>
            <w:proofErr w:type="spellEnd"/>
            <w:r>
              <w:rPr>
                <w:sz w:val="20"/>
              </w:rPr>
              <w:t>,</w:t>
            </w:r>
            <w:r>
              <w:rPr>
                <w:spacing w:val="-7"/>
                <w:sz w:val="20"/>
              </w:rPr>
              <w:t xml:space="preserve"> </w:t>
            </w:r>
            <w:r>
              <w:rPr>
                <w:sz w:val="20"/>
              </w:rPr>
              <w:t>MySQL,</w:t>
            </w:r>
            <w:r>
              <w:rPr>
                <w:spacing w:val="-7"/>
                <w:sz w:val="20"/>
              </w:rPr>
              <w:t xml:space="preserve"> </w:t>
            </w:r>
            <w:r>
              <w:rPr>
                <w:sz w:val="20"/>
              </w:rPr>
              <w:t>PostgreSQL,</w:t>
            </w:r>
            <w:r>
              <w:rPr>
                <w:spacing w:val="-5"/>
                <w:sz w:val="20"/>
              </w:rPr>
              <w:t xml:space="preserve"> </w:t>
            </w:r>
            <w:r>
              <w:rPr>
                <w:sz w:val="20"/>
              </w:rPr>
              <w:t>Azure</w:t>
            </w:r>
            <w:r>
              <w:rPr>
                <w:spacing w:val="-8"/>
                <w:sz w:val="20"/>
              </w:rPr>
              <w:t xml:space="preserve"> </w:t>
            </w:r>
            <w:r>
              <w:rPr>
                <w:sz w:val="20"/>
              </w:rPr>
              <w:t>SQL</w:t>
            </w:r>
            <w:r>
              <w:rPr>
                <w:spacing w:val="-7"/>
                <w:sz w:val="20"/>
              </w:rPr>
              <w:t xml:space="preserve"> </w:t>
            </w:r>
            <w:r>
              <w:rPr>
                <w:spacing w:val="-2"/>
                <w:sz w:val="20"/>
              </w:rPr>
              <w:t>Database</w:t>
            </w:r>
          </w:p>
        </w:tc>
      </w:tr>
      <w:tr w:rsidR="00536278" w:rsidTr="00E62D59">
        <w:trPr>
          <w:trHeight w:val="725"/>
        </w:trPr>
        <w:tc>
          <w:tcPr>
            <w:tcW w:w="1851" w:type="dxa"/>
          </w:tcPr>
          <w:p w:rsidR="00536278" w:rsidRDefault="00536278" w:rsidP="00536278">
            <w:pPr>
              <w:pStyle w:val="TableParagraph"/>
              <w:spacing w:before="83"/>
              <w:ind w:left="50" w:firstLine="0"/>
              <w:rPr>
                <w:b/>
                <w:sz w:val="20"/>
              </w:rPr>
            </w:pPr>
            <w:r>
              <w:rPr>
                <w:b/>
                <w:color w:val="2D74B5"/>
                <w:sz w:val="20"/>
              </w:rPr>
              <w:t>IDEs</w:t>
            </w:r>
            <w:r>
              <w:rPr>
                <w:b/>
                <w:color w:val="2D74B5"/>
                <w:spacing w:val="-5"/>
                <w:sz w:val="20"/>
              </w:rPr>
              <w:t xml:space="preserve"> </w:t>
            </w:r>
            <w:r>
              <w:rPr>
                <w:b/>
                <w:color w:val="2D74B5"/>
                <w:sz w:val="20"/>
              </w:rPr>
              <w:t>and</w:t>
            </w:r>
            <w:r>
              <w:rPr>
                <w:b/>
                <w:color w:val="2D74B5"/>
                <w:spacing w:val="-4"/>
                <w:sz w:val="20"/>
              </w:rPr>
              <w:t xml:space="preserve"> </w:t>
            </w:r>
            <w:r>
              <w:rPr>
                <w:b/>
                <w:color w:val="2D74B5"/>
                <w:spacing w:val="-2"/>
                <w:sz w:val="20"/>
              </w:rPr>
              <w:t>Tools:</w:t>
            </w:r>
          </w:p>
        </w:tc>
        <w:tc>
          <w:tcPr>
            <w:tcW w:w="7634" w:type="dxa"/>
          </w:tcPr>
          <w:p w:rsidR="00536278" w:rsidRDefault="00536278" w:rsidP="00AE1059">
            <w:pPr>
              <w:pStyle w:val="TableParagraph"/>
              <w:spacing w:before="83" w:line="276" w:lineRule="auto"/>
              <w:ind w:left="358" w:firstLine="0"/>
              <w:rPr>
                <w:sz w:val="20"/>
              </w:rPr>
            </w:pPr>
            <w:r>
              <w:rPr>
                <w:sz w:val="20"/>
              </w:rPr>
              <w:t xml:space="preserve">Visual Studio Code, </w:t>
            </w:r>
            <w:proofErr w:type="spellStart"/>
            <w:r>
              <w:rPr>
                <w:sz w:val="20"/>
              </w:rPr>
              <w:t>Figma</w:t>
            </w:r>
            <w:proofErr w:type="spellEnd"/>
            <w:r>
              <w:rPr>
                <w:sz w:val="20"/>
              </w:rPr>
              <w:t xml:space="preserve">,  Terraform, Docker, Kubernetes, Jenkins, Cypress, Jest, Jasmine, </w:t>
            </w:r>
            <w:proofErr w:type="spellStart"/>
            <w:r>
              <w:rPr>
                <w:sz w:val="20"/>
              </w:rPr>
              <w:t>NgRx</w:t>
            </w:r>
            <w:proofErr w:type="spellEnd"/>
            <w:r>
              <w:rPr>
                <w:sz w:val="20"/>
              </w:rPr>
              <w:t xml:space="preserve">, </w:t>
            </w:r>
            <w:proofErr w:type="spellStart"/>
            <w:r>
              <w:rPr>
                <w:sz w:val="20"/>
              </w:rPr>
              <w:t>DevTools</w:t>
            </w:r>
            <w:proofErr w:type="spellEnd"/>
            <w:r>
              <w:rPr>
                <w:sz w:val="20"/>
              </w:rPr>
              <w:t xml:space="preserve">, Babel, </w:t>
            </w:r>
            <w:proofErr w:type="spellStart"/>
            <w:r>
              <w:rPr>
                <w:sz w:val="20"/>
              </w:rPr>
              <w:t>Webpack</w:t>
            </w:r>
            <w:proofErr w:type="spellEnd"/>
            <w:r>
              <w:rPr>
                <w:sz w:val="20"/>
              </w:rPr>
              <w:t xml:space="preserve">, Storybook, Azure DevOps, IIS, </w:t>
            </w:r>
            <w:proofErr w:type="spellStart"/>
            <w:r>
              <w:rPr>
                <w:sz w:val="20"/>
              </w:rPr>
              <w:t>Git</w:t>
            </w:r>
            <w:proofErr w:type="spellEnd"/>
            <w:r>
              <w:rPr>
                <w:sz w:val="20"/>
              </w:rPr>
              <w:t xml:space="preserve"> Bash, PowerShell</w:t>
            </w:r>
          </w:p>
        </w:tc>
      </w:tr>
      <w:tr w:rsidR="00536278" w:rsidTr="00635C02">
        <w:trPr>
          <w:trHeight w:val="378"/>
        </w:trPr>
        <w:tc>
          <w:tcPr>
            <w:tcW w:w="1851" w:type="dxa"/>
          </w:tcPr>
          <w:p w:rsidR="00536278" w:rsidRDefault="00536278" w:rsidP="00536278">
            <w:pPr>
              <w:pStyle w:val="TableParagraph"/>
              <w:spacing w:before="83"/>
              <w:ind w:left="50" w:firstLine="0"/>
              <w:rPr>
                <w:b/>
                <w:sz w:val="20"/>
              </w:rPr>
            </w:pPr>
            <w:r>
              <w:rPr>
                <w:b/>
                <w:color w:val="2D74B5"/>
                <w:sz w:val="20"/>
              </w:rPr>
              <w:t>Cloud Services</w:t>
            </w:r>
            <w:r>
              <w:rPr>
                <w:b/>
                <w:color w:val="2D74B5"/>
                <w:spacing w:val="-2"/>
                <w:sz w:val="20"/>
              </w:rPr>
              <w:t>:</w:t>
            </w:r>
          </w:p>
        </w:tc>
        <w:tc>
          <w:tcPr>
            <w:tcW w:w="7634" w:type="dxa"/>
          </w:tcPr>
          <w:p w:rsidR="00536278" w:rsidRDefault="00536278" w:rsidP="00536278">
            <w:pPr>
              <w:pStyle w:val="TableParagraph"/>
              <w:spacing w:before="83" w:line="276" w:lineRule="auto"/>
              <w:ind w:left="358" w:firstLine="0"/>
              <w:rPr>
                <w:sz w:val="20"/>
              </w:rPr>
            </w:pPr>
            <w:r>
              <w:rPr>
                <w:sz w:val="20"/>
              </w:rPr>
              <w:t>AWS Cloud Services, Microsoft Azure, Google Cloud Computing (GCP)</w:t>
            </w:r>
          </w:p>
        </w:tc>
      </w:tr>
      <w:tr w:rsidR="00536278" w:rsidTr="00E62D59">
        <w:trPr>
          <w:trHeight w:val="601"/>
        </w:trPr>
        <w:tc>
          <w:tcPr>
            <w:tcW w:w="1851" w:type="dxa"/>
          </w:tcPr>
          <w:p w:rsidR="00536278" w:rsidRDefault="00536278" w:rsidP="00536278">
            <w:pPr>
              <w:pStyle w:val="TableParagraph"/>
              <w:spacing w:before="80"/>
              <w:ind w:left="50" w:firstLine="0"/>
              <w:rPr>
                <w:b/>
                <w:sz w:val="20"/>
              </w:rPr>
            </w:pPr>
            <w:r>
              <w:rPr>
                <w:b/>
                <w:color w:val="2D74B5"/>
                <w:sz w:val="20"/>
              </w:rPr>
              <w:t>Other</w:t>
            </w:r>
            <w:r>
              <w:rPr>
                <w:b/>
                <w:color w:val="2D74B5"/>
                <w:spacing w:val="-4"/>
                <w:sz w:val="20"/>
              </w:rPr>
              <w:t xml:space="preserve"> </w:t>
            </w:r>
            <w:r>
              <w:rPr>
                <w:b/>
                <w:color w:val="2D74B5"/>
                <w:spacing w:val="-2"/>
                <w:sz w:val="20"/>
              </w:rPr>
              <w:t>skills:</w:t>
            </w:r>
          </w:p>
        </w:tc>
        <w:tc>
          <w:tcPr>
            <w:tcW w:w="7634" w:type="dxa"/>
          </w:tcPr>
          <w:p w:rsidR="00536278" w:rsidRDefault="00536278" w:rsidP="00536278">
            <w:pPr>
              <w:pStyle w:val="TableParagraph"/>
              <w:spacing w:before="21" w:line="280" w:lineRule="atLeast"/>
              <w:ind w:left="358" w:firstLine="0"/>
              <w:rPr>
                <w:sz w:val="20"/>
              </w:rPr>
            </w:pPr>
            <w:r>
              <w:rPr>
                <w:sz w:val="20"/>
              </w:rPr>
              <w:t xml:space="preserve">Problem Solving, Full Stack Development, Critical Thinking, Leadership, Algorithm Design, Team-Oriented, SOLID, Agile (Scrum), </w:t>
            </w:r>
            <w:proofErr w:type="spellStart"/>
            <w:r>
              <w:rPr>
                <w:sz w:val="20"/>
              </w:rPr>
              <w:t>Microservices</w:t>
            </w:r>
            <w:proofErr w:type="spellEnd"/>
            <w:r>
              <w:rPr>
                <w:sz w:val="20"/>
              </w:rPr>
              <w:t>, Test-Driven Development (TDD), Diagnosing, Business Analysts</w:t>
            </w:r>
          </w:p>
        </w:tc>
      </w:tr>
    </w:tbl>
    <w:p w:rsidR="00774F23" w:rsidRPr="00F26D5D" w:rsidRDefault="00774F23" w:rsidP="009C3B4B">
      <w:pPr>
        <w:pBdr>
          <w:bottom w:val="single" w:sz="4" w:space="1" w:color="000000"/>
        </w:pBdr>
        <w:spacing w:line="276" w:lineRule="auto"/>
        <w:jc w:val="center"/>
        <w:rPr>
          <w:rFonts w:asciiTheme="majorHAnsi" w:eastAsia="Montserrat" w:hAnsiTheme="majorHAnsi" w:cstheme="majorHAnsi"/>
          <w:b/>
          <w:color w:val="1F497D" w:themeColor="text2"/>
          <w:sz w:val="22"/>
          <w:szCs w:val="22"/>
        </w:rPr>
      </w:pPr>
      <w:r w:rsidRPr="009C3B4B">
        <w:rPr>
          <w:rFonts w:asciiTheme="majorHAnsi" w:eastAsia="Montserrat" w:hAnsiTheme="majorHAnsi" w:cstheme="majorHAnsi"/>
          <w:b/>
          <w:color w:val="1F497D" w:themeColor="text2"/>
          <w:sz w:val="22"/>
          <w:szCs w:val="22"/>
        </w:rPr>
        <w:br w:type="page"/>
      </w:r>
      <w:r w:rsidR="009C3B4B" w:rsidRPr="00F26D5D">
        <w:rPr>
          <w:rFonts w:asciiTheme="majorHAnsi" w:eastAsia="Montserrat" w:hAnsiTheme="majorHAnsi" w:cstheme="majorHAnsi"/>
          <w:b/>
          <w:color w:val="1F497D" w:themeColor="text2"/>
          <w:sz w:val="22"/>
          <w:szCs w:val="22"/>
        </w:rPr>
        <w:lastRenderedPageBreak/>
        <w:t xml:space="preserve"> </w:t>
      </w:r>
    </w:p>
    <w:p w:rsidR="000E54BA" w:rsidRPr="00F26D5D" w:rsidRDefault="000E54BA" w:rsidP="00E247A8">
      <w:pPr>
        <w:tabs>
          <w:tab w:val="left" w:pos="1134"/>
          <w:tab w:val="right" w:pos="10080"/>
        </w:tabs>
        <w:spacing w:line="276" w:lineRule="auto"/>
        <w:rPr>
          <w:rFonts w:asciiTheme="majorHAnsi" w:eastAsia="Montserrat" w:hAnsiTheme="majorHAnsi" w:cstheme="majorHAnsi"/>
          <w:color w:val="404040" w:themeColor="text1" w:themeTint="BF"/>
          <w:sz w:val="20"/>
          <w:szCs w:val="20"/>
        </w:rPr>
      </w:pPr>
    </w:p>
    <w:sectPr w:rsidR="000E54BA" w:rsidRPr="00F26D5D">
      <w:type w:val="continuous"/>
      <w:pgSz w:w="12240" w:h="15840"/>
      <w:pgMar w:top="1008" w:right="1080" w:bottom="1008"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Garamond">
    <w:altName w:val="Segoe Print"/>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NotoSans">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font>
  <w:font w:name="Montserrat">
    <w:altName w:val="Segoe Print"/>
    <w:charset w:val="00"/>
    <w:family w:val="auto"/>
    <w:pitch w:val="variable"/>
    <w:sig w:usb0="2000020F" w:usb1="00000003" w:usb2="00000000" w:usb3="00000000" w:csb0="00000197" w:csb1="00000000"/>
  </w:font>
  <w:font w:name="CIDFont">
    <w:altName w:val="Segoe Print"/>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5E306ED"/>
    <w:multiLevelType w:val="multilevel"/>
    <w:tmpl w:val="B5E306ED"/>
    <w:lvl w:ilvl="0">
      <w:start w:val="1"/>
      <w:numFmt w:val="bullet"/>
      <w:lvlText w:val="●"/>
      <w:lvlJc w:val="left"/>
      <w:pPr>
        <w:ind w:left="720" w:hanging="360"/>
      </w:pPr>
      <w:rPr>
        <w:rFonts w:hint="default"/>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BF205925"/>
    <w:multiLevelType w:val="multilevel"/>
    <w:tmpl w:val="BF205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CF092B84"/>
    <w:multiLevelType w:val="multilevel"/>
    <w:tmpl w:val="CF092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5FD2FB4"/>
    <w:multiLevelType w:val="multilevel"/>
    <w:tmpl w:val="A3465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CF66BE"/>
    <w:multiLevelType w:val="multilevel"/>
    <w:tmpl w:val="F768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ADCABA"/>
    <w:multiLevelType w:val="multilevel"/>
    <w:tmpl w:val="59ADC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5"/>
  </w:num>
  <w:num w:numId="3">
    <w:abstractNumId w:val="1"/>
  </w:num>
  <w:num w:numId="4">
    <w:abstractNumId w:val="0"/>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activeWritingStyle w:appName="MSWord" w:lang="es-ES" w:vendorID="64" w:dllVersion="131078" w:nlCheck="1" w:checkStyle="0"/>
  <w:activeWritingStyle w:appName="MSWord" w:lang="en-US" w:vendorID="64" w:dllVersion="131078" w:nlCheck="1" w:checkStyle="1"/>
  <w:activeWritingStyle w:appName="MSWord" w:lang="en-GB" w:vendorID="64" w:dllVersion="131078" w:nlCheck="1" w:checkStyle="1"/>
  <w:proofState w:spelling="clean" w:grammar="clean"/>
  <w:defaultTabStop w:val="720"/>
  <w:evenAndOddHeaders/>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10F08"/>
    <w:rsid w:val="000301DA"/>
    <w:rsid w:val="000A6F7C"/>
    <w:rsid w:val="000C2808"/>
    <w:rsid w:val="000C7B89"/>
    <w:rsid w:val="000D52ED"/>
    <w:rsid w:val="000E0FF3"/>
    <w:rsid w:val="000E1A2F"/>
    <w:rsid w:val="000E54BA"/>
    <w:rsid w:val="000F0EB8"/>
    <w:rsid w:val="000F7BB1"/>
    <w:rsid w:val="0010150A"/>
    <w:rsid w:val="00103F2C"/>
    <w:rsid w:val="00114125"/>
    <w:rsid w:val="001261EA"/>
    <w:rsid w:val="00130D7C"/>
    <w:rsid w:val="00137DBD"/>
    <w:rsid w:val="00137EF7"/>
    <w:rsid w:val="00146EBF"/>
    <w:rsid w:val="0015443A"/>
    <w:rsid w:val="00161ADE"/>
    <w:rsid w:val="00172A27"/>
    <w:rsid w:val="00180E3A"/>
    <w:rsid w:val="001870AD"/>
    <w:rsid w:val="001D4223"/>
    <w:rsid w:val="001F5C31"/>
    <w:rsid w:val="001F615F"/>
    <w:rsid w:val="001F68B7"/>
    <w:rsid w:val="00201864"/>
    <w:rsid w:val="00202ED0"/>
    <w:rsid w:val="002044A4"/>
    <w:rsid w:val="0022054D"/>
    <w:rsid w:val="00267622"/>
    <w:rsid w:val="002706C4"/>
    <w:rsid w:val="002765B7"/>
    <w:rsid w:val="00283245"/>
    <w:rsid w:val="002B5F14"/>
    <w:rsid w:val="002C5B21"/>
    <w:rsid w:val="002E416F"/>
    <w:rsid w:val="002F7EF9"/>
    <w:rsid w:val="003118F5"/>
    <w:rsid w:val="00314720"/>
    <w:rsid w:val="00317EBD"/>
    <w:rsid w:val="00320BE5"/>
    <w:rsid w:val="00322EC4"/>
    <w:rsid w:val="00326C78"/>
    <w:rsid w:val="00342591"/>
    <w:rsid w:val="003456CA"/>
    <w:rsid w:val="003505D6"/>
    <w:rsid w:val="00350873"/>
    <w:rsid w:val="00367E3F"/>
    <w:rsid w:val="003945E2"/>
    <w:rsid w:val="003A27B7"/>
    <w:rsid w:val="003C39B8"/>
    <w:rsid w:val="003E0119"/>
    <w:rsid w:val="003F6B13"/>
    <w:rsid w:val="003F77F1"/>
    <w:rsid w:val="004158EC"/>
    <w:rsid w:val="0042539A"/>
    <w:rsid w:val="00442305"/>
    <w:rsid w:val="00453D43"/>
    <w:rsid w:val="00471592"/>
    <w:rsid w:val="004834F3"/>
    <w:rsid w:val="004904BD"/>
    <w:rsid w:val="004C1022"/>
    <w:rsid w:val="004C2F40"/>
    <w:rsid w:val="004E1DAB"/>
    <w:rsid w:val="00535DAE"/>
    <w:rsid w:val="00536278"/>
    <w:rsid w:val="0058571A"/>
    <w:rsid w:val="00596BF0"/>
    <w:rsid w:val="005B2A6F"/>
    <w:rsid w:val="005D456D"/>
    <w:rsid w:val="00603F40"/>
    <w:rsid w:val="00626916"/>
    <w:rsid w:val="00635C02"/>
    <w:rsid w:val="00670BD4"/>
    <w:rsid w:val="006B1A97"/>
    <w:rsid w:val="006B6539"/>
    <w:rsid w:val="006C5D8A"/>
    <w:rsid w:val="006C6672"/>
    <w:rsid w:val="006D0FDF"/>
    <w:rsid w:val="006D6733"/>
    <w:rsid w:val="006D7514"/>
    <w:rsid w:val="006F1320"/>
    <w:rsid w:val="00700717"/>
    <w:rsid w:val="00711565"/>
    <w:rsid w:val="00711AEB"/>
    <w:rsid w:val="00732CAA"/>
    <w:rsid w:val="007508E5"/>
    <w:rsid w:val="00751CB8"/>
    <w:rsid w:val="00765C5A"/>
    <w:rsid w:val="00774F23"/>
    <w:rsid w:val="007A0D39"/>
    <w:rsid w:val="007B6A3A"/>
    <w:rsid w:val="007E629E"/>
    <w:rsid w:val="007F5465"/>
    <w:rsid w:val="00800DE0"/>
    <w:rsid w:val="00802E7E"/>
    <w:rsid w:val="00811F31"/>
    <w:rsid w:val="00822557"/>
    <w:rsid w:val="00835542"/>
    <w:rsid w:val="0084253C"/>
    <w:rsid w:val="00854111"/>
    <w:rsid w:val="0088110E"/>
    <w:rsid w:val="00881C79"/>
    <w:rsid w:val="008A632E"/>
    <w:rsid w:val="008C727F"/>
    <w:rsid w:val="008D1A76"/>
    <w:rsid w:val="008E4835"/>
    <w:rsid w:val="008E5EBB"/>
    <w:rsid w:val="00932B00"/>
    <w:rsid w:val="00933C84"/>
    <w:rsid w:val="00940F26"/>
    <w:rsid w:val="00954A49"/>
    <w:rsid w:val="009625B4"/>
    <w:rsid w:val="0096269F"/>
    <w:rsid w:val="009745F1"/>
    <w:rsid w:val="009B4A5C"/>
    <w:rsid w:val="009C3B4B"/>
    <w:rsid w:val="009C7F54"/>
    <w:rsid w:val="009E48E3"/>
    <w:rsid w:val="009F54CD"/>
    <w:rsid w:val="00A03C46"/>
    <w:rsid w:val="00A222F9"/>
    <w:rsid w:val="00A4726D"/>
    <w:rsid w:val="00A53C3D"/>
    <w:rsid w:val="00A53F9C"/>
    <w:rsid w:val="00A56075"/>
    <w:rsid w:val="00A679B0"/>
    <w:rsid w:val="00A75E34"/>
    <w:rsid w:val="00AA07B5"/>
    <w:rsid w:val="00AA5B88"/>
    <w:rsid w:val="00AC5B76"/>
    <w:rsid w:val="00AD0D67"/>
    <w:rsid w:val="00AE1059"/>
    <w:rsid w:val="00AE4E92"/>
    <w:rsid w:val="00AF4419"/>
    <w:rsid w:val="00B048BA"/>
    <w:rsid w:val="00B23A3A"/>
    <w:rsid w:val="00B3674F"/>
    <w:rsid w:val="00B44618"/>
    <w:rsid w:val="00B51D8C"/>
    <w:rsid w:val="00B67198"/>
    <w:rsid w:val="00B70549"/>
    <w:rsid w:val="00B75DD0"/>
    <w:rsid w:val="00B97F64"/>
    <w:rsid w:val="00BA01A2"/>
    <w:rsid w:val="00BA074E"/>
    <w:rsid w:val="00BA311B"/>
    <w:rsid w:val="00BB2037"/>
    <w:rsid w:val="00BD25AD"/>
    <w:rsid w:val="00C44720"/>
    <w:rsid w:val="00C50991"/>
    <w:rsid w:val="00C52F1B"/>
    <w:rsid w:val="00C532AB"/>
    <w:rsid w:val="00C53E56"/>
    <w:rsid w:val="00C707DE"/>
    <w:rsid w:val="00C737D9"/>
    <w:rsid w:val="00C746D3"/>
    <w:rsid w:val="00CA1406"/>
    <w:rsid w:val="00CB577A"/>
    <w:rsid w:val="00CC0C35"/>
    <w:rsid w:val="00CC5FEE"/>
    <w:rsid w:val="00CD6993"/>
    <w:rsid w:val="00CF5C9E"/>
    <w:rsid w:val="00D35BD7"/>
    <w:rsid w:val="00D36D94"/>
    <w:rsid w:val="00D437EB"/>
    <w:rsid w:val="00D627B7"/>
    <w:rsid w:val="00D94CED"/>
    <w:rsid w:val="00DA79EF"/>
    <w:rsid w:val="00DB03A7"/>
    <w:rsid w:val="00DB4CF1"/>
    <w:rsid w:val="00DC428D"/>
    <w:rsid w:val="00DD13B4"/>
    <w:rsid w:val="00E210CD"/>
    <w:rsid w:val="00E247A8"/>
    <w:rsid w:val="00E45CD2"/>
    <w:rsid w:val="00E50BA0"/>
    <w:rsid w:val="00E74FC0"/>
    <w:rsid w:val="00E93B87"/>
    <w:rsid w:val="00EA740F"/>
    <w:rsid w:val="00ED43C9"/>
    <w:rsid w:val="00EE70DE"/>
    <w:rsid w:val="00EF31CF"/>
    <w:rsid w:val="00F17E51"/>
    <w:rsid w:val="00F232A1"/>
    <w:rsid w:val="00F26D5D"/>
    <w:rsid w:val="00F27315"/>
    <w:rsid w:val="00F30BB5"/>
    <w:rsid w:val="00F35454"/>
    <w:rsid w:val="00F408CF"/>
    <w:rsid w:val="00F478C6"/>
    <w:rsid w:val="00F72053"/>
    <w:rsid w:val="00F96634"/>
    <w:rsid w:val="00FB326B"/>
    <w:rsid w:val="00FC4F9D"/>
    <w:rsid w:val="00FD3666"/>
    <w:rsid w:val="00FD3F91"/>
    <w:rsid w:val="00FF4580"/>
    <w:rsid w:val="058D4DB6"/>
    <w:rsid w:val="0D055FBD"/>
    <w:rsid w:val="12560F0C"/>
    <w:rsid w:val="15A06249"/>
    <w:rsid w:val="18934C0E"/>
    <w:rsid w:val="22217F18"/>
    <w:rsid w:val="251175E6"/>
    <w:rsid w:val="268C786C"/>
    <w:rsid w:val="2E3031D3"/>
    <w:rsid w:val="3140197F"/>
    <w:rsid w:val="34221BDB"/>
    <w:rsid w:val="3D8323AF"/>
    <w:rsid w:val="43F14D5A"/>
    <w:rsid w:val="4A154C94"/>
    <w:rsid w:val="4CE36665"/>
    <w:rsid w:val="51636B48"/>
    <w:rsid w:val="5B0B44FC"/>
    <w:rsid w:val="5D2108DC"/>
    <w:rsid w:val="5D9563E7"/>
    <w:rsid w:val="60082DB8"/>
    <w:rsid w:val="6B3C7DBA"/>
    <w:rsid w:val="70770495"/>
    <w:rsid w:val="78811502"/>
    <w:rsid w:val="7A0F14BB"/>
    <w:rsid w:val="7BBF0CBF"/>
    <w:rsid w:val="7E1921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24869"/>
  <w15:docId w15:val="{D10843D5-C002-4A46-BE31-62B123D3A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n-US"/>
    </w:rPr>
  </w:style>
  <w:style w:type="paragraph" w:styleId="Heading1">
    <w:name w:val="heading 1"/>
    <w:basedOn w:val="Normal"/>
    <w:next w:val="Normal"/>
    <w:pPr>
      <w:keepNext/>
      <w:outlineLvl w:val="0"/>
    </w:pPr>
    <w:rPr>
      <w:rFonts w:ascii="Garamond" w:eastAsia="Garamond" w:hAnsi="Garamond" w:cs="Garamond"/>
      <w:b/>
      <w:sz w:val="23"/>
      <w:szCs w:val="23"/>
    </w:rPr>
  </w:style>
  <w:style w:type="paragraph" w:styleId="Heading2">
    <w:name w:val="heading 2"/>
    <w:basedOn w:val="Normal"/>
    <w:next w:val="Normal"/>
    <w:qFormat/>
    <w:pPr>
      <w:keepNext/>
      <w:keepLines/>
      <w:spacing w:before="200"/>
      <w:outlineLvl w:val="1"/>
    </w:pPr>
    <w:rPr>
      <w:rFonts w:ascii="Calibri" w:eastAsia="Calibri" w:hAnsi="Calibri" w:cs="Calibri"/>
      <w:b/>
      <w:color w:val="4F81BD"/>
      <w:sz w:val="26"/>
      <w:szCs w:val="26"/>
    </w:rPr>
  </w:style>
  <w:style w:type="paragraph" w:styleId="Heading3">
    <w:name w:val="heading 3"/>
    <w:basedOn w:val="Normal"/>
    <w:next w:val="Normal"/>
    <w:qFormat/>
    <w:pPr>
      <w:keepNext/>
      <w:keepLines/>
      <w:spacing w:before="280" w:after="80"/>
      <w:outlineLvl w:val="2"/>
    </w:pPr>
    <w:rPr>
      <w:b/>
      <w:sz w:val="28"/>
      <w:szCs w:val="28"/>
    </w:rPr>
  </w:style>
  <w:style w:type="paragraph" w:styleId="Heading4">
    <w:name w:val="heading 4"/>
    <w:basedOn w:val="Normal"/>
    <w:next w:val="Normal"/>
    <w:qFormat/>
    <w:pPr>
      <w:keepNext/>
      <w:ind w:left="2160" w:hanging="2160"/>
      <w:outlineLvl w:val="3"/>
    </w:pPr>
    <w:rPr>
      <w:rFonts w:ascii="Garamond" w:eastAsia="Garamond" w:hAnsi="Garamond" w:cs="Garamond"/>
      <w:b/>
      <w:sz w:val="21"/>
      <w:szCs w:val="21"/>
    </w:rPr>
  </w:style>
  <w:style w:type="paragraph" w:styleId="Heading5">
    <w:name w:val="heading 5"/>
    <w:basedOn w:val="Normal"/>
    <w:next w:val="Normal"/>
    <w:qFormat/>
    <w:pPr>
      <w:keepNext/>
      <w:keepLines/>
      <w:spacing w:before="220" w:after="40"/>
      <w:outlineLvl w:val="4"/>
    </w:pPr>
    <w:rPr>
      <w:b/>
      <w:sz w:val="22"/>
      <w:szCs w:val="22"/>
    </w:rPr>
  </w:style>
  <w:style w:type="paragraph" w:styleId="Heading6">
    <w:name w:val="heading 6"/>
    <w:basedOn w:val="Normal"/>
    <w:next w:val="Normal"/>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qFormat/>
    <w:pPr>
      <w:keepNext/>
      <w:keepLines/>
      <w:spacing w:before="480" w:after="120"/>
    </w:pPr>
    <w:rPr>
      <w:b/>
      <w:sz w:val="72"/>
      <w:szCs w:val="72"/>
    </w:rPr>
  </w:style>
  <w:style w:type="table" w:customStyle="1" w:styleId="TableNormal1">
    <w:name w:val="Table Normal1"/>
    <w:qFormat/>
    <w:tblPr>
      <w:tblCellMar>
        <w:top w:w="0" w:type="dxa"/>
        <w:left w:w="0" w:type="dxa"/>
        <w:bottom w:w="0" w:type="dxa"/>
        <w:right w:w="0" w:type="dxa"/>
      </w:tblCellMar>
    </w:tblPr>
  </w:style>
  <w:style w:type="character" w:customStyle="1" w:styleId="fontstyle01">
    <w:name w:val="fontstyle01"/>
    <w:qFormat/>
    <w:rPr>
      <w:rFonts w:ascii="NotoSans" w:eastAsia="NotoSans" w:hAnsi="NotoSans" w:cs="NotoSans"/>
      <w:color w:val="302C27"/>
      <w:sz w:val="24"/>
      <w:szCs w:val="24"/>
    </w:rPr>
  </w:style>
  <w:style w:type="character" w:styleId="Hyperlink">
    <w:name w:val="Hyperlink"/>
    <w:basedOn w:val="DefaultParagraphFont"/>
    <w:rsid w:val="00A53F9C"/>
    <w:rPr>
      <w:color w:val="0000FF" w:themeColor="hyperlink"/>
      <w:u w:val="single"/>
    </w:rPr>
  </w:style>
  <w:style w:type="paragraph" w:styleId="ListParagraph">
    <w:name w:val="List Paragraph"/>
    <w:basedOn w:val="Normal"/>
    <w:uiPriority w:val="34"/>
    <w:qFormat/>
    <w:rsid w:val="00B23A3A"/>
    <w:pPr>
      <w:spacing w:after="160" w:line="259" w:lineRule="auto"/>
      <w:ind w:left="720"/>
      <w:contextualSpacing/>
    </w:pPr>
    <w:rPr>
      <w:rFonts w:asciiTheme="minorHAnsi" w:eastAsiaTheme="minorHAnsi" w:hAnsiTheme="minorHAnsi" w:cstheme="minorBidi"/>
      <w:sz w:val="22"/>
      <w:szCs w:val="22"/>
      <w:lang w:val="en-GB" w:eastAsia="en-US"/>
    </w:rPr>
  </w:style>
  <w:style w:type="character" w:styleId="Strong">
    <w:name w:val="Strong"/>
    <w:basedOn w:val="DefaultParagraphFont"/>
    <w:uiPriority w:val="22"/>
    <w:qFormat/>
    <w:rsid w:val="00ED43C9"/>
    <w:rPr>
      <w:b/>
      <w:bCs/>
    </w:rPr>
  </w:style>
  <w:style w:type="paragraph" w:styleId="BodyText">
    <w:name w:val="Body Text"/>
    <w:basedOn w:val="Normal"/>
    <w:link w:val="BodyTextChar"/>
    <w:uiPriority w:val="1"/>
    <w:qFormat/>
    <w:rsid w:val="006B6539"/>
    <w:pPr>
      <w:widowControl w:val="0"/>
      <w:autoSpaceDE w:val="0"/>
      <w:autoSpaceDN w:val="0"/>
      <w:ind w:left="1220" w:hanging="360"/>
    </w:pPr>
    <w:rPr>
      <w:rFonts w:ascii="Calibri" w:eastAsia="Calibri" w:hAnsi="Calibri" w:cs="Calibri"/>
      <w:sz w:val="20"/>
      <w:szCs w:val="20"/>
      <w:lang w:eastAsia="en-US"/>
    </w:rPr>
  </w:style>
  <w:style w:type="character" w:customStyle="1" w:styleId="BodyTextChar">
    <w:name w:val="Body Text Char"/>
    <w:basedOn w:val="DefaultParagraphFont"/>
    <w:link w:val="BodyText"/>
    <w:uiPriority w:val="1"/>
    <w:rsid w:val="006B6539"/>
    <w:rPr>
      <w:rFonts w:ascii="Calibri" w:eastAsia="Calibri" w:hAnsi="Calibri" w:cs="Calibri"/>
      <w:lang w:val="en-US" w:eastAsia="en-US"/>
    </w:rPr>
  </w:style>
  <w:style w:type="paragraph" w:customStyle="1" w:styleId="TableParagraph">
    <w:name w:val="Table Paragraph"/>
    <w:basedOn w:val="Normal"/>
    <w:uiPriority w:val="1"/>
    <w:qFormat/>
    <w:rsid w:val="00FC4F9D"/>
    <w:pPr>
      <w:widowControl w:val="0"/>
      <w:autoSpaceDE w:val="0"/>
      <w:autoSpaceDN w:val="0"/>
      <w:ind w:left="1129" w:hanging="360"/>
    </w:pPr>
    <w:rPr>
      <w:rFonts w:ascii="Calibri" w:eastAsia="Calibri" w:hAnsi="Calibri" w:cs="Calibri"/>
      <w:sz w:val="22"/>
      <w:szCs w:val="22"/>
      <w:lang w:eastAsia="en-US"/>
    </w:rPr>
  </w:style>
  <w:style w:type="paragraph" w:styleId="NormalWeb">
    <w:name w:val="Normal (Web)"/>
    <w:basedOn w:val="Normal"/>
    <w:rsid w:val="006C66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35593">
      <w:bodyDiv w:val="1"/>
      <w:marLeft w:val="0"/>
      <w:marRight w:val="0"/>
      <w:marTop w:val="0"/>
      <w:marBottom w:val="0"/>
      <w:divBdr>
        <w:top w:val="none" w:sz="0" w:space="0" w:color="auto"/>
        <w:left w:val="none" w:sz="0" w:space="0" w:color="auto"/>
        <w:bottom w:val="none" w:sz="0" w:space="0" w:color="auto"/>
        <w:right w:val="none" w:sz="0" w:space="0" w:color="auto"/>
      </w:divBdr>
    </w:div>
    <w:div w:id="45380373">
      <w:bodyDiv w:val="1"/>
      <w:marLeft w:val="0"/>
      <w:marRight w:val="0"/>
      <w:marTop w:val="0"/>
      <w:marBottom w:val="0"/>
      <w:divBdr>
        <w:top w:val="none" w:sz="0" w:space="0" w:color="auto"/>
        <w:left w:val="none" w:sz="0" w:space="0" w:color="auto"/>
        <w:bottom w:val="none" w:sz="0" w:space="0" w:color="auto"/>
        <w:right w:val="none" w:sz="0" w:space="0" w:color="auto"/>
      </w:divBdr>
    </w:div>
    <w:div w:id="108748502">
      <w:bodyDiv w:val="1"/>
      <w:marLeft w:val="0"/>
      <w:marRight w:val="0"/>
      <w:marTop w:val="0"/>
      <w:marBottom w:val="0"/>
      <w:divBdr>
        <w:top w:val="none" w:sz="0" w:space="0" w:color="auto"/>
        <w:left w:val="none" w:sz="0" w:space="0" w:color="auto"/>
        <w:bottom w:val="none" w:sz="0" w:space="0" w:color="auto"/>
        <w:right w:val="none" w:sz="0" w:space="0" w:color="auto"/>
      </w:divBdr>
    </w:div>
    <w:div w:id="127169832">
      <w:bodyDiv w:val="1"/>
      <w:marLeft w:val="0"/>
      <w:marRight w:val="0"/>
      <w:marTop w:val="0"/>
      <w:marBottom w:val="0"/>
      <w:divBdr>
        <w:top w:val="none" w:sz="0" w:space="0" w:color="auto"/>
        <w:left w:val="none" w:sz="0" w:space="0" w:color="auto"/>
        <w:bottom w:val="none" w:sz="0" w:space="0" w:color="auto"/>
        <w:right w:val="none" w:sz="0" w:space="0" w:color="auto"/>
      </w:divBdr>
    </w:div>
    <w:div w:id="187911842">
      <w:bodyDiv w:val="1"/>
      <w:marLeft w:val="0"/>
      <w:marRight w:val="0"/>
      <w:marTop w:val="0"/>
      <w:marBottom w:val="0"/>
      <w:divBdr>
        <w:top w:val="none" w:sz="0" w:space="0" w:color="auto"/>
        <w:left w:val="none" w:sz="0" w:space="0" w:color="auto"/>
        <w:bottom w:val="none" w:sz="0" w:space="0" w:color="auto"/>
        <w:right w:val="none" w:sz="0" w:space="0" w:color="auto"/>
      </w:divBdr>
    </w:div>
    <w:div w:id="227542833">
      <w:bodyDiv w:val="1"/>
      <w:marLeft w:val="0"/>
      <w:marRight w:val="0"/>
      <w:marTop w:val="0"/>
      <w:marBottom w:val="0"/>
      <w:divBdr>
        <w:top w:val="none" w:sz="0" w:space="0" w:color="auto"/>
        <w:left w:val="none" w:sz="0" w:space="0" w:color="auto"/>
        <w:bottom w:val="none" w:sz="0" w:space="0" w:color="auto"/>
        <w:right w:val="none" w:sz="0" w:space="0" w:color="auto"/>
      </w:divBdr>
    </w:div>
    <w:div w:id="274948921">
      <w:bodyDiv w:val="1"/>
      <w:marLeft w:val="0"/>
      <w:marRight w:val="0"/>
      <w:marTop w:val="0"/>
      <w:marBottom w:val="0"/>
      <w:divBdr>
        <w:top w:val="none" w:sz="0" w:space="0" w:color="auto"/>
        <w:left w:val="none" w:sz="0" w:space="0" w:color="auto"/>
        <w:bottom w:val="none" w:sz="0" w:space="0" w:color="auto"/>
        <w:right w:val="none" w:sz="0" w:space="0" w:color="auto"/>
      </w:divBdr>
    </w:div>
    <w:div w:id="294067118">
      <w:bodyDiv w:val="1"/>
      <w:marLeft w:val="0"/>
      <w:marRight w:val="0"/>
      <w:marTop w:val="0"/>
      <w:marBottom w:val="0"/>
      <w:divBdr>
        <w:top w:val="none" w:sz="0" w:space="0" w:color="auto"/>
        <w:left w:val="none" w:sz="0" w:space="0" w:color="auto"/>
        <w:bottom w:val="none" w:sz="0" w:space="0" w:color="auto"/>
        <w:right w:val="none" w:sz="0" w:space="0" w:color="auto"/>
      </w:divBdr>
    </w:div>
    <w:div w:id="394162159">
      <w:bodyDiv w:val="1"/>
      <w:marLeft w:val="0"/>
      <w:marRight w:val="0"/>
      <w:marTop w:val="0"/>
      <w:marBottom w:val="0"/>
      <w:divBdr>
        <w:top w:val="none" w:sz="0" w:space="0" w:color="auto"/>
        <w:left w:val="none" w:sz="0" w:space="0" w:color="auto"/>
        <w:bottom w:val="none" w:sz="0" w:space="0" w:color="auto"/>
        <w:right w:val="none" w:sz="0" w:space="0" w:color="auto"/>
      </w:divBdr>
    </w:div>
    <w:div w:id="427507062">
      <w:bodyDiv w:val="1"/>
      <w:marLeft w:val="0"/>
      <w:marRight w:val="0"/>
      <w:marTop w:val="0"/>
      <w:marBottom w:val="0"/>
      <w:divBdr>
        <w:top w:val="none" w:sz="0" w:space="0" w:color="auto"/>
        <w:left w:val="none" w:sz="0" w:space="0" w:color="auto"/>
        <w:bottom w:val="none" w:sz="0" w:space="0" w:color="auto"/>
        <w:right w:val="none" w:sz="0" w:space="0" w:color="auto"/>
      </w:divBdr>
    </w:div>
    <w:div w:id="466361375">
      <w:bodyDiv w:val="1"/>
      <w:marLeft w:val="0"/>
      <w:marRight w:val="0"/>
      <w:marTop w:val="0"/>
      <w:marBottom w:val="0"/>
      <w:divBdr>
        <w:top w:val="none" w:sz="0" w:space="0" w:color="auto"/>
        <w:left w:val="none" w:sz="0" w:space="0" w:color="auto"/>
        <w:bottom w:val="none" w:sz="0" w:space="0" w:color="auto"/>
        <w:right w:val="none" w:sz="0" w:space="0" w:color="auto"/>
      </w:divBdr>
    </w:div>
    <w:div w:id="490020393">
      <w:bodyDiv w:val="1"/>
      <w:marLeft w:val="0"/>
      <w:marRight w:val="0"/>
      <w:marTop w:val="0"/>
      <w:marBottom w:val="0"/>
      <w:divBdr>
        <w:top w:val="none" w:sz="0" w:space="0" w:color="auto"/>
        <w:left w:val="none" w:sz="0" w:space="0" w:color="auto"/>
        <w:bottom w:val="none" w:sz="0" w:space="0" w:color="auto"/>
        <w:right w:val="none" w:sz="0" w:space="0" w:color="auto"/>
      </w:divBdr>
    </w:div>
    <w:div w:id="502012860">
      <w:bodyDiv w:val="1"/>
      <w:marLeft w:val="0"/>
      <w:marRight w:val="0"/>
      <w:marTop w:val="0"/>
      <w:marBottom w:val="0"/>
      <w:divBdr>
        <w:top w:val="none" w:sz="0" w:space="0" w:color="auto"/>
        <w:left w:val="none" w:sz="0" w:space="0" w:color="auto"/>
        <w:bottom w:val="none" w:sz="0" w:space="0" w:color="auto"/>
        <w:right w:val="none" w:sz="0" w:space="0" w:color="auto"/>
      </w:divBdr>
    </w:div>
    <w:div w:id="502938329">
      <w:bodyDiv w:val="1"/>
      <w:marLeft w:val="0"/>
      <w:marRight w:val="0"/>
      <w:marTop w:val="0"/>
      <w:marBottom w:val="0"/>
      <w:divBdr>
        <w:top w:val="none" w:sz="0" w:space="0" w:color="auto"/>
        <w:left w:val="none" w:sz="0" w:space="0" w:color="auto"/>
        <w:bottom w:val="none" w:sz="0" w:space="0" w:color="auto"/>
        <w:right w:val="none" w:sz="0" w:space="0" w:color="auto"/>
      </w:divBdr>
    </w:div>
    <w:div w:id="521746036">
      <w:bodyDiv w:val="1"/>
      <w:marLeft w:val="0"/>
      <w:marRight w:val="0"/>
      <w:marTop w:val="0"/>
      <w:marBottom w:val="0"/>
      <w:divBdr>
        <w:top w:val="none" w:sz="0" w:space="0" w:color="auto"/>
        <w:left w:val="none" w:sz="0" w:space="0" w:color="auto"/>
        <w:bottom w:val="none" w:sz="0" w:space="0" w:color="auto"/>
        <w:right w:val="none" w:sz="0" w:space="0" w:color="auto"/>
      </w:divBdr>
    </w:div>
    <w:div w:id="561792649">
      <w:bodyDiv w:val="1"/>
      <w:marLeft w:val="0"/>
      <w:marRight w:val="0"/>
      <w:marTop w:val="0"/>
      <w:marBottom w:val="0"/>
      <w:divBdr>
        <w:top w:val="none" w:sz="0" w:space="0" w:color="auto"/>
        <w:left w:val="none" w:sz="0" w:space="0" w:color="auto"/>
        <w:bottom w:val="none" w:sz="0" w:space="0" w:color="auto"/>
        <w:right w:val="none" w:sz="0" w:space="0" w:color="auto"/>
      </w:divBdr>
    </w:div>
    <w:div w:id="572928898">
      <w:bodyDiv w:val="1"/>
      <w:marLeft w:val="0"/>
      <w:marRight w:val="0"/>
      <w:marTop w:val="0"/>
      <w:marBottom w:val="0"/>
      <w:divBdr>
        <w:top w:val="none" w:sz="0" w:space="0" w:color="auto"/>
        <w:left w:val="none" w:sz="0" w:space="0" w:color="auto"/>
        <w:bottom w:val="none" w:sz="0" w:space="0" w:color="auto"/>
        <w:right w:val="none" w:sz="0" w:space="0" w:color="auto"/>
      </w:divBdr>
    </w:div>
    <w:div w:id="592863009">
      <w:bodyDiv w:val="1"/>
      <w:marLeft w:val="0"/>
      <w:marRight w:val="0"/>
      <w:marTop w:val="0"/>
      <w:marBottom w:val="0"/>
      <w:divBdr>
        <w:top w:val="none" w:sz="0" w:space="0" w:color="auto"/>
        <w:left w:val="none" w:sz="0" w:space="0" w:color="auto"/>
        <w:bottom w:val="none" w:sz="0" w:space="0" w:color="auto"/>
        <w:right w:val="none" w:sz="0" w:space="0" w:color="auto"/>
      </w:divBdr>
    </w:div>
    <w:div w:id="610867338">
      <w:bodyDiv w:val="1"/>
      <w:marLeft w:val="0"/>
      <w:marRight w:val="0"/>
      <w:marTop w:val="0"/>
      <w:marBottom w:val="0"/>
      <w:divBdr>
        <w:top w:val="none" w:sz="0" w:space="0" w:color="auto"/>
        <w:left w:val="none" w:sz="0" w:space="0" w:color="auto"/>
        <w:bottom w:val="none" w:sz="0" w:space="0" w:color="auto"/>
        <w:right w:val="none" w:sz="0" w:space="0" w:color="auto"/>
      </w:divBdr>
    </w:div>
    <w:div w:id="627008579">
      <w:bodyDiv w:val="1"/>
      <w:marLeft w:val="0"/>
      <w:marRight w:val="0"/>
      <w:marTop w:val="0"/>
      <w:marBottom w:val="0"/>
      <w:divBdr>
        <w:top w:val="none" w:sz="0" w:space="0" w:color="auto"/>
        <w:left w:val="none" w:sz="0" w:space="0" w:color="auto"/>
        <w:bottom w:val="none" w:sz="0" w:space="0" w:color="auto"/>
        <w:right w:val="none" w:sz="0" w:space="0" w:color="auto"/>
      </w:divBdr>
    </w:div>
    <w:div w:id="658996821">
      <w:bodyDiv w:val="1"/>
      <w:marLeft w:val="0"/>
      <w:marRight w:val="0"/>
      <w:marTop w:val="0"/>
      <w:marBottom w:val="0"/>
      <w:divBdr>
        <w:top w:val="none" w:sz="0" w:space="0" w:color="auto"/>
        <w:left w:val="none" w:sz="0" w:space="0" w:color="auto"/>
        <w:bottom w:val="none" w:sz="0" w:space="0" w:color="auto"/>
        <w:right w:val="none" w:sz="0" w:space="0" w:color="auto"/>
      </w:divBdr>
      <w:divsChild>
        <w:div w:id="1002319216">
          <w:marLeft w:val="0"/>
          <w:marRight w:val="0"/>
          <w:marTop w:val="0"/>
          <w:marBottom w:val="0"/>
          <w:divBdr>
            <w:top w:val="none" w:sz="0" w:space="0" w:color="auto"/>
            <w:left w:val="none" w:sz="0" w:space="0" w:color="auto"/>
            <w:bottom w:val="none" w:sz="0" w:space="0" w:color="auto"/>
            <w:right w:val="none" w:sz="0" w:space="0" w:color="auto"/>
          </w:divBdr>
        </w:div>
      </w:divsChild>
    </w:div>
    <w:div w:id="709838018">
      <w:bodyDiv w:val="1"/>
      <w:marLeft w:val="0"/>
      <w:marRight w:val="0"/>
      <w:marTop w:val="0"/>
      <w:marBottom w:val="0"/>
      <w:divBdr>
        <w:top w:val="none" w:sz="0" w:space="0" w:color="auto"/>
        <w:left w:val="none" w:sz="0" w:space="0" w:color="auto"/>
        <w:bottom w:val="none" w:sz="0" w:space="0" w:color="auto"/>
        <w:right w:val="none" w:sz="0" w:space="0" w:color="auto"/>
      </w:divBdr>
      <w:divsChild>
        <w:div w:id="1636334712">
          <w:marLeft w:val="0"/>
          <w:marRight w:val="0"/>
          <w:marTop w:val="0"/>
          <w:marBottom w:val="0"/>
          <w:divBdr>
            <w:top w:val="none" w:sz="0" w:space="0" w:color="auto"/>
            <w:left w:val="none" w:sz="0" w:space="0" w:color="auto"/>
            <w:bottom w:val="none" w:sz="0" w:space="0" w:color="auto"/>
            <w:right w:val="none" w:sz="0" w:space="0" w:color="auto"/>
          </w:divBdr>
        </w:div>
      </w:divsChild>
    </w:div>
    <w:div w:id="757989974">
      <w:bodyDiv w:val="1"/>
      <w:marLeft w:val="0"/>
      <w:marRight w:val="0"/>
      <w:marTop w:val="0"/>
      <w:marBottom w:val="0"/>
      <w:divBdr>
        <w:top w:val="none" w:sz="0" w:space="0" w:color="auto"/>
        <w:left w:val="none" w:sz="0" w:space="0" w:color="auto"/>
        <w:bottom w:val="none" w:sz="0" w:space="0" w:color="auto"/>
        <w:right w:val="none" w:sz="0" w:space="0" w:color="auto"/>
      </w:divBdr>
    </w:div>
    <w:div w:id="787698425">
      <w:bodyDiv w:val="1"/>
      <w:marLeft w:val="0"/>
      <w:marRight w:val="0"/>
      <w:marTop w:val="0"/>
      <w:marBottom w:val="0"/>
      <w:divBdr>
        <w:top w:val="none" w:sz="0" w:space="0" w:color="auto"/>
        <w:left w:val="none" w:sz="0" w:space="0" w:color="auto"/>
        <w:bottom w:val="none" w:sz="0" w:space="0" w:color="auto"/>
        <w:right w:val="none" w:sz="0" w:space="0" w:color="auto"/>
      </w:divBdr>
    </w:div>
    <w:div w:id="825901611">
      <w:bodyDiv w:val="1"/>
      <w:marLeft w:val="0"/>
      <w:marRight w:val="0"/>
      <w:marTop w:val="0"/>
      <w:marBottom w:val="0"/>
      <w:divBdr>
        <w:top w:val="none" w:sz="0" w:space="0" w:color="auto"/>
        <w:left w:val="none" w:sz="0" w:space="0" w:color="auto"/>
        <w:bottom w:val="none" w:sz="0" w:space="0" w:color="auto"/>
        <w:right w:val="none" w:sz="0" w:space="0" w:color="auto"/>
      </w:divBdr>
    </w:div>
    <w:div w:id="843738819">
      <w:bodyDiv w:val="1"/>
      <w:marLeft w:val="0"/>
      <w:marRight w:val="0"/>
      <w:marTop w:val="0"/>
      <w:marBottom w:val="0"/>
      <w:divBdr>
        <w:top w:val="none" w:sz="0" w:space="0" w:color="auto"/>
        <w:left w:val="none" w:sz="0" w:space="0" w:color="auto"/>
        <w:bottom w:val="none" w:sz="0" w:space="0" w:color="auto"/>
        <w:right w:val="none" w:sz="0" w:space="0" w:color="auto"/>
      </w:divBdr>
    </w:div>
    <w:div w:id="967246447">
      <w:bodyDiv w:val="1"/>
      <w:marLeft w:val="0"/>
      <w:marRight w:val="0"/>
      <w:marTop w:val="0"/>
      <w:marBottom w:val="0"/>
      <w:divBdr>
        <w:top w:val="none" w:sz="0" w:space="0" w:color="auto"/>
        <w:left w:val="none" w:sz="0" w:space="0" w:color="auto"/>
        <w:bottom w:val="none" w:sz="0" w:space="0" w:color="auto"/>
        <w:right w:val="none" w:sz="0" w:space="0" w:color="auto"/>
      </w:divBdr>
    </w:div>
    <w:div w:id="1023478585">
      <w:bodyDiv w:val="1"/>
      <w:marLeft w:val="0"/>
      <w:marRight w:val="0"/>
      <w:marTop w:val="0"/>
      <w:marBottom w:val="0"/>
      <w:divBdr>
        <w:top w:val="none" w:sz="0" w:space="0" w:color="auto"/>
        <w:left w:val="none" w:sz="0" w:space="0" w:color="auto"/>
        <w:bottom w:val="none" w:sz="0" w:space="0" w:color="auto"/>
        <w:right w:val="none" w:sz="0" w:space="0" w:color="auto"/>
      </w:divBdr>
    </w:div>
    <w:div w:id="1052653850">
      <w:bodyDiv w:val="1"/>
      <w:marLeft w:val="0"/>
      <w:marRight w:val="0"/>
      <w:marTop w:val="0"/>
      <w:marBottom w:val="0"/>
      <w:divBdr>
        <w:top w:val="none" w:sz="0" w:space="0" w:color="auto"/>
        <w:left w:val="none" w:sz="0" w:space="0" w:color="auto"/>
        <w:bottom w:val="none" w:sz="0" w:space="0" w:color="auto"/>
        <w:right w:val="none" w:sz="0" w:space="0" w:color="auto"/>
      </w:divBdr>
    </w:div>
    <w:div w:id="1065303280">
      <w:bodyDiv w:val="1"/>
      <w:marLeft w:val="0"/>
      <w:marRight w:val="0"/>
      <w:marTop w:val="0"/>
      <w:marBottom w:val="0"/>
      <w:divBdr>
        <w:top w:val="none" w:sz="0" w:space="0" w:color="auto"/>
        <w:left w:val="none" w:sz="0" w:space="0" w:color="auto"/>
        <w:bottom w:val="none" w:sz="0" w:space="0" w:color="auto"/>
        <w:right w:val="none" w:sz="0" w:space="0" w:color="auto"/>
      </w:divBdr>
    </w:div>
    <w:div w:id="1126048452">
      <w:bodyDiv w:val="1"/>
      <w:marLeft w:val="0"/>
      <w:marRight w:val="0"/>
      <w:marTop w:val="0"/>
      <w:marBottom w:val="0"/>
      <w:divBdr>
        <w:top w:val="none" w:sz="0" w:space="0" w:color="auto"/>
        <w:left w:val="none" w:sz="0" w:space="0" w:color="auto"/>
        <w:bottom w:val="none" w:sz="0" w:space="0" w:color="auto"/>
        <w:right w:val="none" w:sz="0" w:space="0" w:color="auto"/>
      </w:divBdr>
    </w:div>
    <w:div w:id="1184242302">
      <w:bodyDiv w:val="1"/>
      <w:marLeft w:val="0"/>
      <w:marRight w:val="0"/>
      <w:marTop w:val="0"/>
      <w:marBottom w:val="0"/>
      <w:divBdr>
        <w:top w:val="none" w:sz="0" w:space="0" w:color="auto"/>
        <w:left w:val="none" w:sz="0" w:space="0" w:color="auto"/>
        <w:bottom w:val="none" w:sz="0" w:space="0" w:color="auto"/>
        <w:right w:val="none" w:sz="0" w:space="0" w:color="auto"/>
      </w:divBdr>
    </w:div>
    <w:div w:id="1219239948">
      <w:bodyDiv w:val="1"/>
      <w:marLeft w:val="0"/>
      <w:marRight w:val="0"/>
      <w:marTop w:val="0"/>
      <w:marBottom w:val="0"/>
      <w:divBdr>
        <w:top w:val="none" w:sz="0" w:space="0" w:color="auto"/>
        <w:left w:val="none" w:sz="0" w:space="0" w:color="auto"/>
        <w:bottom w:val="none" w:sz="0" w:space="0" w:color="auto"/>
        <w:right w:val="none" w:sz="0" w:space="0" w:color="auto"/>
      </w:divBdr>
    </w:div>
    <w:div w:id="1233003733">
      <w:bodyDiv w:val="1"/>
      <w:marLeft w:val="0"/>
      <w:marRight w:val="0"/>
      <w:marTop w:val="0"/>
      <w:marBottom w:val="0"/>
      <w:divBdr>
        <w:top w:val="none" w:sz="0" w:space="0" w:color="auto"/>
        <w:left w:val="none" w:sz="0" w:space="0" w:color="auto"/>
        <w:bottom w:val="none" w:sz="0" w:space="0" w:color="auto"/>
        <w:right w:val="none" w:sz="0" w:space="0" w:color="auto"/>
      </w:divBdr>
    </w:div>
    <w:div w:id="1258295134">
      <w:bodyDiv w:val="1"/>
      <w:marLeft w:val="0"/>
      <w:marRight w:val="0"/>
      <w:marTop w:val="0"/>
      <w:marBottom w:val="0"/>
      <w:divBdr>
        <w:top w:val="none" w:sz="0" w:space="0" w:color="auto"/>
        <w:left w:val="none" w:sz="0" w:space="0" w:color="auto"/>
        <w:bottom w:val="none" w:sz="0" w:space="0" w:color="auto"/>
        <w:right w:val="none" w:sz="0" w:space="0" w:color="auto"/>
      </w:divBdr>
    </w:div>
    <w:div w:id="1298952007">
      <w:bodyDiv w:val="1"/>
      <w:marLeft w:val="0"/>
      <w:marRight w:val="0"/>
      <w:marTop w:val="0"/>
      <w:marBottom w:val="0"/>
      <w:divBdr>
        <w:top w:val="none" w:sz="0" w:space="0" w:color="auto"/>
        <w:left w:val="none" w:sz="0" w:space="0" w:color="auto"/>
        <w:bottom w:val="none" w:sz="0" w:space="0" w:color="auto"/>
        <w:right w:val="none" w:sz="0" w:space="0" w:color="auto"/>
      </w:divBdr>
    </w:div>
    <w:div w:id="1326469829">
      <w:bodyDiv w:val="1"/>
      <w:marLeft w:val="0"/>
      <w:marRight w:val="0"/>
      <w:marTop w:val="0"/>
      <w:marBottom w:val="0"/>
      <w:divBdr>
        <w:top w:val="none" w:sz="0" w:space="0" w:color="auto"/>
        <w:left w:val="none" w:sz="0" w:space="0" w:color="auto"/>
        <w:bottom w:val="none" w:sz="0" w:space="0" w:color="auto"/>
        <w:right w:val="none" w:sz="0" w:space="0" w:color="auto"/>
      </w:divBdr>
    </w:div>
    <w:div w:id="1382941257">
      <w:bodyDiv w:val="1"/>
      <w:marLeft w:val="0"/>
      <w:marRight w:val="0"/>
      <w:marTop w:val="0"/>
      <w:marBottom w:val="0"/>
      <w:divBdr>
        <w:top w:val="none" w:sz="0" w:space="0" w:color="auto"/>
        <w:left w:val="none" w:sz="0" w:space="0" w:color="auto"/>
        <w:bottom w:val="none" w:sz="0" w:space="0" w:color="auto"/>
        <w:right w:val="none" w:sz="0" w:space="0" w:color="auto"/>
      </w:divBdr>
    </w:div>
    <w:div w:id="1424762279">
      <w:bodyDiv w:val="1"/>
      <w:marLeft w:val="0"/>
      <w:marRight w:val="0"/>
      <w:marTop w:val="0"/>
      <w:marBottom w:val="0"/>
      <w:divBdr>
        <w:top w:val="none" w:sz="0" w:space="0" w:color="auto"/>
        <w:left w:val="none" w:sz="0" w:space="0" w:color="auto"/>
        <w:bottom w:val="none" w:sz="0" w:space="0" w:color="auto"/>
        <w:right w:val="none" w:sz="0" w:space="0" w:color="auto"/>
      </w:divBdr>
    </w:div>
    <w:div w:id="1463839126">
      <w:bodyDiv w:val="1"/>
      <w:marLeft w:val="0"/>
      <w:marRight w:val="0"/>
      <w:marTop w:val="0"/>
      <w:marBottom w:val="0"/>
      <w:divBdr>
        <w:top w:val="none" w:sz="0" w:space="0" w:color="auto"/>
        <w:left w:val="none" w:sz="0" w:space="0" w:color="auto"/>
        <w:bottom w:val="none" w:sz="0" w:space="0" w:color="auto"/>
        <w:right w:val="none" w:sz="0" w:space="0" w:color="auto"/>
      </w:divBdr>
    </w:div>
    <w:div w:id="1551455954">
      <w:bodyDiv w:val="1"/>
      <w:marLeft w:val="0"/>
      <w:marRight w:val="0"/>
      <w:marTop w:val="0"/>
      <w:marBottom w:val="0"/>
      <w:divBdr>
        <w:top w:val="none" w:sz="0" w:space="0" w:color="auto"/>
        <w:left w:val="none" w:sz="0" w:space="0" w:color="auto"/>
        <w:bottom w:val="none" w:sz="0" w:space="0" w:color="auto"/>
        <w:right w:val="none" w:sz="0" w:space="0" w:color="auto"/>
      </w:divBdr>
    </w:div>
    <w:div w:id="1582056170">
      <w:bodyDiv w:val="1"/>
      <w:marLeft w:val="0"/>
      <w:marRight w:val="0"/>
      <w:marTop w:val="0"/>
      <w:marBottom w:val="0"/>
      <w:divBdr>
        <w:top w:val="none" w:sz="0" w:space="0" w:color="auto"/>
        <w:left w:val="none" w:sz="0" w:space="0" w:color="auto"/>
        <w:bottom w:val="none" w:sz="0" w:space="0" w:color="auto"/>
        <w:right w:val="none" w:sz="0" w:space="0" w:color="auto"/>
      </w:divBdr>
      <w:divsChild>
        <w:div w:id="1996179801">
          <w:marLeft w:val="0"/>
          <w:marRight w:val="0"/>
          <w:marTop w:val="0"/>
          <w:marBottom w:val="0"/>
          <w:divBdr>
            <w:top w:val="none" w:sz="0" w:space="0" w:color="auto"/>
            <w:left w:val="none" w:sz="0" w:space="0" w:color="auto"/>
            <w:bottom w:val="none" w:sz="0" w:space="0" w:color="auto"/>
            <w:right w:val="none" w:sz="0" w:space="0" w:color="auto"/>
          </w:divBdr>
          <w:divsChild>
            <w:div w:id="1336810434">
              <w:marLeft w:val="0"/>
              <w:marRight w:val="0"/>
              <w:marTop w:val="0"/>
              <w:marBottom w:val="0"/>
              <w:divBdr>
                <w:top w:val="none" w:sz="0" w:space="0" w:color="auto"/>
                <w:left w:val="none" w:sz="0" w:space="0" w:color="auto"/>
                <w:bottom w:val="none" w:sz="0" w:space="0" w:color="auto"/>
                <w:right w:val="none" w:sz="0" w:space="0" w:color="auto"/>
              </w:divBdr>
              <w:divsChild>
                <w:div w:id="1622954698">
                  <w:marLeft w:val="0"/>
                  <w:marRight w:val="0"/>
                  <w:marTop w:val="0"/>
                  <w:marBottom w:val="0"/>
                  <w:divBdr>
                    <w:top w:val="none" w:sz="0" w:space="0" w:color="auto"/>
                    <w:left w:val="none" w:sz="0" w:space="0" w:color="auto"/>
                    <w:bottom w:val="none" w:sz="0" w:space="0" w:color="auto"/>
                    <w:right w:val="none" w:sz="0" w:space="0" w:color="auto"/>
                  </w:divBdr>
                  <w:divsChild>
                    <w:div w:id="1708018582">
                      <w:marLeft w:val="0"/>
                      <w:marRight w:val="0"/>
                      <w:marTop w:val="0"/>
                      <w:marBottom w:val="0"/>
                      <w:divBdr>
                        <w:top w:val="none" w:sz="0" w:space="0" w:color="auto"/>
                        <w:left w:val="none" w:sz="0" w:space="0" w:color="auto"/>
                        <w:bottom w:val="none" w:sz="0" w:space="0" w:color="auto"/>
                        <w:right w:val="none" w:sz="0" w:space="0" w:color="auto"/>
                      </w:divBdr>
                    </w:div>
                  </w:divsChild>
                </w:div>
                <w:div w:id="532039383">
                  <w:marLeft w:val="0"/>
                  <w:marRight w:val="0"/>
                  <w:marTop w:val="0"/>
                  <w:marBottom w:val="0"/>
                  <w:divBdr>
                    <w:top w:val="none" w:sz="0" w:space="0" w:color="auto"/>
                    <w:left w:val="none" w:sz="0" w:space="0" w:color="auto"/>
                    <w:bottom w:val="none" w:sz="0" w:space="0" w:color="auto"/>
                    <w:right w:val="none" w:sz="0" w:space="0" w:color="auto"/>
                  </w:divBdr>
                  <w:divsChild>
                    <w:div w:id="1791170108">
                      <w:marLeft w:val="0"/>
                      <w:marRight w:val="0"/>
                      <w:marTop w:val="0"/>
                      <w:marBottom w:val="0"/>
                      <w:divBdr>
                        <w:top w:val="none" w:sz="0" w:space="0" w:color="auto"/>
                        <w:left w:val="none" w:sz="0" w:space="0" w:color="auto"/>
                        <w:bottom w:val="none" w:sz="0" w:space="0" w:color="auto"/>
                        <w:right w:val="none" w:sz="0" w:space="0" w:color="auto"/>
                      </w:divBdr>
                      <w:divsChild>
                        <w:div w:id="1047413961">
                          <w:marLeft w:val="0"/>
                          <w:marRight w:val="0"/>
                          <w:marTop w:val="0"/>
                          <w:marBottom w:val="0"/>
                          <w:divBdr>
                            <w:top w:val="none" w:sz="0" w:space="0" w:color="auto"/>
                            <w:left w:val="none" w:sz="0" w:space="0" w:color="auto"/>
                            <w:bottom w:val="none" w:sz="0" w:space="0" w:color="auto"/>
                            <w:right w:val="none" w:sz="0" w:space="0" w:color="auto"/>
                          </w:divBdr>
                        </w:div>
                      </w:divsChild>
                    </w:div>
                    <w:div w:id="1439334109">
                      <w:marLeft w:val="0"/>
                      <w:marRight w:val="0"/>
                      <w:marTop w:val="0"/>
                      <w:marBottom w:val="0"/>
                      <w:divBdr>
                        <w:top w:val="none" w:sz="0" w:space="0" w:color="auto"/>
                        <w:left w:val="none" w:sz="0" w:space="0" w:color="auto"/>
                        <w:bottom w:val="none" w:sz="0" w:space="0" w:color="auto"/>
                        <w:right w:val="none" w:sz="0" w:space="0" w:color="auto"/>
                      </w:divBdr>
                      <w:divsChild>
                        <w:div w:id="113386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870847">
          <w:marLeft w:val="0"/>
          <w:marRight w:val="0"/>
          <w:marTop w:val="0"/>
          <w:marBottom w:val="0"/>
          <w:divBdr>
            <w:top w:val="none" w:sz="0" w:space="0" w:color="auto"/>
            <w:left w:val="none" w:sz="0" w:space="0" w:color="auto"/>
            <w:bottom w:val="none" w:sz="0" w:space="0" w:color="auto"/>
            <w:right w:val="none" w:sz="0" w:space="0" w:color="auto"/>
          </w:divBdr>
          <w:divsChild>
            <w:div w:id="349334562">
              <w:marLeft w:val="0"/>
              <w:marRight w:val="0"/>
              <w:marTop w:val="0"/>
              <w:marBottom w:val="0"/>
              <w:divBdr>
                <w:top w:val="none" w:sz="0" w:space="0" w:color="auto"/>
                <w:left w:val="none" w:sz="0" w:space="0" w:color="auto"/>
                <w:bottom w:val="none" w:sz="0" w:space="0" w:color="auto"/>
                <w:right w:val="none" w:sz="0" w:space="0" w:color="auto"/>
              </w:divBdr>
              <w:divsChild>
                <w:div w:id="1418794747">
                  <w:marLeft w:val="0"/>
                  <w:marRight w:val="0"/>
                  <w:marTop w:val="0"/>
                  <w:marBottom w:val="0"/>
                  <w:divBdr>
                    <w:top w:val="none" w:sz="0" w:space="0" w:color="auto"/>
                    <w:left w:val="none" w:sz="0" w:space="0" w:color="auto"/>
                    <w:bottom w:val="none" w:sz="0" w:space="0" w:color="auto"/>
                    <w:right w:val="none" w:sz="0" w:space="0" w:color="auto"/>
                  </w:divBdr>
                  <w:divsChild>
                    <w:div w:id="484323957">
                      <w:marLeft w:val="0"/>
                      <w:marRight w:val="0"/>
                      <w:marTop w:val="0"/>
                      <w:marBottom w:val="0"/>
                      <w:divBdr>
                        <w:top w:val="none" w:sz="0" w:space="0" w:color="auto"/>
                        <w:left w:val="none" w:sz="0" w:space="0" w:color="auto"/>
                        <w:bottom w:val="none" w:sz="0" w:space="0" w:color="auto"/>
                        <w:right w:val="none" w:sz="0" w:space="0" w:color="auto"/>
                      </w:divBdr>
                      <w:divsChild>
                        <w:div w:id="199406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446034">
                  <w:marLeft w:val="0"/>
                  <w:marRight w:val="0"/>
                  <w:marTop w:val="0"/>
                  <w:marBottom w:val="0"/>
                  <w:divBdr>
                    <w:top w:val="none" w:sz="0" w:space="0" w:color="auto"/>
                    <w:left w:val="none" w:sz="0" w:space="0" w:color="auto"/>
                    <w:bottom w:val="none" w:sz="0" w:space="0" w:color="auto"/>
                    <w:right w:val="none" w:sz="0" w:space="0" w:color="auto"/>
                  </w:divBdr>
                  <w:divsChild>
                    <w:div w:id="1249919583">
                      <w:marLeft w:val="0"/>
                      <w:marRight w:val="0"/>
                      <w:marTop w:val="0"/>
                      <w:marBottom w:val="0"/>
                      <w:divBdr>
                        <w:top w:val="none" w:sz="0" w:space="0" w:color="auto"/>
                        <w:left w:val="none" w:sz="0" w:space="0" w:color="auto"/>
                        <w:bottom w:val="none" w:sz="0" w:space="0" w:color="auto"/>
                        <w:right w:val="none" w:sz="0" w:space="0" w:color="auto"/>
                      </w:divBdr>
                      <w:divsChild>
                        <w:div w:id="502553098">
                          <w:marLeft w:val="0"/>
                          <w:marRight w:val="0"/>
                          <w:marTop w:val="0"/>
                          <w:marBottom w:val="0"/>
                          <w:divBdr>
                            <w:top w:val="none" w:sz="0" w:space="0" w:color="auto"/>
                            <w:left w:val="none" w:sz="0" w:space="0" w:color="auto"/>
                            <w:bottom w:val="none" w:sz="0" w:space="0" w:color="auto"/>
                            <w:right w:val="none" w:sz="0" w:space="0" w:color="auto"/>
                          </w:divBdr>
                          <w:divsChild>
                            <w:div w:id="1402097790">
                              <w:marLeft w:val="0"/>
                              <w:marRight w:val="0"/>
                              <w:marTop w:val="0"/>
                              <w:marBottom w:val="0"/>
                              <w:divBdr>
                                <w:top w:val="none" w:sz="0" w:space="0" w:color="auto"/>
                                <w:left w:val="none" w:sz="0" w:space="0" w:color="auto"/>
                                <w:bottom w:val="none" w:sz="0" w:space="0" w:color="auto"/>
                                <w:right w:val="none" w:sz="0" w:space="0" w:color="auto"/>
                              </w:divBdr>
                              <w:divsChild>
                                <w:div w:id="71702555">
                                  <w:marLeft w:val="0"/>
                                  <w:marRight w:val="0"/>
                                  <w:marTop w:val="0"/>
                                  <w:marBottom w:val="0"/>
                                  <w:divBdr>
                                    <w:top w:val="none" w:sz="0" w:space="0" w:color="auto"/>
                                    <w:left w:val="none" w:sz="0" w:space="0" w:color="auto"/>
                                    <w:bottom w:val="none" w:sz="0" w:space="0" w:color="auto"/>
                                    <w:right w:val="none" w:sz="0" w:space="0" w:color="auto"/>
                                  </w:divBdr>
                                  <w:divsChild>
                                    <w:div w:id="30258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0845564">
      <w:bodyDiv w:val="1"/>
      <w:marLeft w:val="0"/>
      <w:marRight w:val="0"/>
      <w:marTop w:val="0"/>
      <w:marBottom w:val="0"/>
      <w:divBdr>
        <w:top w:val="none" w:sz="0" w:space="0" w:color="auto"/>
        <w:left w:val="none" w:sz="0" w:space="0" w:color="auto"/>
        <w:bottom w:val="none" w:sz="0" w:space="0" w:color="auto"/>
        <w:right w:val="none" w:sz="0" w:space="0" w:color="auto"/>
      </w:divBdr>
    </w:div>
    <w:div w:id="1655379570">
      <w:bodyDiv w:val="1"/>
      <w:marLeft w:val="0"/>
      <w:marRight w:val="0"/>
      <w:marTop w:val="0"/>
      <w:marBottom w:val="0"/>
      <w:divBdr>
        <w:top w:val="none" w:sz="0" w:space="0" w:color="auto"/>
        <w:left w:val="none" w:sz="0" w:space="0" w:color="auto"/>
        <w:bottom w:val="none" w:sz="0" w:space="0" w:color="auto"/>
        <w:right w:val="none" w:sz="0" w:space="0" w:color="auto"/>
      </w:divBdr>
    </w:div>
    <w:div w:id="1711345917">
      <w:bodyDiv w:val="1"/>
      <w:marLeft w:val="0"/>
      <w:marRight w:val="0"/>
      <w:marTop w:val="0"/>
      <w:marBottom w:val="0"/>
      <w:divBdr>
        <w:top w:val="none" w:sz="0" w:space="0" w:color="auto"/>
        <w:left w:val="none" w:sz="0" w:space="0" w:color="auto"/>
        <w:bottom w:val="none" w:sz="0" w:space="0" w:color="auto"/>
        <w:right w:val="none" w:sz="0" w:space="0" w:color="auto"/>
      </w:divBdr>
    </w:div>
    <w:div w:id="1720088932">
      <w:bodyDiv w:val="1"/>
      <w:marLeft w:val="0"/>
      <w:marRight w:val="0"/>
      <w:marTop w:val="0"/>
      <w:marBottom w:val="0"/>
      <w:divBdr>
        <w:top w:val="none" w:sz="0" w:space="0" w:color="auto"/>
        <w:left w:val="none" w:sz="0" w:space="0" w:color="auto"/>
        <w:bottom w:val="none" w:sz="0" w:space="0" w:color="auto"/>
        <w:right w:val="none" w:sz="0" w:space="0" w:color="auto"/>
      </w:divBdr>
    </w:div>
    <w:div w:id="1830751669">
      <w:bodyDiv w:val="1"/>
      <w:marLeft w:val="0"/>
      <w:marRight w:val="0"/>
      <w:marTop w:val="0"/>
      <w:marBottom w:val="0"/>
      <w:divBdr>
        <w:top w:val="none" w:sz="0" w:space="0" w:color="auto"/>
        <w:left w:val="none" w:sz="0" w:space="0" w:color="auto"/>
        <w:bottom w:val="none" w:sz="0" w:space="0" w:color="auto"/>
        <w:right w:val="none" w:sz="0" w:space="0" w:color="auto"/>
      </w:divBdr>
    </w:div>
    <w:div w:id="1843474628">
      <w:bodyDiv w:val="1"/>
      <w:marLeft w:val="0"/>
      <w:marRight w:val="0"/>
      <w:marTop w:val="0"/>
      <w:marBottom w:val="0"/>
      <w:divBdr>
        <w:top w:val="none" w:sz="0" w:space="0" w:color="auto"/>
        <w:left w:val="none" w:sz="0" w:space="0" w:color="auto"/>
        <w:bottom w:val="none" w:sz="0" w:space="0" w:color="auto"/>
        <w:right w:val="none" w:sz="0" w:space="0" w:color="auto"/>
      </w:divBdr>
    </w:div>
    <w:div w:id="1957716528">
      <w:bodyDiv w:val="1"/>
      <w:marLeft w:val="0"/>
      <w:marRight w:val="0"/>
      <w:marTop w:val="0"/>
      <w:marBottom w:val="0"/>
      <w:divBdr>
        <w:top w:val="none" w:sz="0" w:space="0" w:color="auto"/>
        <w:left w:val="none" w:sz="0" w:space="0" w:color="auto"/>
        <w:bottom w:val="none" w:sz="0" w:space="0" w:color="auto"/>
        <w:right w:val="none" w:sz="0" w:space="0" w:color="auto"/>
      </w:divBdr>
    </w:div>
    <w:div w:id="1971477524">
      <w:bodyDiv w:val="1"/>
      <w:marLeft w:val="0"/>
      <w:marRight w:val="0"/>
      <w:marTop w:val="0"/>
      <w:marBottom w:val="0"/>
      <w:divBdr>
        <w:top w:val="none" w:sz="0" w:space="0" w:color="auto"/>
        <w:left w:val="none" w:sz="0" w:space="0" w:color="auto"/>
        <w:bottom w:val="none" w:sz="0" w:space="0" w:color="auto"/>
        <w:right w:val="none" w:sz="0" w:space="0" w:color="auto"/>
      </w:divBdr>
    </w:div>
    <w:div w:id="2022730973">
      <w:bodyDiv w:val="1"/>
      <w:marLeft w:val="0"/>
      <w:marRight w:val="0"/>
      <w:marTop w:val="0"/>
      <w:marBottom w:val="0"/>
      <w:divBdr>
        <w:top w:val="none" w:sz="0" w:space="0" w:color="auto"/>
        <w:left w:val="none" w:sz="0" w:space="0" w:color="auto"/>
        <w:bottom w:val="none" w:sz="0" w:space="0" w:color="auto"/>
        <w:right w:val="none" w:sz="0" w:space="0" w:color="auto"/>
      </w:divBdr>
    </w:div>
    <w:div w:id="2063482224">
      <w:bodyDiv w:val="1"/>
      <w:marLeft w:val="0"/>
      <w:marRight w:val="0"/>
      <w:marTop w:val="0"/>
      <w:marBottom w:val="0"/>
      <w:divBdr>
        <w:top w:val="none" w:sz="0" w:space="0" w:color="auto"/>
        <w:left w:val="none" w:sz="0" w:space="0" w:color="auto"/>
        <w:bottom w:val="none" w:sz="0" w:space="0" w:color="auto"/>
        <w:right w:val="none" w:sz="0" w:space="0" w:color="auto"/>
      </w:divBdr>
    </w:div>
    <w:div w:id="2076392788">
      <w:bodyDiv w:val="1"/>
      <w:marLeft w:val="0"/>
      <w:marRight w:val="0"/>
      <w:marTop w:val="0"/>
      <w:marBottom w:val="0"/>
      <w:divBdr>
        <w:top w:val="none" w:sz="0" w:space="0" w:color="auto"/>
        <w:left w:val="none" w:sz="0" w:space="0" w:color="auto"/>
        <w:bottom w:val="none" w:sz="0" w:space="0" w:color="auto"/>
        <w:right w:val="none" w:sz="0" w:space="0" w:color="auto"/>
      </w:divBdr>
    </w:div>
    <w:div w:id="21058055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edwar-gomez/"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DF8998-B756-4112-8CD8-5058C7B4DF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1197</Words>
  <Characters>6824</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8005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Windows User</cp:lastModifiedBy>
  <cp:revision>4</cp:revision>
  <cp:lastPrinted>2024-12-04T18:51:00Z</cp:lastPrinted>
  <dcterms:created xsi:type="dcterms:W3CDTF">2025-07-11T18:17:00Z</dcterms:created>
  <dcterms:modified xsi:type="dcterms:W3CDTF">2025-07-23T16:15:00Z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1033-11.2.0.11536</vt:lpwstr>
  </property>
  <property fmtid="{D5CDD505-2E9C-101B-9397-08002B2CF9AE}" pid="3" name="ICV">
    <vt:lpwstr>D1572E57ED364B5DB6B5C04DD9A6D978</vt:lpwstr>
  </property>
</Properties>
</file>