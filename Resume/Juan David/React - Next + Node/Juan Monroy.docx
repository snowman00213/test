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297FE3" w:rsidRDefault="00AC5B76" w:rsidP="00802E7E">
      <w:pPr>
        <w:jc w:val="center"/>
        <w:rPr>
          <w:rFonts w:asciiTheme="majorHAnsi" w:hAnsiTheme="majorHAnsi" w:cstheme="majorHAnsi"/>
          <w:b/>
        </w:rPr>
      </w:pPr>
      <w:r w:rsidRPr="00297FE3">
        <w:rPr>
          <w:rFonts w:asciiTheme="majorHAnsi" w:hAnsiTheme="majorHAnsi" w:cstheme="majorHAnsi"/>
          <w:b/>
          <w:color w:val="1F497D" w:themeColor="text2"/>
          <w:sz w:val="36"/>
        </w:rPr>
        <w:t>Juan Monroy</w:t>
      </w:r>
    </w:p>
    <w:p w:rsidR="000E54BA" w:rsidRPr="00297FE3" w:rsidRDefault="00AC5B76">
      <w:pPr>
        <w:spacing w:line="276" w:lineRule="auto"/>
        <w:jc w:val="center"/>
        <w:rPr>
          <w:rFonts w:asciiTheme="majorHAnsi" w:eastAsia="Montserrat" w:hAnsiTheme="majorHAnsi" w:cstheme="majorHAnsi"/>
          <w:b/>
          <w:smallCaps/>
          <w:color w:val="1F497D" w:themeColor="text2"/>
          <w:sz w:val="28"/>
          <w:szCs w:val="28"/>
        </w:rPr>
      </w:pPr>
      <w:r w:rsidRPr="00297FE3">
        <w:rPr>
          <w:rFonts w:asciiTheme="majorHAnsi" w:eastAsia="Montserrat" w:hAnsiTheme="majorHAnsi" w:cstheme="majorHAnsi"/>
          <w:b/>
          <w:smallCaps/>
          <w:color w:val="1F497D" w:themeColor="text2"/>
          <w:sz w:val="28"/>
          <w:szCs w:val="28"/>
        </w:rPr>
        <w:t>senior software engineer</w:t>
      </w:r>
    </w:p>
    <w:p w:rsidR="000E54BA" w:rsidRPr="00297FE3" w:rsidRDefault="00A56075">
      <w:pPr>
        <w:jc w:val="center"/>
        <w:rPr>
          <w:rFonts w:asciiTheme="majorHAnsi" w:eastAsia="Montserrat" w:hAnsiTheme="majorHAnsi" w:cstheme="majorHAnsi"/>
          <w:b/>
          <w:smallCaps/>
          <w:color w:val="404040" w:themeColor="text1" w:themeTint="BF"/>
          <w:sz w:val="16"/>
          <w:szCs w:val="16"/>
        </w:rPr>
      </w:pPr>
      <w:r w:rsidRPr="00297FE3">
        <w:rPr>
          <w:rFonts w:asciiTheme="majorHAnsi" w:eastAsia="CIDFont" w:hAnsiTheme="majorHAnsi" w:cstheme="majorHAnsi"/>
          <w:color w:val="404040" w:themeColor="text1" w:themeTint="BF"/>
          <w:sz w:val="20"/>
          <w:szCs w:val="20"/>
          <w:lang w:eastAsia="zh-CN" w:bidi="ar"/>
        </w:rPr>
        <w:t>+57</w:t>
      </w:r>
      <w:r w:rsidR="003505D6" w:rsidRPr="00297FE3">
        <w:rPr>
          <w:rFonts w:asciiTheme="majorHAnsi" w:eastAsia="CIDFont" w:hAnsiTheme="majorHAnsi" w:cstheme="majorHAnsi"/>
          <w:color w:val="404040" w:themeColor="text1" w:themeTint="BF"/>
          <w:sz w:val="20"/>
          <w:szCs w:val="20"/>
          <w:lang w:eastAsia="zh-CN" w:bidi="ar"/>
        </w:rPr>
        <w:t xml:space="preserve"> </w:t>
      </w:r>
      <w:r w:rsidR="00A53C3D" w:rsidRPr="00297FE3">
        <w:rPr>
          <w:rFonts w:asciiTheme="majorHAnsi" w:eastAsia="CIDFont" w:hAnsiTheme="majorHAnsi" w:cstheme="majorHAnsi"/>
          <w:color w:val="404040" w:themeColor="text1" w:themeTint="BF"/>
          <w:sz w:val="20"/>
          <w:szCs w:val="20"/>
          <w:lang w:eastAsia="zh-CN" w:bidi="ar"/>
        </w:rPr>
        <w:t xml:space="preserve">3226983288 </w:t>
      </w:r>
      <w:r w:rsidR="003505D6" w:rsidRPr="00297FE3">
        <w:rPr>
          <w:rFonts w:asciiTheme="majorHAnsi" w:eastAsia="CIDFont" w:hAnsiTheme="majorHAnsi" w:cstheme="majorHAnsi"/>
          <w:color w:val="404040" w:themeColor="text1" w:themeTint="BF"/>
          <w:sz w:val="20"/>
          <w:szCs w:val="20"/>
          <w:lang w:eastAsia="zh-CN" w:bidi="ar"/>
        </w:rPr>
        <w:t xml:space="preserve">• </w:t>
      </w:r>
      <w:r w:rsidR="00AC5B76" w:rsidRPr="00297FE3">
        <w:rPr>
          <w:rFonts w:asciiTheme="majorHAnsi" w:eastAsia="CIDFont" w:hAnsiTheme="majorHAnsi" w:cstheme="majorHAnsi"/>
          <w:color w:val="404040" w:themeColor="text1" w:themeTint="BF"/>
          <w:sz w:val="20"/>
          <w:szCs w:val="20"/>
          <w:lang w:eastAsia="zh-CN" w:bidi="ar"/>
        </w:rPr>
        <w:t>juandavidmonroy617</w:t>
      </w:r>
      <w:r w:rsidR="00161ADE" w:rsidRPr="00297FE3">
        <w:rPr>
          <w:rFonts w:asciiTheme="majorHAnsi" w:eastAsia="CIDFont" w:hAnsiTheme="majorHAnsi" w:cstheme="majorHAnsi"/>
          <w:color w:val="404040" w:themeColor="text1" w:themeTint="BF"/>
          <w:sz w:val="20"/>
          <w:szCs w:val="20"/>
          <w:lang w:eastAsia="zh-CN" w:bidi="ar"/>
        </w:rPr>
        <w:t>@gmail.com</w:t>
      </w:r>
      <w:r w:rsidR="00A53F9C" w:rsidRPr="00297FE3">
        <w:rPr>
          <w:rFonts w:asciiTheme="majorHAnsi" w:eastAsia="CIDFont" w:hAnsiTheme="majorHAnsi" w:cstheme="majorHAnsi"/>
          <w:color w:val="404040" w:themeColor="text1" w:themeTint="BF"/>
          <w:sz w:val="20"/>
          <w:szCs w:val="20"/>
          <w:lang w:eastAsia="zh-CN" w:bidi="ar"/>
        </w:rPr>
        <w:t xml:space="preserve"> </w:t>
      </w:r>
      <w:r w:rsidR="003505D6" w:rsidRPr="00297FE3">
        <w:rPr>
          <w:rFonts w:asciiTheme="majorHAnsi" w:eastAsia="CIDFont" w:hAnsiTheme="majorHAnsi" w:cstheme="majorHAnsi"/>
          <w:color w:val="404040" w:themeColor="text1" w:themeTint="BF"/>
          <w:sz w:val="20"/>
          <w:szCs w:val="20"/>
          <w:lang w:eastAsia="zh-CN" w:bidi="ar"/>
        </w:rPr>
        <w:t xml:space="preserve">• </w:t>
      </w:r>
      <w:hyperlink r:id="rId6" w:history="1">
        <w:r w:rsidR="00A53F9C" w:rsidRPr="00297FE3">
          <w:rPr>
            <w:rStyle w:val="Hyperlink"/>
            <w:rFonts w:asciiTheme="majorHAnsi" w:eastAsia="CIDFont" w:hAnsiTheme="majorHAnsi" w:cstheme="majorHAnsi"/>
            <w:color w:val="4040FF" w:themeColor="hyperlink" w:themeTint="BF"/>
            <w:sz w:val="20"/>
            <w:szCs w:val="20"/>
            <w:lang w:eastAsia="zh-CN" w:bidi="ar"/>
          </w:rPr>
          <w:t>https://www.linkedin.com/in/edwar-gomez/</w:t>
        </w:r>
      </w:hyperlink>
      <w:r w:rsidR="00A53F9C" w:rsidRPr="00297FE3">
        <w:rPr>
          <w:rFonts w:asciiTheme="majorHAnsi" w:eastAsia="CIDFont" w:hAnsiTheme="majorHAnsi" w:cstheme="majorHAnsi"/>
          <w:color w:val="404040" w:themeColor="text1" w:themeTint="BF"/>
          <w:sz w:val="20"/>
          <w:szCs w:val="20"/>
          <w:lang w:eastAsia="zh-CN" w:bidi="ar"/>
        </w:rPr>
        <w:t xml:space="preserve"> </w:t>
      </w:r>
      <w:r w:rsidR="003505D6" w:rsidRPr="00297FE3">
        <w:rPr>
          <w:rFonts w:asciiTheme="majorHAnsi" w:eastAsia="CIDFont" w:hAnsiTheme="majorHAnsi" w:cstheme="majorHAnsi"/>
          <w:color w:val="404040" w:themeColor="text1" w:themeTint="BF"/>
          <w:sz w:val="20"/>
          <w:szCs w:val="20"/>
          <w:lang w:eastAsia="zh-CN" w:bidi="ar"/>
        </w:rPr>
        <w:t xml:space="preserve">• </w:t>
      </w:r>
      <w:r w:rsidR="00A53F9C" w:rsidRPr="00297FE3">
        <w:rPr>
          <w:rFonts w:asciiTheme="majorHAnsi" w:eastAsia="CIDFont" w:hAnsiTheme="majorHAnsi" w:cstheme="majorHAnsi"/>
          <w:color w:val="404040" w:themeColor="text1" w:themeTint="BF"/>
          <w:sz w:val="20"/>
          <w:szCs w:val="20"/>
          <w:lang w:eastAsia="zh-CN" w:bidi="ar"/>
        </w:rPr>
        <w:t>Pereira, Colombia</w:t>
      </w:r>
    </w:p>
    <w:p w:rsidR="000E54BA" w:rsidRPr="00297FE3" w:rsidRDefault="000E54BA">
      <w:pPr>
        <w:pBdr>
          <w:bottom w:val="single" w:sz="4" w:space="1" w:color="000000"/>
        </w:pBdr>
        <w:spacing w:line="276" w:lineRule="auto"/>
        <w:rPr>
          <w:rFonts w:asciiTheme="majorHAnsi" w:eastAsia="Montserrat" w:hAnsiTheme="majorHAnsi" w:cstheme="majorHAnsi"/>
          <w:color w:val="1F497D" w:themeColor="text2"/>
          <w:sz w:val="10"/>
          <w:szCs w:val="8"/>
        </w:rPr>
      </w:pPr>
    </w:p>
    <w:p w:rsidR="000E54BA" w:rsidRPr="00297FE3" w:rsidRDefault="000E54BA">
      <w:pPr>
        <w:spacing w:line="276" w:lineRule="auto"/>
        <w:rPr>
          <w:rFonts w:asciiTheme="majorHAnsi" w:eastAsia="Montserrat" w:hAnsiTheme="majorHAnsi" w:cstheme="majorHAnsi"/>
          <w:color w:val="1F497D" w:themeColor="text2"/>
          <w:sz w:val="12"/>
          <w:szCs w:val="10"/>
        </w:rPr>
      </w:pPr>
    </w:p>
    <w:p w:rsidR="00711565" w:rsidRPr="00297FE3" w:rsidRDefault="00711565" w:rsidP="00711565">
      <w:pPr>
        <w:spacing w:line="276" w:lineRule="auto"/>
        <w:jc w:val="both"/>
        <w:rPr>
          <w:rStyle w:val="fontstyle01"/>
          <w:rFonts w:asciiTheme="majorHAnsi" w:hAnsiTheme="majorHAnsi" w:cstheme="majorHAnsi"/>
          <w:color w:val="404040" w:themeColor="text1" w:themeTint="BF"/>
          <w:sz w:val="22"/>
          <w:szCs w:val="20"/>
        </w:rPr>
      </w:pPr>
      <w:r w:rsidRPr="00297FE3">
        <w:rPr>
          <w:rStyle w:val="fontstyle01"/>
          <w:rFonts w:asciiTheme="majorHAnsi" w:hAnsiTheme="majorHAnsi" w:cstheme="majorHAnsi"/>
          <w:color w:val="404040" w:themeColor="text1" w:themeTint="BF"/>
          <w:sz w:val="22"/>
          <w:szCs w:val="20"/>
        </w:rPr>
        <w:t>Passionate and results-oriented Full-Stack Developer with proven expertise in building scalable, intuitive web applications using React, Next.js on the frontend and Node.js on the backend. Proficient in the entire software development lifecycle, from initial planning and architecture to deployment and maintenance.</w:t>
      </w:r>
    </w:p>
    <w:p w:rsidR="000E54BA" w:rsidRPr="00297FE3" w:rsidRDefault="00711565" w:rsidP="00711565">
      <w:pPr>
        <w:spacing w:line="276" w:lineRule="auto"/>
        <w:jc w:val="both"/>
        <w:rPr>
          <w:rStyle w:val="fontstyle01"/>
          <w:rFonts w:asciiTheme="majorHAnsi" w:hAnsiTheme="majorHAnsi" w:cstheme="majorHAnsi"/>
          <w:color w:val="404040" w:themeColor="text1" w:themeTint="BF"/>
          <w:sz w:val="22"/>
          <w:szCs w:val="20"/>
        </w:rPr>
      </w:pPr>
      <w:r w:rsidRPr="00297FE3">
        <w:rPr>
          <w:rStyle w:val="fontstyle01"/>
          <w:rFonts w:asciiTheme="majorHAnsi" w:hAnsiTheme="majorHAnsi" w:cstheme="majorHAnsi"/>
          <w:color w:val="404040" w:themeColor="text1" w:themeTint="BF"/>
          <w:sz w:val="22"/>
          <w:szCs w:val="20"/>
        </w:rPr>
        <w:t>Collaborative and user-focused, with a strong track record of delivering high-quality solutions in Agile, cross-functional team environments. Dedicated to continuous learning and adopting the latest technologies to improve performance, maintainability, and overall system efficiency.</w:t>
      </w:r>
    </w:p>
    <w:p w:rsidR="00FF4580" w:rsidRPr="00297FE3" w:rsidRDefault="00FF4580" w:rsidP="00711565">
      <w:pPr>
        <w:spacing w:line="276" w:lineRule="auto"/>
        <w:jc w:val="both"/>
        <w:rPr>
          <w:rFonts w:asciiTheme="majorHAnsi" w:eastAsia="Montserrat" w:hAnsiTheme="majorHAnsi" w:cstheme="majorHAnsi"/>
          <w:sz w:val="22"/>
          <w:szCs w:val="20"/>
        </w:rPr>
      </w:pPr>
    </w:p>
    <w:p w:rsidR="000E54BA" w:rsidRPr="00297FE3" w:rsidRDefault="003505D6" w:rsidP="000A6F7C">
      <w:pPr>
        <w:pBdr>
          <w:bottom w:val="single" w:sz="4" w:space="1" w:color="000000"/>
        </w:pBdr>
        <w:spacing w:line="276" w:lineRule="auto"/>
        <w:jc w:val="center"/>
        <w:rPr>
          <w:rFonts w:asciiTheme="majorHAnsi" w:eastAsia="Montserrat" w:hAnsiTheme="majorHAnsi" w:cstheme="majorHAnsi"/>
          <w:b/>
          <w:color w:val="1F497D" w:themeColor="text2"/>
          <w:szCs w:val="22"/>
        </w:rPr>
      </w:pPr>
      <w:r w:rsidRPr="00297FE3">
        <w:rPr>
          <w:rFonts w:asciiTheme="majorHAnsi" w:eastAsia="Montserrat" w:hAnsiTheme="majorHAnsi" w:cstheme="majorHAnsi"/>
          <w:b/>
          <w:color w:val="1F497D" w:themeColor="text2"/>
          <w:szCs w:val="22"/>
        </w:rPr>
        <w:t>PROFESSIONAL EXPERIENCE</w:t>
      </w:r>
    </w:p>
    <w:p w:rsidR="000E54BA" w:rsidRPr="00297FE3" w:rsidRDefault="000E54BA">
      <w:pPr>
        <w:spacing w:line="276" w:lineRule="auto"/>
        <w:rPr>
          <w:rFonts w:asciiTheme="majorHAnsi" w:eastAsia="Montserrat" w:hAnsiTheme="majorHAnsi" w:cstheme="majorHAnsi"/>
          <w:color w:val="000000"/>
          <w:sz w:val="12"/>
          <w:szCs w:val="10"/>
        </w:rPr>
      </w:pPr>
    </w:p>
    <w:p w:rsidR="000E54BA" w:rsidRPr="00297FE3" w:rsidRDefault="00146EBF">
      <w:pPr>
        <w:tabs>
          <w:tab w:val="left" w:pos="1134"/>
          <w:tab w:val="right" w:pos="10065"/>
        </w:tabs>
        <w:spacing w:line="276" w:lineRule="auto"/>
        <w:rPr>
          <w:rFonts w:asciiTheme="majorHAnsi" w:eastAsia="Montserrat" w:hAnsiTheme="majorHAnsi" w:cstheme="majorHAnsi"/>
          <w:color w:val="404040" w:themeColor="text1" w:themeTint="BF"/>
          <w:szCs w:val="22"/>
        </w:rPr>
      </w:pPr>
      <w:proofErr w:type="spellStart"/>
      <w:r w:rsidRPr="00297FE3">
        <w:rPr>
          <w:rFonts w:asciiTheme="majorHAnsi" w:eastAsia="Montserrat" w:hAnsiTheme="majorHAnsi" w:cstheme="majorHAnsi"/>
          <w:color w:val="4F81BD" w:themeColor="accent1"/>
          <w:szCs w:val="22"/>
        </w:rPr>
        <w:t>GlobalStack</w:t>
      </w:r>
      <w:proofErr w:type="spellEnd"/>
      <w:r w:rsidR="00A53F9C" w:rsidRPr="00297FE3">
        <w:rPr>
          <w:rFonts w:asciiTheme="majorHAnsi" w:eastAsia="Montserrat" w:hAnsiTheme="majorHAnsi" w:cstheme="majorHAnsi"/>
          <w:color w:val="4F81BD" w:themeColor="accent1"/>
          <w:szCs w:val="22"/>
        </w:rPr>
        <w:tab/>
      </w:r>
      <w:r w:rsidR="00161ADE" w:rsidRPr="00297FE3">
        <w:rPr>
          <w:rFonts w:asciiTheme="majorHAnsi" w:eastAsia="Montserrat" w:hAnsiTheme="majorHAnsi" w:cstheme="majorHAnsi"/>
          <w:bCs/>
          <w:smallCaps/>
          <w:color w:val="404040" w:themeColor="text1" w:themeTint="BF"/>
          <w:sz w:val="22"/>
          <w:szCs w:val="20"/>
        </w:rPr>
        <w:t>11</w:t>
      </w:r>
      <w:bookmarkStart w:id="0" w:name="_GoBack"/>
      <w:bookmarkEnd w:id="0"/>
      <w:r w:rsidR="00A53F9C" w:rsidRPr="00297FE3">
        <w:rPr>
          <w:rFonts w:asciiTheme="majorHAnsi" w:eastAsia="Montserrat" w:hAnsiTheme="majorHAnsi" w:cstheme="majorHAnsi"/>
          <w:bCs/>
          <w:smallCaps/>
          <w:color w:val="404040" w:themeColor="text1" w:themeTint="BF"/>
          <w:sz w:val="22"/>
          <w:szCs w:val="20"/>
        </w:rPr>
        <w:t>.</w:t>
      </w:r>
      <w:r w:rsidR="003505D6" w:rsidRPr="00297FE3">
        <w:rPr>
          <w:rFonts w:asciiTheme="majorHAnsi" w:eastAsia="Montserrat" w:hAnsiTheme="majorHAnsi" w:cstheme="majorHAnsi"/>
          <w:color w:val="404040" w:themeColor="text1" w:themeTint="BF"/>
          <w:sz w:val="22"/>
          <w:szCs w:val="20"/>
        </w:rPr>
        <w:t>20</w:t>
      </w:r>
      <w:r w:rsidR="00161ADE" w:rsidRPr="00297FE3">
        <w:rPr>
          <w:rFonts w:asciiTheme="majorHAnsi" w:eastAsia="Montserrat" w:hAnsiTheme="majorHAnsi" w:cstheme="majorHAnsi"/>
          <w:color w:val="404040" w:themeColor="text1" w:themeTint="BF"/>
          <w:sz w:val="22"/>
          <w:szCs w:val="20"/>
        </w:rPr>
        <w:t>21</w:t>
      </w:r>
      <w:r w:rsidR="003505D6" w:rsidRPr="00297FE3">
        <w:rPr>
          <w:rFonts w:asciiTheme="majorHAnsi" w:eastAsia="Montserrat" w:hAnsiTheme="majorHAnsi" w:cstheme="majorHAnsi"/>
          <w:color w:val="404040" w:themeColor="text1" w:themeTint="BF"/>
          <w:sz w:val="22"/>
          <w:szCs w:val="20"/>
        </w:rPr>
        <w:t xml:space="preserve"> – </w:t>
      </w:r>
      <w:r w:rsidR="00C52F1B" w:rsidRPr="00297FE3">
        <w:rPr>
          <w:rFonts w:asciiTheme="majorHAnsi" w:eastAsia="Montserrat" w:hAnsiTheme="majorHAnsi" w:cstheme="majorHAnsi"/>
          <w:color w:val="404040" w:themeColor="text1" w:themeTint="BF"/>
          <w:sz w:val="22"/>
          <w:szCs w:val="20"/>
        </w:rPr>
        <w:t>0</w:t>
      </w:r>
      <w:r w:rsidR="003F5A14">
        <w:rPr>
          <w:rFonts w:asciiTheme="majorHAnsi" w:eastAsia="Montserrat" w:hAnsiTheme="majorHAnsi" w:cstheme="majorHAnsi"/>
          <w:color w:val="404040" w:themeColor="text1" w:themeTint="BF"/>
          <w:sz w:val="22"/>
          <w:szCs w:val="20"/>
        </w:rPr>
        <w:t>3</w:t>
      </w:r>
      <w:r w:rsidR="00A53F9C" w:rsidRPr="00297FE3">
        <w:rPr>
          <w:rFonts w:asciiTheme="majorHAnsi" w:eastAsia="Montserrat" w:hAnsiTheme="majorHAnsi" w:cstheme="majorHAnsi"/>
          <w:color w:val="404040" w:themeColor="text1" w:themeTint="BF"/>
          <w:sz w:val="22"/>
          <w:szCs w:val="20"/>
        </w:rPr>
        <w:t>.</w:t>
      </w:r>
      <w:r w:rsidR="00C52F1B" w:rsidRPr="00297FE3">
        <w:rPr>
          <w:rFonts w:asciiTheme="majorHAnsi" w:eastAsia="Montserrat" w:hAnsiTheme="majorHAnsi" w:cstheme="majorHAnsi"/>
          <w:color w:val="404040" w:themeColor="text1" w:themeTint="BF"/>
          <w:sz w:val="22"/>
          <w:szCs w:val="20"/>
        </w:rPr>
        <w:t>2025</w:t>
      </w:r>
    </w:p>
    <w:p w:rsidR="000E54BA" w:rsidRPr="00297FE3" w:rsidRDefault="00161ADE">
      <w:pPr>
        <w:spacing w:line="276" w:lineRule="auto"/>
        <w:rPr>
          <w:rFonts w:asciiTheme="majorHAnsi" w:eastAsia="Montserrat" w:hAnsiTheme="majorHAnsi" w:cstheme="majorHAnsi"/>
          <w:b/>
          <w:color w:val="1F497D" w:themeColor="text2"/>
          <w:sz w:val="22"/>
          <w:szCs w:val="20"/>
        </w:rPr>
      </w:pPr>
      <w:r w:rsidRPr="00297FE3">
        <w:rPr>
          <w:rFonts w:asciiTheme="majorHAnsi" w:eastAsia="Montserrat" w:hAnsiTheme="majorHAnsi" w:cstheme="majorHAnsi"/>
          <w:b/>
          <w:color w:val="1F497D" w:themeColor="text2"/>
          <w:sz w:val="22"/>
          <w:szCs w:val="20"/>
        </w:rPr>
        <w:t>Senior Software Engineer</w:t>
      </w:r>
    </w:p>
    <w:p w:rsidR="007B6A3A" w:rsidRPr="00297FE3" w:rsidRDefault="007B6A3A" w:rsidP="007B6A3A">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Collaborated within a cross-functional </w:t>
      </w:r>
      <w:proofErr w:type="gramStart"/>
      <w:r w:rsidRPr="00297FE3">
        <w:rPr>
          <w:rFonts w:asciiTheme="majorHAnsi" w:eastAsia="Times New Roman" w:hAnsiTheme="majorHAnsi" w:cstheme="majorHAnsi"/>
          <w:color w:val="000000"/>
          <w:sz w:val="22"/>
          <w:szCs w:val="20"/>
        </w:rPr>
        <w:t>Agile</w:t>
      </w:r>
      <w:proofErr w:type="gramEnd"/>
      <w:r w:rsidRPr="00297FE3">
        <w:rPr>
          <w:rFonts w:asciiTheme="majorHAnsi" w:eastAsia="Times New Roman" w:hAnsiTheme="majorHAnsi" w:cstheme="majorHAnsi"/>
          <w:color w:val="000000"/>
          <w:sz w:val="22"/>
          <w:szCs w:val="20"/>
        </w:rPr>
        <w:t xml:space="preserve"> team, applying Scrum methodology throughout the SDLC. Mentored junior developers and conducted code reviews based on SOLID principles to ensure clean, maintainable code.</w:t>
      </w:r>
    </w:p>
    <w:p w:rsidR="007B6A3A" w:rsidRPr="00297FE3" w:rsidRDefault="007B6A3A" w:rsidP="007B6A3A">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Revamped the client application using React.js, </w:t>
      </w:r>
      <w:proofErr w:type="spellStart"/>
      <w:r w:rsidRPr="00297FE3">
        <w:rPr>
          <w:rFonts w:asciiTheme="majorHAnsi" w:eastAsia="Times New Roman" w:hAnsiTheme="majorHAnsi" w:cstheme="majorHAnsi"/>
          <w:color w:val="000000"/>
          <w:sz w:val="22"/>
          <w:szCs w:val="20"/>
        </w:rPr>
        <w:t>Redux</w:t>
      </w:r>
      <w:proofErr w:type="spellEnd"/>
      <w:r w:rsidRPr="00297FE3">
        <w:rPr>
          <w:rFonts w:asciiTheme="majorHAnsi" w:eastAsia="Times New Roman" w:hAnsiTheme="majorHAnsi" w:cstheme="majorHAnsi"/>
          <w:color w:val="000000"/>
          <w:sz w:val="22"/>
          <w:szCs w:val="20"/>
        </w:rPr>
        <w:t>, and Next.js, enhancing user experience by integrating AWS IVS for live video streaming and embedding Shopify for seamless e-commerce functionality.</w:t>
      </w:r>
    </w:p>
    <w:p w:rsidR="007B6A3A" w:rsidRPr="00297FE3" w:rsidRDefault="007B6A3A" w:rsidP="007B6A3A">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Built scalable, high-performance back-end services with Node.js and </w:t>
      </w:r>
      <w:proofErr w:type="spellStart"/>
      <w:r w:rsidRPr="00297FE3">
        <w:rPr>
          <w:rFonts w:asciiTheme="majorHAnsi" w:eastAsia="Times New Roman" w:hAnsiTheme="majorHAnsi" w:cstheme="majorHAnsi"/>
          <w:color w:val="000000"/>
          <w:sz w:val="22"/>
          <w:szCs w:val="20"/>
        </w:rPr>
        <w:t>GraphQL</w:t>
      </w:r>
      <w:proofErr w:type="spellEnd"/>
      <w:r w:rsidRPr="00297FE3">
        <w:rPr>
          <w:rFonts w:asciiTheme="majorHAnsi" w:eastAsia="Times New Roman" w:hAnsiTheme="majorHAnsi" w:cstheme="majorHAnsi"/>
          <w:color w:val="000000"/>
          <w:sz w:val="22"/>
          <w:szCs w:val="20"/>
        </w:rPr>
        <w:t xml:space="preserve">, leveraging MongoDB, MySQL, and </w:t>
      </w:r>
      <w:proofErr w:type="spellStart"/>
      <w:r w:rsidRPr="00297FE3">
        <w:rPr>
          <w:rFonts w:asciiTheme="majorHAnsi" w:eastAsia="Times New Roman" w:hAnsiTheme="majorHAnsi" w:cstheme="majorHAnsi"/>
          <w:color w:val="000000"/>
          <w:sz w:val="22"/>
          <w:szCs w:val="20"/>
        </w:rPr>
        <w:t>TypeORM</w:t>
      </w:r>
      <w:proofErr w:type="spellEnd"/>
      <w:r w:rsidRPr="00297FE3">
        <w:rPr>
          <w:rFonts w:asciiTheme="majorHAnsi" w:eastAsia="Times New Roman" w:hAnsiTheme="majorHAnsi" w:cstheme="majorHAnsi"/>
          <w:color w:val="000000"/>
          <w:sz w:val="22"/>
          <w:szCs w:val="20"/>
        </w:rPr>
        <w:t xml:space="preserve"> to reduce query execution time by 20%. Implemented a </w:t>
      </w:r>
      <w:proofErr w:type="spellStart"/>
      <w:r w:rsidRPr="00297FE3">
        <w:rPr>
          <w:rFonts w:asciiTheme="majorHAnsi" w:eastAsia="Times New Roman" w:hAnsiTheme="majorHAnsi" w:cstheme="majorHAnsi"/>
          <w:color w:val="000000"/>
          <w:sz w:val="22"/>
          <w:szCs w:val="20"/>
        </w:rPr>
        <w:t>microservices</w:t>
      </w:r>
      <w:proofErr w:type="spellEnd"/>
      <w:r w:rsidRPr="00297FE3">
        <w:rPr>
          <w:rFonts w:asciiTheme="majorHAnsi" w:eastAsia="Times New Roman" w:hAnsiTheme="majorHAnsi" w:cstheme="majorHAnsi"/>
          <w:color w:val="000000"/>
          <w:sz w:val="22"/>
          <w:szCs w:val="20"/>
        </w:rPr>
        <w:t xml:space="preserve"> architecture using AWS ECS and enabled inter-service communication via </w:t>
      </w:r>
      <w:proofErr w:type="spellStart"/>
      <w:r w:rsidRPr="00297FE3">
        <w:rPr>
          <w:rFonts w:asciiTheme="majorHAnsi" w:eastAsia="Times New Roman" w:hAnsiTheme="majorHAnsi" w:cstheme="majorHAnsi"/>
          <w:color w:val="000000"/>
          <w:sz w:val="22"/>
          <w:szCs w:val="20"/>
        </w:rPr>
        <w:t>RabbitMQ</w:t>
      </w:r>
      <w:proofErr w:type="spellEnd"/>
      <w:r w:rsidRPr="00297FE3">
        <w:rPr>
          <w:rFonts w:asciiTheme="majorHAnsi" w:eastAsia="Times New Roman" w:hAnsiTheme="majorHAnsi" w:cstheme="majorHAnsi"/>
          <w:color w:val="000000"/>
          <w:sz w:val="22"/>
          <w:szCs w:val="20"/>
        </w:rPr>
        <w:t xml:space="preserve"> for increased scalability.</w:t>
      </w:r>
    </w:p>
    <w:p w:rsidR="007B6A3A" w:rsidRPr="00297FE3" w:rsidRDefault="007B6A3A" w:rsidP="007B6A3A">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Integrated an AI-powered </w:t>
      </w:r>
      <w:proofErr w:type="spellStart"/>
      <w:r w:rsidRPr="00297FE3">
        <w:rPr>
          <w:rFonts w:asciiTheme="majorHAnsi" w:eastAsia="Times New Roman" w:hAnsiTheme="majorHAnsi" w:cstheme="majorHAnsi"/>
          <w:color w:val="000000"/>
          <w:sz w:val="22"/>
          <w:szCs w:val="20"/>
        </w:rPr>
        <w:t>chatbot</w:t>
      </w:r>
      <w:proofErr w:type="spellEnd"/>
      <w:r w:rsidRPr="00297FE3">
        <w:rPr>
          <w:rFonts w:asciiTheme="majorHAnsi" w:eastAsia="Times New Roman" w:hAnsiTheme="majorHAnsi" w:cstheme="majorHAnsi"/>
          <w:color w:val="000000"/>
          <w:sz w:val="22"/>
          <w:szCs w:val="20"/>
        </w:rPr>
        <w:t xml:space="preserve"> using Machine Learning, Deep Learning, and NLP, supported by a </w:t>
      </w:r>
      <w:proofErr w:type="spellStart"/>
      <w:r w:rsidRPr="00297FE3">
        <w:rPr>
          <w:rFonts w:asciiTheme="majorHAnsi" w:eastAsia="Times New Roman" w:hAnsiTheme="majorHAnsi" w:cstheme="majorHAnsi"/>
          <w:color w:val="000000"/>
          <w:sz w:val="22"/>
          <w:szCs w:val="20"/>
        </w:rPr>
        <w:t>serverless</w:t>
      </w:r>
      <w:proofErr w:type="spellEnd"/>
      <w:r w:rsidRPr="00297FE3">
        <w:rPr>
          <w:rFonts w:asciiTheme="majorHAnsi" w:eastAsia="Times New Roman" w:hAnsiTheme="majorHAnsi" w:cstheme="majorHAnsi"/>
          <w:color w:val="000000"/>
          <w:sz w:val="22"/>
          <w:szCs w:val="20"/>
        </w:rPr>
        <w:t xml:space="preserve"> architecture with AWS Lambda, API Gateway, S3, and </w:t>
      </w:r>
      <w:proofErr w:type="spellStart"/>
      <w:r w:rsidRPr="00297FE3">
        <w:rPr>
          <w:rFonts w:asciiTheme="majorHAnsi" w:eastAsia="Times New Roman" w:hAnsiTheme="majorHAnsi" w:cstheme="majorHAnsi"/>
          <w:color w:val="000000"/>
          <w:sz w:val="22"/>
          <w:szCs w:val="20"/>
        </w:rPr>
        <w:t>DynamoDB</w:t>
      </w:r>
      <w:proofErr w:type="spellEnd"/>
      <w:r w:rsidRPr="00297FE3">
        <w:rPr>
          <w:rFonts w:asciiTheme="majorHAnsi" w:eastAsia="Times New Roman" w:hAnsiTheme="majorHAnsi" w:cstheme="majorHAnsi"/>
          <w:color w:val="000000"/>
          <w:sz w:val="22"/>
          <w:szCs w:val="20"/>
        </w:rPr>
        <w:t>.</w:t>
      </w:r>
    </w:p>
    <w:p w:rsidR="007B6A3A" w:rsidRPr="00297FE3" w:rsidRDefault="007B6A3A" w:rsidP="007B6A3A">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Deployed on AWS Cloud, utilizing </w:t>
      </w:r>
      <w:proofErr w:type="spellStart"/>
      <w:r w:rsidRPr="00297FE3">
        <w:rPr>
          <w:rFonts w:asciiTheme="majorHAnsi" w:eastAsia="Times New Roman" w:hAnsiTheme="majorHAnsi" w:cstheme="majorHAnsi"/>
          <w:color w:val="000000"/>
          <w:sz w:val="22"/>
          <w:szCs w:val="20"/>
        </w:rPr>
        <w:t>CloudFormation</w:t>
      </w:r>
      <w:proofErr w:type="spellEnd"/>
      <w:r w:rsidRPr="00297FE3">
        <w:rPr>
          <w:rFonts w:asciiTheme="majorHAnsi" w:eastAsia="Times New Roman" w:hAnsiTheme="majorHAnsi" w:cstheme="majorHAnsi"/>
          <w:color w:val="000000"/>
          <w:sz w:val="22"/>
          <w:szCs w:val="20"/>
        </w:rPr>
        <w:t xml:space="preserve"> for infrastructure as code and </w:t>
      </w:r>
      <w:proofErr w:type="spellStart"/>
      <w:r w:rsidRPr="00297FE3">
        <w:rPr>
          <w:rFonts w:asciiTheme="majorHAnsi" w:eastAsia="Times New Roman" w:hAnsiTheme="majorHAnsi" w:cstheme="majorHAnsi"/>
          <w:color w:val="000000"/>
          <w:sz w:val="22"/>
          <w:szCs w:val="20"/>
        </w:rPr>
        <w:t>CloudWatch</w:t>
      </w:r>
      <w:proofErr w:type="spellEnd"/>
      <w:r w:rsidRPr="00297FE3">
        <w:rPr>
          <w:rFonts w:asciiTheme="majorHAnsi" w:eastAsia="Times New Roman" w:hAnsiTheme="majorHAnsi" w:cstheme="majorHAnsi"/>
          <w:color w:val="000000"/>
          <w:sz w:val="22"/>
          <w:szCs w:val="20"/>
        </w:rPr>
        <w:t xml:space="preserve"> for centralized monitoring. Improved site usability by 30% through full-stack performance tuning and UX optimization.</w:t>
      </w:r>
    </w:p>
    <w:p w:rsidR="006D0FDF" w:rsidRPr="00297FE3" w:rsidRDefault="007B6A3A" w:rsidP="007B6A3A">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Designed and maintained robust CI/CD pipelines with GitHub Actions, achieving a 22% reduction in go-to-market time for new features. Strengthened test coverage through unit testing with Jest and E2E testing with Cypress.</w:t>
      </w:r>
    </w:p>
    <w:p w:rsidR="00F15928" w:rsidRPr="00297FE3" w:rsidRDefault="00F15928" w:rsidP="00591B41">
      <w:pPr>
        <w:spacing w:line="276" w:lineRule="auto"/>
        <w:ind w:left="720"/>
        <w:rPr>
          <w:rFonts w:asciiTheme="majorHAnsi" w:eastAsia="Times New Roman" w:hAnsiTheme="majorHAnsi" w:cstheme="majorHAnsi"/>
          <w:color w:val="000000"/>
          <w:sz w:val="22"/>
          <w:szCs w:val="20"/>
        </w:rPr>
      </w:pPr>
    </w:p>
    <w:p w:rsidR="000E0FF3" w:rsidRPr="00297FE3" w:rsidRDefault="000E0FF3" w:rsidP="000E0FF3">
      <w:pPr>
        <w:spacing w:line="276" w:lineRule="auto"/>
        <w:rPr>
          <w:rFonts w:asciiTheme="majorHAnsi" w:eastAsia="Times New Roman" w:hAnsiTheme="majorHAnsi" w:cstheme="majorHAnsi"/>
          <w:b/>
          <w:color w:val="000000"/>
          <w:sz w:val="22"/>
          <w:szCs w:val="20"/>
          <w:u w:val="single"/>
        </w:rPr>
      </w:pPr>
      <w:r w:rsidRPr="00297FE3">
        <w:rPr>
          <w:rFonts w:asciiTheme="majorHAnsi" w:eastAsia="Times New Roman" w:hAnsiTheme="majorHAnsi" w:cstheme="majorHAnsi"/>
          <w:b/>
          <w:color w:val="000000"/>
          <w:sz w:val="22"/>
          <w:szCs w:val="20"/>
          <w:u w:val="single"/>
        </w:rPr>
        <w:t>Tech Stack &amp; Tools:</w:t>
      </w:r>
    </w:p>
    <w:p w:rsidR="000E0FF3" w:rsidRPr="00297FE3" w:rsidRDefault="000E0FF3" w:rsidP="008D1A76">
      <w:pPr>
        <w:spacing w:line="276" w:lineRule="auto"/>
        <w:ind w:left="720"/>
        <w:rPr>
          <w:rFonts w:asciiTheme="majorHAnsi" w:eastAsia="Times New Roman" w:hAnsiTheme="majorHAnsi" w:cstheme="majorHAnsi"/>
          <w:color w:val="000000"/>
          <w:sz w:val="20"/>
          <w:szCs w:val="20"/>
        </w:rPr>
      </w:pPr>
      <w:r w:rsidRPr="00297FE3">
        <w:rPr>
          <w:rFonts w:asciiTheme="majorHAnsi" w:eastAsia="Times New Roman" w:hAnsiTheme="majorHAnsi" w:cstheme="majorHAnsi"/>
          <w:b/>
          <w:color w:val="000000"/>
          <w:sz w:val="20"/>
          <w:szCs w:val="20"/>
        </w:rPr>
        <w:t>Frontend</w:t>
      </w:r>
      <w:r w:rsidRPr="00297FE3">
        <w:rPr>
          <w:rFonts w:asciiTheme="majorHAnsi" w:eastAsia="Times New Roman" w:hAnsiTheme="majorHAnsi" w:cstheme="majorHAnsi"/>
          <w:color w:val="000000"/>
          <w:sz w:val="20"/>
          <w:szCs w:val="20"/>
        </w:rPr>
        <w:t xml:space="preserve">: React.js, </w:t>
      </w:r>
      <w:proofErr w:type="spellStart"/>
      <w:r w:rsidRPr="00297FE3">
        <w:rPr>
          <w:rFonts w:asciiTheme="majorHAnsi" w:eastAsia="Times New Roman" w:hAnsiTheme="majorHAnsi" w:cstheme="majorHAnsi"/>
          <w:color w:val="000000"/>
          <w:sz w:val="20"/>
          <w:szCs w:val="20"/>
        </w:rPr>
        <w:t>Redux</w:t>
      </w:r>
      <w:proofErr w:type="spellEnd"/>
      <w:r w:rsidRPr="00297FE3">
        <w:rPr>
          <w:rFonts w:asciiTheme="majorHAnsi" w:eastAsia="Times New Roman" w:hAnsiTheme="majorHAnsi" w:cstheme="majorHAnsi"/>
          <w:color w:val="000000"/>
          <w:sz w:val="20"/>
          <w:szCs w:val="20"/>
        </w:rPr>
        <w:t xml:space="preserve">, Next.js, Shopify, </w:t>
      </w:r>
      <w:proofErr w:type="spellStart"/>
      <w:r w:rsidRPr="00297FE3">
        <w:rPr>
          <w:rFonts w:asciiTheme="majorHAnsi" w:eastAsia="Times New Roman" w:hAnsiTheme="majorHAnsi" w:cstheme="majorHAnsi"/>
          <w:color w:val="000000"/>
          <w:sz w:val="20"/>
          <w:szCs w:val="20"/>
        </w:rPr>
        <w:t>Figma</w:t>
      </w:r>
      <w:proofErr w:type="spellEnd"/>
    </w:p>
    <w:p w:rsidR="000E0FF3" w:rsidRPr="00297FE3" w:rsidRDefault="000E0FF3" w:rsidP="008D1A76">
      <w:pPr>
        <w:spacing w:line="276" w:lineRule="auto"/>
        <w:ind w:left="720"/>
        <w:rPr>
          <w:rFonts w:asciiTheme="majorHAnsi" w:eastAsia="Times New Roman" w:hAnsiTheme="majorHAnsi" w:cstheme="majorHAnsi"/>
          <w:color w:val="000000"/>
          <w:sz w:val="20"/>
          <w:szCs w:val="20"/>
        </w:rPr>
      </w:pPr>
      <w:r w:rsidRPr="00297FE3">
        <w:rPr>
          <w:rFonts w:asciiTheme="majorHAnsi" w:eastAsia="Times New Roman" w:hAnsiTheme="majorHAnsi" w:cstheme="majorHAnsi"/>
          <w:b/>
          <w:color w:val="000000"/>
          <w:sz w:val="20"/>
          <w:szCs w:val="20"/>
        </w:rPr>
        <w:t>Backend</w:t>
      </w:r>
      <w:r w:rsidRPr="00297FE3">
        <w:rPr>
          <w:rFonts w:asciiTheme="majorHAnsi" w:eastAsia="Times New Roman" w:hAnsiTheme="majorHAnsi" w:cstheme="majorHAnsi"/>
          <w:color w:val="000000"/>
          <w:sz w:val="20"/>
          <w:szCs w:val="20"/>
        </w:rPr>
        <w:t xml:space="preserve">: Node.js, Express, </w:t>
      </w:r>
      <w:proofErr w:type="spellStart"/>
      <w:r w:rsidRPr="00297FE3">
        <w:rPr>
          <w:rFonts w:asciiTheme="majorHAnsi" w:eastAsia="Times New Roman" w:hAnsiTheme="majorHAnsi" w:cstheme="majorHAnsi"/>
          <w:color w:val="000000"/>
          <w:sz w:val="20"/>
          <w:szCs w:val="20"/>
        </w:rPr>
        <w:t>GraphQL</w:t>
      </w:r>
      <w:proofErr w:type="spellEnd"/>
      <w:r w:rsidRPr="00297FE3">
        <w:rPr>
          <w:rFonts w:asciiTheme="majorHAnsi" w:eastAsia="Times New Roman" w:hAnsiTheme="majorHAnsi" w:cstheme="majorHAnsi"/>
          <w:color w:val="000000"/>
          <w:sz w:val="20"/>
          <w:szCs w:val="20"/>
        </w:rPr>
        <w:t xml:space="preserve">, REST API, </w:t>
      </w:r>
      <w:proofErr w:type="spellStart"/>
      <w:r w:rsidRPr="00297FE3">
        <w:rPr>
          <w:rFonts w:asciiTheme="majorHAnsi" w:eastAsia="Times New Roman" w:hAnsiTheme="majorHAnsi" w:cstheme="majorHAnsi"/>
          <w:color w:val="000000"/>
          <w:sz w:val="20"/>
          <w:szCs w:val="20"/>
        </w:rPr>
        <w:t>TypeORM</w:t>
      </w:r>
      <w:proofErr w:type="spellEnd"/>
    </w:p>
    <w:p w:rsidR="000E0FF3" w:rsidRPr="00297FE3" w:rsidRDefault="000E0FF3" w:rsidP="008D1A76">
      <w:pPr>
        <w:spacing w:line="276" w:lineRule="auto"/>
        <w:ind w:left="720"/>
        <w:rPr>
          <w:rFonts w:asciiTheme="majorHAnsi" w:eastAsia="Times New Roman" w:hAnsiTheme="majorHAnsi" w:cstheme="majorHAnsi"/>
          <w:color w:val="000000"/>
          <w:sz w:val="20"/>
          <w:szCs w:val="20"/>
        </w:rPr>
      </w:pPr>
      <w:r w:rsidRPr="00297FE3">
        <w:rPr>
          <w:rFonts w:asciiTheme="majorHAnsi" w:eastAsia="Times New Roman" w:hAnsiTheme="majorHAnsi" w:cstheme="majorHAnsi"/>
          <w:b/>
          <w:color w:val="000000"/>
          <w:sz w:val="20"/>
          <w:szCs w:val="20"/>
        </w:rPr>
        <w:t>Databases</w:t>
      </w:r>
      <w:r w:rsidRPr="00297FE3">
        <w:rPr>
          <w:rFonts w:asciiTheme="majorHAnsi" w:eastAsia="Times New Roman" w:hAnsiTheme="majorHAnsi" w:cstheme="majorHAnsi"/>
          <w:color w:val="000000"/>
          <w:sz w:val="20"/>
          <w:szCs w:val="20"/>
        </w:rPr>
        <w:t>: MongoDB, MySQL</w:t>
      </w:r>
    </w:p>
    <w:p w:rsidR="000E0FF3" w:rsidRPr="00297FE3" w:rsidRDefault="000E0FF3" w:rsidP="008D1A76">
      <w:pPr>
        <w:spacing w:line="276" w:lineRule="auto"/>
        <w:ind w:left="720"/>
        <w:rPr>
          <w:rFonts w:asciiTheme="majorHAnsi" w:eastAsia="Times New Roman" w:hAnsiTheme="majorHAnsi" w:cstheme="majorHAnsi"/>
          <w:color w:val="000000"/>
          <w:sz w:val="20"/>
          <w:szCs w:val="20"/>
        </w:rPr>
      </w:pPr>
      <w:r w:rsidRPr="00297FE3">
        <w:rPr>
          <w:rFonts w:asciiTheme="majorHAnsi" w:eastAsia="Times New Roman" w:hAnsiTheme="majorHAnsi" w:cstheme="majorHAnsi"/>
          <w:b/>
          <w:color w:val="000000"/>
          <w:sz w:val="20"/>
          <w:szCs w:val="20"/>
        </w:rPr>
        <w:t>Cloud</w:t>
      </w:r>
      <w:r w:rsidRPr="00297FE3">
        <w:rPr>
          <w:rFonts w:asciiTheme="majorHAnsi" w:eastAsia="Times New Roman" w:hAnsiTheme="majorHAnsi" w:cstheme="majorHAnsi"/>
          <w:color w:val="000000"/>
          <w:sz w:val="20"/>
          <w:szCs w:val="20"/>
        </w:rPr>
        <w:t xml:space="preserve"> &amp; </w:t>
      </w:r>
      <w:r w:rsidRPr="00297FE3">
        <w:rPr>
          <w:rFonts w:asciiTheme="majorHAnsi" w:eastAsia="Times New Roman" w:hAnsiTheme="majorHAnsi" w:cstheme="majorHAnsi"/>
          <w:b/>
          <w:color w:val="000000"/>
          <w:sz w:val="20"/>
          <w:szCs w:val="20"/>
        </w:rPr>
        <w:t>DevOps</w:t>
      </w:r>
      <w:r w:rsidRPr="00297FE3">
        <w:rPr>
          <w:rFonts w:asciiTheme="majorHAnsi" w:eastAsia="Times New Roman" w:hAnsiTheme="majorHAnsi" w:cstheme="majorHAnsi"/>
          <w:color w:val="000000"/>
          <w:sz w:val="20"/>
          <w:szCs w:val="20"/>
        </w:rPr>
        <w:t xml:space="preserve">: AWS (Amplify, Lambda, AppSync, API Gateway, EC2, S3, </w:t>
      </w:r>
      <w:proofErr w:type="spellStart"/>
      <w:r w:rsidRPr="00297FE3">
        <w:rPr>
          <w:rFonts w:asciiTheme="majorHAnsi" w:eastAsia="Times New Roman" w:hAnsiTheme="majorHAnsi" w:cstheme="majorHAnsi"/>
          <w:color w:val="000000"/>
          <w:sz w:val="20"/>
          <w:szCs w:val="20"/>
        </w:rPr>
        <w:t>CloudFormation</w:t>
      </w:r>
      <w:proofErr w:type="spellEnd"/>
      <w:r w:rsidRPr="00297FE3">
        <w:rPr>
          <w:rFonts w:asciiTheme="majorHAnsi" w:eastAsia="Times New Roman" w:hAnsiTheme="majorHAnsi" w:cstheme="majorHAnsi"/>
          <w:color w:val="000000"/>
          <w:sz w:val="20"/>
          <w:szCs w:val="20"/>
        </w:rPr>
        <w:t xml:space="preserve">, </w:t>
      </w:r>
      <w:proofErr w:type="spellStart"/>
      <w:r w:rsidRPr="00297FE3">
        <w:rPr>
          <w:rFonts w:asciiTheme="majorHAnsi" w:eastAsia="Times New Roman" w:hAnsiTheme="majorHAnsi" w:cstheme="majorHAnsi"/>
          <w:color w:val="000000"/>
          <w:sz w:val="20"/>
          <w:szCs w:val="20"/>
        </w:rPr>
        <w:t>CloudWatch</w:t>
      </w:r>
      <w:proofErr w:type="spellEnd"/>
      <w:r w:rsidRPr="00297FE3">
        <w:rPr>
          <w:rFonts w:asciiTheme="majorHAnsi" w:eastAsia="Times New Roman" w:hAnsiTheme="majorHAnsi" w:cstheme="majorHAnsi"/>
          <w:color w:val="000000"/>
          <w:sz w:val="20"/>
          <w:szCs w:val="20"/>
        </w:rPr>
        <w:t xml:space="preserve">), </w:t>
      </w:r>
      <w:proofErr w:type="spellStart"/>
      <w:r w:rsidRPr="00297FE3">
        <w:rPr>
          <w:rFonts w:asciiTheme="majorHAnsi" w:eastAsia="Times New Roman" w:hAnsiTheme="majorHAnsi" w:cstheme="majorHAnsi"/>
          <w:color w:val="000000"/>
          <w:sz w:val="20"/>
          <w:szCs w:val="20"/>
        </w:rPr>
        <w:t>Git</w:t>
      </w:r>
      <w:proofErr w:type="spellEnd"/>
      <w:r w:rsidRPr="00297FE3">
        <w:rPr>
          <w:rFonts w:asciiTheme="majorHAnsi" w:eastAsia="Times New Roman" w:hAnsiTheme="majorHAnsi" w:cstheme="majorHAnsi"/>
          <w:color w:val="000000"/>
          <w:sz w:val="20"/>
          <w:szCs w:val="20"/>
        </w:rPr>
        <w:t xml:space="preserve"> Bash</w:t>
      </w:r>
    </w:p>
    <w:p w:rsidR="000E0FF3" w:rsidRPr="00297FE3" w:rsidRDefault="000E0FF3" w:rsidP="008D1A76">
      <w:pPr>
        <w:spacing w:line="276" w:lineRule="auto"/>
        <w:ind w:left="720"/>
        <w:rPr>
          <w:rFonts w:asciiTheme="majorHAnsi" w:eastAsia="Times New Roman" w:hAnsiTheme="majorHAnsi" w:cstheme="majorHAnsi"/>
          <w:color w:val="000000"/>
          <w:sz w:val="20"/>
          <w:szCs w:val="20"/>
        </w:rPr>
      </w:pPr>
      <w:r w:rsidRPr="00297FE3">
        <w:rPr>
          <w:rFonts w:asciiTheme="majorHAnsi" w:eastAsia="Times New Roman" w:hAnsiTheme="majorHAnsi" w:cstheme="majorHAnsi"/>
          <w:b/>
          <w:color w:val="000000"/>
          <w:sz w:val="20"/>
          <w:szCs w:val="20"/>
        </w:rPr>
        <w:t>Messaging</w:t>
      </w:r>
      <w:r w:rsidRPr="00297FE3">
        <w:rPr>
          <w:rFonts w:asciiTheme="majorHAnsi" w:eastAsia="Times New Roman" w:hAnsiTheme="majorHAnsi" w:cstheme="majorHAnsi"/>
          <w:color w:val="000000"/>
          <w:sz w:val="20"/>
          <w:szCs w:val="20"/>
        </w:rPr>
        <w:t xml:space="preserve"> &amp; </w:t>
      </w:r>
      <w:r w:rsidRPr="00297FE3">
        <w:rPr>
          <w:rFonts w:asciiTheme="majorHAnsi" w:eastAsia="Times New Roman" w:hAnsiTheme="majorHAnsi" w:cstheme="majorHAnsi"/>
          <w:b/>
          <w:color w:val="000000"/>
          <w:sz w:val="20"/>
          <w:szCs w:val="20"/>
        </w:rPr>
        <w:t>Architecture</w:t>
      </w:r>
      <w:r w:rsidRPr="00297FE3">
        <w:rPr>
          <w:rFonts w:asciiTheme="majorHAnsi" w:eastAsia="Times New Roman" w:hAnsiTheme="majorHAnsi" w:cstheme="majorHAnsi"/>
          <w:color w:val="000000"/>
          <w:sz w:val="20"/>
          <w:szCs w:val="20"/>
        </w:rPr>
        <w:t xml:space="preserve">: </w:t>
      </w:r>
      <w:proofErr w:type="spellStart"/>
      <w:r w:rsidRPr="00297FE3">
        <w:rPr>
          <w:rFonts w:asciiTheme="majorHAnsi" w:eastAsia="Times New Roman" w:hAnsiTheme="majorHAnsi" w:cstheme="majorHAnsi"/>
          <w:color w:val="000000"/>
          <w:sz w:val="20"/>
          <w:szCs w:val="20"/>
        </w:rPr>
        <w:t>RabbitMQ</w:t>
      </w:r>
      <w:proofErr w:type="spellEnd"/>
      <w:r w:rsidRPr="00297FE3">
        <w:rPr>
          <w:rFonts w:asciiTheme="majorHAnsi" w:eastAsia="Times New Roman" w:hAnsiTheme="majorHAnsi" w:cstheme="majorHAnsi"/>
          <w:color w:val="000000"/>
          <w:sz w:val="20"/>
          <w:szCs w:val="20"/>
        </w:rPr>
        <w:t xml:space="preserve">, </w:t>
      </w:r>
      <w:proofErr w:type="spellStart"/>
      <w:r w:rsidRPr="00297FE3">
        <w:rPr>
          <w:rFonts w:asciiTheme="majorHAnsi" w:eastAsia="Times New Roman" w:hAnsiTheme="majorHAnsi" w:cstheme="majorHAnsi"/>
          <w:color w:val="000000"/>
          <w:sz w:val="20"/>
          <w:szCs w:val="20"/>
        </w:rPr>
        <w:t>Microservices</w:t>
      </w:r>
      <w:proofErr w:type="spellEnd"/>
      <w:r w:rsidR="00DB4CF1" w:rsidRPr="00297FE3">
        <w:rPr>
          <w:rFonts w:asciiTheme="majorHAnsi" w:eastAsia="Times New Roman" w:hAnsiTheme="majorHAnsi" w:cstheme="majorHAnsi"/>
          <w:color w:val="000000"/>
          <w:sz w:val="20"/>
          <w:szCs w:val="20"/>
        </w:rPr>
        <w:t xml:space="preserve"> </w:t>
      </w:r>
      <w:r w:rsidRPr="00297FE3">
        <w:rPr>
          <w:rFonts w:asciiTheme="majorHAnsi" w:eastAsia="Times New Roman" w:hAnsiTheme="majorHAnsi" w:cstheme="majorHAnsi"/>
          <w:color w:val="000000"/>
          <w:sz w:val="20"/>
          <w:szCs w:val="20"/>
        </w:rPr>
        <w:t>AI &amp; Automation: Mac</w:t>
      </w:r>
      <w:r w:rsidR="004A33D5" w:rsidRPr="00297FE3">
        <w:rPr>
          <w:rFonts w:asciiTheme="majorHAnsi" w:eastAsia="Times New Roman" w:hAnsiTheme="majorHAnsi" w:cstheme="majorHAnsi"/>
          <w:color w:val="000000"/>
          <w:sz w:val="20"/>
          <w:szCs w:val="20"/>
        </w:rPr>
        <w:t>hine Learning, Deep Learning</w:t>
      </w:r>
    </w:p>
    <w:p w:rsidR="000E54BA" w:rsidRPr="00297FE3" w:rsidRDefault="000E0FF3" w:rsidP="008D1A76">
      <w:pPr>
        <w:spacing w:line="276" w:lineRule="auto"/>
        <w:ind w:left="720"/>
        <w:rPr>
          <w:rFonts w:asciiTheme="majorHAnsi" w:eastAsia="Times New Roman" w:hAnsiTheme="majorHAnsi" w:cstheme="majorHAnsi"/>
          <w:color w:val="000000"/>
          <w:sz w:val="20"/>
          <w:szCs w:val="20"/>
        </w:rPr>
      </w:pPr>
      <w:r w:rsidRPr="00297FE3">
        <w:rPr>
          <w:rFonts w:asciiTheme="majorHAnsi" w:eastAsia="Times New Roman" w:hAnsiTheme="majorHAnsi" w:cstheme="majorHAnsi"/>
          <w:b/>
          <w:color w:val="000000"/>
          <w:sz w:val="20"/>
          <w:szCs w:val="20"/>
        </w:rPr>
        <w:t>Testing</w:t>
      </w:r>
      <w:r w:rsidRPr="00297FE3">
        <w:rPr>
          <w:rFonts w:asciiTheme="majorHAnsi" w:eastAsia="Times New Roman" w:hAnsiTheme="majorHAnsi" w:cstheme="majorHAnsi"/>
          <w:color w:val="000000"/>
          <w:sz w:val="20"/>
          <w:szCs w:val="20"/>
        </w:rPr>
        <w:t>: Jest, Cypress</w:t>
      </w:r>
    </w:p>
    <w:p w:rsidR="00BA01A2" w:rsidRPr="00297FE3" w:rsidRDefault="00BA01A2" w:rsidP="008D1A76">
      <w:pPr>
        <w:spacing w:line="276" w:lineRule="auto"/>
        <w:ind w:left="720"/>
        <w:rPr>
          <w:rFonts w:asciiTheme="majorHAnsi" w:eastAsia="Montserrat" w:hAnsiTheme="majorHAnsi" w:cstheme="majorHAnsi"/>
          <w:sz w:val="22"/>
          <w:szCs w:val="20"/>
        </w:rPr>
      </w:pPr>
    </w:p>
    <w:p w:rsidR="00297FE3" w:rsidRDefault="00297FE3">
      <w:pPr>
        <w:tabs>
          <w:tab w:val="left" w:pos="1134"/>
          <w:tab w:val="right" w:pos="10065"/>
        </w:tabs>
        <w:spacing w:line="276" w:lineRule="auto"/>
        <w:rPr>
          <w:rFonts w:asciiTheme="majorHAnsi" w:eastAsia="Montserrat" w:hAnsiTheme="majorHAnsi" w:cstheme="majorHAnsi"/>
          <w:color w:val="4F81BD" w:themeColor="accent1"/>
          <w:szCs w:val="22"/>
        </w:rPr>
      </w:pPr>
    </w:p>
    <w:p w:rsidR="00297FE3" w:rsidRDefault="00297FE3">
      <w:pPr>
        <w:tabs>
          <w:tab w:val="left" w:pos="1134"/>
          <w:tab w:val="right" w:pos="10065"/>
        </w:tabs>
        <w:spacing w:line="276" w:lineRule="auto"/>
        <w:rPr>
          <w:rFonts w:asciiTheme="majorHAnsi" w:eastAsia="Montserrat" w:hAnsiTheme="majorHAnsi" w:cstheme="majorHAnsi"/>
          <w:color w:val="4F81BD" w:themeColor="accent1"/>
          <w:szCs w:val="22"/>
        </w:rPr>
      </w:pPr>
    </w:p>
    <w:p w:rsidR="000E54BA" w:rsidRPr="00297FE3" w:rsidRDefault="00F96634">
      <w:pPr>
        <w:tabs>
          <w:tab w:val="left" w:pos="1134"/>
          <w:tab w:val="right" w:pos="10065"/>
        </w:tabs>
        <w:spacing w:line="276" w:lineRule="auto"/>
        <w:rPr>
          <w:rFonts w:asciiTheme="majorHAnsi" w:eastAsia="Montserrat" w:hAnsiTheme="majorHAnsi" w:cstheme="majorHAnsi"/>
          <w:color w:val="404040" w:themeColor="text1" w:themeTint="BF"/>
          <w:szCs w:val="22"/>
        </w:rPr>
      </w:pPr>
      <w:r w:rsidRPr="00297FE3">
        <w:rPr>
          <w:rFonts w:asciiTheme="majorHAnsi" w:eastAsia="Montserrat" w:hAnsiTheme="majorHAnsi" w:cstheme="majorHAnsi"/>
          <w:color w:val="4F81BD" w:themeColor="accent1"/>
          <w:szCs w:val="22"/>
        </w:rPr>
        <w:lastRenderedPageBreak/>
        <w:t>UST</w:t>
      </w:r>
      <w:r w:rsidR="003C39B8" w:rsidRPr="00297FE3">
        <w:rPr>
          <w:rFonts w:asciiTheme="majorHAnsi" w:eastAsia="Montserrat" w:hAnsiTheme="majorHAnsi" w:cstheme="majorHAnsi"/>
          <w:color w:val="4F81BD" w:themeColor="accent1"/>
          <w:szCs w:val="22"/>
        </w:rPr>
        <w:tab/>
      </w:r>
      <w:r w:rsidR="00DB03A7" w:rsidRPr="00297FE3">
        <w:rPr>
          <w:rFonts w:asciiTheme="majorHAnsi" w:eastAsia="Montserrat" w:hAnsiTheme="majorHAnsi" w:cstheme="majorHAnsi"/>
          <w:color w:val="4F81BD" w:themeColor="accent1"/>
          <w:szCs w:val="22"/>
        </w:rPr>
        <w:t xml:space="preserve">     </w:t>
      </w:r>
      <w:r w:rsidR="003505D6" w:rsidRPr="00297FE3">
        <w:rPr>
          <w:rFonts w:asciiTheme="majorHAnsi" w:eastAsia="Montserrat" w:hAnsiTheme="majorHAnsi" w:cstheme="majorHAnsi"/>
          <w:b/>
          <w:smallCaps/>
          <w:szCs w:val="22"/>
        </w:rPr>
        <w:tab/>
      </w:r>
      <w:r w:rsidR="00ED43C9" w:rsidRPr="00297FE3">
        <w:rPr>
          <w:rFonts w:asciiTheme="majorHAnsi" w:eastAsia="Montserrat" w:hAnsiTheme="majorHAnsi" w:cstheme="majorHAnsi"/>
          <w:bCs/>
          <w:color w:val="404040" w:themeColor="text1" w:themeTint="BF"/>
          <w:sz w:val="22"/>
          <w:szCs w:val="20"/>
        </w:rPr>
        <w:t>11.2017</w:t>
      </w:r>
      <w:r w:rsidR="003505D6" w:rsidRPr="00297FE3">
        <w:rPr>
          <w:rFonts w:asciiTheme="majorHAnsi" w:eastAsia="Montserrat" w:hAnsiTheme="majorHAnsi" w:cstheme="majorHAnsi"/>
          <w:color w:val="404040" w:themeColor="text1" w:themeTint="BF"/>
          <w:sz w:val="22"/>
          <w:szCs w:val="20"/>
        </w:rPr>
        <w:t xml:space="preserve"> – </w:t>
      </w:r>
      <w:r w:rsidR="00ED43C9" w:rsidRPr="00297FE3">
        <w:rPr>
          <w:rFonts w:asciiTheme="majorHAnsi" w:eastAsia="Montserrat" w:hAnsiTheme="majorHAnsi" w:cstheme="majorHAnsi"/>
          <w:color w:val="404040" w:themeColor="text1" w:themeTint="BF"/>
          <w:sz w:val="22"/>
          <w:szCs w:val="20"/>
        </w:rPr>
        <w:t>10</w:t>
      </w:r>
      <w:r w:rsidR="00A53F9C" w:rsidRPr="00297FE3">
        <w:rPr>
          <w:rFonts w:asciiTheme="majorHAnsi" w:eastAsia="Montserrat" w:hAnsiTheme="majorHAnsi" w:cstheme="majorHAnsi"/>
          <w:color w:val="404040" w:themeColor="text1" w:themeTint="BF"/>
          <w:sz w:val="22"/>
          <w:szCs w:val="20"/>
        </w:rPr>
        <w:t>.2021</w:t>
      </w:r>
    </w:p>
    <w:p w:rsidR="000E54BA" w:rsidRPr="00297FE3" w:rsidRDefault="00ED43C9">
      <w:pPr>
        <w:spacing w:line="276" w:lineRule="auto"/>
        <w:rPr>
          <w:rFonts w:asciiTheme="majorHAnsi" w:eastAsia="Montserrat" w:hAnsiTheme="majorHAnsi" w:cstheme="majorHAnsi"/>
          <w:b/>
          <w:bCs/>
          <w:color w:val="1F497D" w:themeColor="text2"/>
          <w:sz w:val="22"/>
          <w:szCs w:val="20"/>
        </w:rPr>
      </w:pPr>
      <w:r w:rsidRPr="00297FE3">
        <w:rPr>
          <w:rFonts w:asciiTheme="majorHAnsi" w:eastAsia="Montserrat" w:hAnsiTheme="majorHAnsi" w:cstheme="majorHAnsi"/>
          <w:b/>
          <w:bCs/>
          <w:color w:val="1F497D" w:themeColor="text2"/>
          <w:sz w:val="22"/>
          <w:szCs w:val="20"/>
        </w:rPr>
        <w:t>Full Stack Developer</w:t>
      </w:r>
    </w:p>
    <w:p w:rsidR="005D456D" w:rsidRPr="00297FE3" w:rsidRDefault="005D456D" w:rsidP="005D456D">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Designed and developed responsive, high-performance user interfaces using React.js, Next.js, and Tailwind CSS, resulting in a 40% increase in mobile user retention and a 30% boost in overall engagement. Employed </w:t>
      </w:r>
      <w:proofErr w:type="spellStart"/>
      <w:r w:rsidRPr="00297FE3">
        <w:rPr>
          <w:rFonts w:asciiTheme="majorHAnsi" w:eastAsia="Times New Roman" w:hAnsiTheme="majorHAnsi" w:cstheme="majorHAnsi"/>
          <w:color w:val="000000"/>
          <w:sz w:val="22"/>
          <w:szCs w:val="20"/>
        </w:rPr>
        <w:t>Redux</w:t>
      </w:r>
      <w:proofErr w:type="spellEnd"/>
      <w:r w:rsidRPr="00297FE3">
        <w:rPr>
          <w:rFonts w:asciiTheme="majorHAnsi" w:eastAsia="Times New Roman" w:hAnsiTheme="majorHAnsi" w:cstheme="majorHAnsi"/>
          <w:color w:val="000000"/>
          <w:sz w:val="22"/>
          <w:szCs w:val="20"/>
        </w:rPr>
        <w:t xml:space="preserve"> for effective state management.</w:t>
      </w:r>
    </w:p>
    <w:p w:rsidR="005D456D" w:rsidRPr="00297FE3" w:rsidRDefault="005D456D" w:rsidP="005D456D">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Architected a scalable </w:t>
      </w:r>
      <w:proofErr w:type="spellStart"/>
      <w:r w:rsidRPr="00297FE3">
        <w:rPr>
          <w:rFonts w:asciiTheme="majorHAnsi" w:eastAsia="Times New Roman" w:hAnsiTheme="majorHAnsi" w:cstheme="majorHAnsi"/>
          <w:color w:val="000000"/>
          <w:sz w:val="22"/>
          <w:szCs w:val="20"/>
        </w:rPr>
        <w:t>microservices</w:t>
      </w:r>
      <w:proofErr w:type="spellEnd"/>
      <w:r w:rsidRPr="00297FE3">
        <w:rPr>
          <w:rFonts w:asciiTheme="majorHAnsi" w:eastAsia="Times New Roman" w:hAnsiTheme="majorHAnsi" w:cstheme="majorHAnsi"/>
          <w:color w:val="000000"/>
          <w:sz w:val="22"/>
          <w:szCs w:val="20"/>
        </w:rPr>
        <w:t xml:space="preserve"> ecosystem using Node.js, </w:t>
      </w:r>
      <w:proofErr w:type="spellStart"/>
      <w:r w:rsidRPr="00297FE3">
        <w:rPr>
          <w:rFonts w:asciiTheme="majorHAnsi" w:eastAsia="Times New Roman" w:hAnsiTheme="majorHAnsi" w:cstheme="majorHAnsi"/>
          <w:color w:val="000000"/>
          <w:sz w:val="22"/>
          <w:szCs w:val="20"/>
        </w:rPr>
        <w:t>NestJS</w:t>
      </w:r>
      <w:proofErr w:type="spellEnd"/>
      <w:r w:rsidRPr="00297FE3">
        <w:rPr>
          <w:rFonts w:asciiTheme="majorHAnsi" w:eastAsia="Times New Roman" w:hAnsiTheme="majorHAnsi" w:cstheme="majorHAnsi"/>
          <w:color w:val="000000"/>
          <w:sz w:val="22"/>
          <w:szCs w:val="20"/>
        </w:rPr>
        <w:t xml:space="preserve">, and Kafka, capable of supporting 100K+ concurrent users. Reduced deployment time by 50% through containerized services deployed via AWS ECS and </w:t>
      </w:r>
      <w:proofErr w:type="spellStart"/>
      <w:r w:rsidRPr="00297FE3">
        <w:rPr>
          <w:rFonts w:asciiTheme="majorHAnsi" w:eastAsia="Times New Roman" w:hAnsiTheme="majorHAnsi" w:cstheme="majorHAnsi"/>
          <w:color w:val="000000"/>
          <w:sz w:val="22"/>
          <w:szCs w:val="20"/>
        </w:rPr>
        <w:t>CloudFormation</w:t>
      </w:r>
      <w:proofErr w:type="spellEnd"/>
      <w:r w:rsidRPr="00297FE3">
        <w:rPr>
          <w:rFonts w:asciiTheme="majorHAnsi" w:eastAsia="Times New Roman" w:hAnsiTheme="majorHAnsi" w:cstheme="majorHAnsi"/>
          <w:color w:val="000000"/>
          <w:sz w:val="22"/>
          <w:szCs w:val="20"/>
        </w:rPr>
        <w:t>.</w:t>
      </w:r>
    </w:p>
    <w:p w:rsidR="005D456D" w:rsidRPr="00297FE3" w:rsidRDefault="005D456D" w:rsidP="005D456D">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Built real-time analytics and sentiment analysis features utilizing AWS Lambda, S3, and </w:t>
      </w:r>
      <w:proofErr w:type="spellStart"/>
      <w:r w:rsidRPr="00297FE3">
        <w:rPr>
          <w:rFonts w:asciiTheme="majorHAnsi" w:eastAsia="Times New Roman" w:hAnsiTheme="majorHAnsi" w:cstheme="majorHAnsi"/>
          <w:color w:val="000000"/>
          <w:sz w:val="22"/>
          <w:szCs w:val="20"/>
        </w:rPr>
        <w:t>DynamoDB</w:t>
      </w:r>
      <w:proofErr w:type="spellEnd"/>
      <w:r w:rsidRPr="00297FE3">
        <w:rPr>
          <w:rFonts w:asciiTheme="majorHAnsi" w:eastAsia="Times New Roman" w:hAnsiTheme="majorHAnsi" w:cstheme="majorHAnsi"/>
          <w:color w:val="000000"/>
          <w:sz w:val="22"/>
          <w:szCs w:val="20"/>
        </w:rPr>
        <w:t>, enhancing predictive accuracy by 35% and enabling effective processing of large-scale healthcare data.</w:t>
      </w:r>
    </w:p>
    <w:p w:rsidR="005D456D" w:rsidRPr="00297FE3" w:rsidRDefault="005D456D" w:rsidP="005D456D">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Developed a low-latency, real-time communication system using </w:t>
      </w:r>
      <w:proofErr w:type="spellStart"/>
      <w:r w:rsidRPr="00297FE3">
        <w:rPr>
          <w:rFonts w:asciiTheme="majorHAnsi" w:eastAsia="Times New Roman" w:hAnsiTheme="majorHAnsi" w:cstheme="majorHAnsi"/>
          <w:color w:val="000000"/>
          <w:sz w:val="22"/>
          <w:szCs w:val="20"/>
        </w:rPr>
        <w:t>WebSockets</w:t>
      </w:r>
      <w:proofErr w:type="spellEnd"/>
      <w:r w:rsidRPr="00297FE3">
        <w:rPr>
          <w:rFonts w:asciiTheme="majorHAnsi" w:eastAsia="Times New Roman" w:hAnsiTheme="majorHAnsi" w:cstheme="majorHAnsi"/>
          <w:color w:val="000000"/>
          <w:sz w:val="22"/>
          <w:szCs w:val="20"/>
        </w:rPr>
        <w:t xml:space="preserve"> and </w:t>
      </w:r>
      <w:proofErr w:type="gramStart"/>
      <w:r w:rsidRPr="00297FE3">
        <w:rPr>
          <w:rFonts w:asciiTheme="majorHAnsi" w:eastAsia="Times New Roman" w:hAnsiTheme="majorHAnsi" w:cstheme="majorHAnsi"/>
          <w:color w:val="000000"/>
          <w:sz w:val="22"/>
          <w:szCs w:val="20"/>
        </w:rPr>
        <w:t>Ably</w:t>
      </w:r>
      <w:proofErr w:type="gramEnd"/>
      <w:r w:rsidRPr="00297FE3">
        <w:rPr>
          <w:rFonts w:asciiTheme="majorHAnsi" w:eastAsia="Times New Roman" w:hAnsiTheme="majorHAnsi" w:cstheme="majorHAnsi"/>
          <w:color w:val="000000"/>
          <w:sz w:val="22"/>
          <w:szCs w:val="20"/>
        </w:rPr>
        <w:t>, improving responsiveness by 25% and integrating AI-powered summaries to elevate user experience across the healthcare platform.</w:t>
      </w:r>
    </w:p>
    <w:p w:rsidR="00F80206" w:rsidRPr="00297FE3" w:rsidRDefault="005D456D" w:rsidP="0097114F">
      <w:pPr>
        <w:numPr>
          <w:ilvl w:val="0"/>
          <w:numId w:val="1"/>
        </w:numPr>
        <w:spacing w:line="276" w:lineRule="auto"/>
        <w:rPr>
          <w:rFonts w:asciiTheme="majorHAnsi" w:eastAsia="NotoSans" w:hAnsiTheme="majorHAnsi" w:cstheme="majorHAnsi"/>
          <w:color w:val="404040" w:themeColor="text1" w:themeTint="BF"/>
          <w:sz w:val="22"/>
          <w:szCs w:val="20"/>
        </w:rPr>
      </w:pPr>
      <w:r w:rsidRPr="00297FE3">
        <w:rPr>
          <w:rFonts w:asciiTheme="majorHAnsi" w:eastAsia="Times New Roman" w:hAnsiTheme="majorHAnsi" w:cstheme="majorHAnsi"/>
          <w:color w:val="000000"/>
          <w:sz w:val="22"/>
          <w:szCs w:val="20"/>
        </w:rPr>
        <w:t xml:space="preserve">Improved query performance by 15% through optimization of PostgreSQL interactions using </w:t>
      </w:r>
      <w:proofErr w:type="spellStart"/>
      <w:r w:rsidRPr="00297FE3">
        <w:rPr>
          <w:rFonts w:asciiTheme="majorHAnsi" w:eastAsia="Times New Roman" w:hAnsiTheme="majorHAnsi" w:cstheme="majorHAnsi"/>
          <w:color w:val="000000"/>
          <w:sz w:val="22"/>
          <w:szCs w:val="20"/>
        </w:rPr>
        <w:t>TypeORM</w:t>
      </w:r>
      <w:proofErr w:type="spellEnd"/>
      <w:r w:rsidRPr="00297FE3">
        <w:rPr>
          <w:rFonts w:asciiTheme="majorHAnsi" w:eastAsia="Times New Roman" w:hAnsiTheme="majorHAnsi" w:cstheme="majorHAnsi"/>
          <w:color w:val="000000"/>
          <w:sz w:val="22"/>
          <w:szCs w:val="20"/>
        </w:rPr>
        <w:t xml:space="preserve">. Streamlined scalability and resource management by containerizing </w:t>
      </w:r>
      <w:proofErr w:type="spellStart"/>
      <w:r w:rsidRPr="00297FE3">
        <w:rPr>
          <w:rFonts w:asciiTheme="majorHAnsi" w:eastAsia="Times New Roman" w:hAnsiTheme="majorHAnsi" w:cstheme="majorHAnsi"/>
          <w:color w:val="000000"/>
          <w:sz w:val="22"/>
          <w:szCs w:val="20"/>
        </w:rPr>
        <w:t>microservices</w:t>
      </w:r>
      <w:proofErr w:type="spellEnd"/>
      <w:r w:rsidRPr="00297FE3">
        <w:rPr>
          <w:rFonts w:asciiTheme="majorHAnsi" w:eastAsia="Times New Roman" w:hAnsiTheme="majorHAnsi" w:cstheme="majorHAnsi"/>
          <w:color w:val="000000"/>
          <w:sz w:val="22"/>
          <w:szCs w:val="20"/>
        </w:rPr>
        <w:t xml:space="preserve"> with Docker and orchestrating them with Kubernetes.</w:t>
      </w:r>
      <w:r w:rsidR="003505D6" w:rsidRPr="00297FE3">
        <w:rPr>
          <w:rFonts w:asciiTheme="majorHAnsi" w:eastAsia="NotoSans" w:hAnsiTheme="majorHAnsi" w:cstheme="majorHAnsi"/>
          <w:color w:val="404040" w:themeColor="text1" w:themeTint="BF"/>
          <w:sz w:val="22"/>
          <w:szCs w:val="20"/>
        </w:rPr>
        <w:t xml:space="preserve"> </w:t>
      </w:r>
    </w:p>
    <w:p w:rsidR="005D456D" w:rsidRPr="00297FE3" w:rsidRDefault="005D456D" w:rsidP="005D456D">
      <w:pPr>
        <w:spacing w:line="276" w:lineRule="auto"/>
        <w:rPr>
          <w:rFonts w:asciiTheme="majorHAnsi" w:eastAsia="Times New Roman" w:hAnsiTheme="majorHAnsi" w:cstheme="majorHAnsi"/>
          <w:b/>
          <w:color w:val="000000"/>
          <w:sz w:val="22"/>
          <w:szCs w:val="20"/>
          <w:u w:val="single"/>
        </w:rPr>
      </w:pPr>
      <w:r w:rsidRPr="00297FE3">
        <w:rPr>
          <w:rFonts w:asciiTheme="majorHAnsi" w:eastAsia="Times New Roman" w:hAnsiTheme="majorHAnsi" w:cstheme="majorHAnsi"/>
          <w:b/>
          <w:color w:val="000000"/>
          <w:sz w:val="22"/>
          <w:szCs w:val="20"/>
          <w:u w:val="single"/>
        </w:rPr>
        <w:t>Tech Stack &amp; Tools:</w:t>
      </w:r>
    </w:p>
    <w:p w:rsidR="005D456D" w:rsidRPr="00297FE3" w:rsidRDefault="005D456D" w:rsidP="005D456D">
      <w:pPr>
        <w:spacing w:line="276" w:lineRule="auto"/>
        <w:ind w:left="720"/>
        <w:rPr>
          <w:rFonts w:asciiTheme="majorHAnsi" w:eastAsia="Times New Roman" w:hAnsiTheme="majorHAnsi" w:cstheme="majorHAnsi"/>
          <w:color w:val="000000"/>
          <w:sz w:val="22"/>
          <w:szCs w:val="20"/>
        </w:rPr>
      </w:pPr>
      <w:r w:rsidRPr="00297FE3">
        <w:rPr>
          <w:rFonts w:asciiTheme="majorHAnsi" w:eastAsia="Times New Roman" w:hAnsiTheme="majorHAnsi" w:cstheme="majorHAnsi"/>
          <w:b/>
          <w:color w:val="000000"/>
          <w:sz w:val="22"/>
          <w:szCs w:val="20"/>
        </w:rPr>
        <w:t>Frontend</w:t>
      </w:r>
      <w:r w:rsidRPr="00297FE3">
        <w:rPr>
          <w:rFonts w:asciiTheme="majorHAnsi" w:eastAsia="Times New Roman" w:hAnsiTheme="majorHAnsi" w:cstheme="majorHAnsi"/>
          <w:color w:val="000000"/>
          <w:sz w:val="22"/>
          <w:szCs w:val="20"/>
        </w:rPr>
        <w:t xml:space="preserve">: React.js, Next.js, </w:t>
      </w:r>
      <w:proofErr w:type="spellStart"/>
      <w:r w:rsidRPr="00297FE3">
        <w:rPr>
          <w:rFonts w:asciiTheme="majorHAnsi" w:eastAsia="Times New Roman" w:hAnsiTheme="majorHAnsi" w:cstheme="majorHAnsi"/>
          <w:color w:val="000000"/>
          <w:sz w:val="22"/>
          <w:szCs w:val="20"/>
        </w:rPr>
        <w:t>Redux</w:t>
      </w:r>
      <w:proofErr w:type="spellEnd"/>
      <w:r w:rsidRPr="00297FE3">
        <w:rPr>
          <w:rFonts w:asciiTheme="majorHAnsi" w:eastAsia="Times New Roman" w:hAnsiTheme="majorHAnsi" w:cstheme="majorHAnsi"/>
          <w:color w:val="000000"/>
          <w:sz w:val="22"/>
          <w:szCs w:val="20"/>
        </w:rPr>
        <w:t xml:space="preserve">, </w:t>
      </w:r>
      <w:proofErr w:type="spellStart"/>
      <w:r w:rsidRPr="00297FE3">
        <w:rPr>
          <w:rFonts w:asciiTheme="majorHAnsi" w:eastAsia="Times New Roman" w:hAnsiTheme="majorHAnsi" w:cstheme="majorHAnsi"/>
          <w:color w:val="000000"/>
          <w:sz w:val="22"/>
          <w:szCs w:val="20"/>
        </w:rPr>
        <w:t>TypeScript</w:t>
      </w:r>
      <w:proofErr w:type="spellEnd"/>
      <w:r w:rsidRPr="00297FE3">
        <w:rPr>
          <w:rFonts w:asciiTheme="majorHAnsi" w:eastAsia="Times New Roman" w:hAnsiTheme="majorHAnsi" w:cstheme="majorHAnsi"/>
          <w:color w:val="000000"/>
          <w:sz w:val="22"/>
          <w:szCs w:val="20"/>
        </w:rPr>
        <w:t>, Tailwind CSS</w:t>
      </w:r>
    </w:p>
    <w:p w:rsidR="005D456D" w:rsidRPr="00297FE3" w:rsidRDefault="005D456D" w:rsidP="005D456D">
      <w:pPr>
        <w:spacing w:line="276" w:lineRule="auto"/>
        <w:ind w:left="720"/>
        <w:rPr>
          <w:rFonts w:asciiTheme="majorHAnsi" w:eastAsia="Times New Roman" w:hAnsiTheme="majorHAnsi" w:cstheme="majorHAnsi"/>
          <w:color w:val="000000"/>
          <w:sz w:val="22"/>
          <w:szCs w:val="20"/>
        </w:rPr>
      </w:pPr>
      <w:r w:rsidRPr="00297FE3">
        <w:rPr>
          <w:rFonts w:asciiTheme="majorHAnsi" w:eastAsia="Times New Roman" w:hAnsiTheme="majorHAnsi" w:cstheme="majorHAnsi"/>
          <w:b/>
          <w:color w:val="000000"/>
          <w:sz w:val="22"/>
          <w:szCs w:val="20"/>
        </w:rPr>
        <w:t>Backend</w:t>
      </w:r>
      <w:r w:rsidRPr="00297FE3">
        <w:rPr>
          <w:rFonts w:asciiTheme="majorHAnsi" w:eastAsia="Times New Roman" w:hAnsiTheme="majorHAnsi" w:cstheme="majorHAnsi"/>
          <w:color w:val="000000"/>
          <w:sz w:val="22"/>
          <w:szCs w:val="20"/>
        </w:rPr>
        <w:t xml:space="preserve">: Node.js, </w:t>
      </w:r>
      <w:proofErr w:type="spellStart"/>
      <w:r w:rsidRPr="00297FE3">
        <w:rPr>
          <w:rFonts w:asciiTheme="majorHAnsi" w:eastAsia="Times New Roman" w:hAnsiTheme="majorHAnsi" w:cstheme="majorHAnsi"/>
          <w:color w:val="000000"/>
          <w:sz w:val="22"/>
          <w:szCs w:val="20"/>
        </w:rPr>
        <w:t>NestJS</w:t>
      </w:r>
      <w:proofErr w:type="spellEnd"/>
      <w:r w:rsidRPr="00297FE3">
        <w:rPr>
          <w:rFonts w:asciiTheme="majorHAnsi" w:eastAsia="Times New Roman" w:hAnsiTheme="majorHAnsi" w:cstheme="majorHAnsi"/>
          <w:color w:val="000000"/>
          <w:sz w:val="22"/>
          <w:szCs w:val="20"/>
        </w:rPr>
        <w:t xml:space="preserve">, RESTful API, </w:t>
      </w:r>
      <w:proofErr w:type="spellStart"/>
      <w:r w:rsidRPr="00297FE3">
        <w:rPr>
          <w:rFonts w:asciiTheme="majorHAnsi" w:eastAsia="Times New Roman" w:hAnsiTheme="majorHAnsi" w:cstheme="majorHAnsi"/>
          <w:color w:val="000000"/>
          <w:sz w:val="22"/>
          <w:szCs w:val="20"/>
        </w:rPr>
        <w:t>GraphQL</w:t>
      </w:r>
      <w:proofErr w:type="spellEnd"/>
      <w:r w:rsidRPr="00297FE3">
        <w:rPr>
          <w:rFonts w:asciiTheme="majorHAnsi" w:eastAsia="Times New Roman" w:hAnsiTheme="majorHAnsi" w:cstheme="majorHAnsi"/>
          <w:color w:val="000000"/>
          <w:sz w:val="22"/>
          <w:szCs w:val="20"/>
        </w:rPr>
        <w:t>, Kafka</w:t>
      </w:r>
    </w:p>
    <w:p w:rsidR="005D456D" w:rsidRPr="00297FE3" w:rsidRDefault="005D456D" w:rsidP="005D456D">
      <w:pPr>
        <w:spacing w:line="276" w:lineRule="auto"/>
        <w:ind w:left="720"/>
        <w:rPr>
          <w:rFonts w:asciiTheme="majorHAnsi" w:eastAsia="Times New Roman" w:hAnsiTheme="majorHAnsi" w:cstheme="majorHAnsi"/>
          <w:color w:val="000000"/>
          <w:sz w:val="22"/>
          <w:szCs w:val="20"/>
        </w:rPr>
      </w:pPr>
      <w:r w:rsidRPr="00297FE3">
        <w:rPr>
          <w:rFonts w:asciiTheme="majorHAnsi" w:eastAsia="Times New Roman" w:hAnsiTheme="majorHAnsi" w:cstheme="majorHAnsi"/>
          <w:b/>
          <w:color w:val="000000"/>
          <w:sz w:val="22"/>
          <w:szCs w:val="20"/>
        </w:rPr>
        <w:t>Databases</w:t>
      </w:r>
      <w:r w:rsidRPr="00297FE3">
        <w:rPr>
          <w:rFonts w:asciiTheme="majorHAnsi" w:eastAsia="Times New Roman" w:hAnsiTheme="majorHAnsi" w:cstheme="majorHAnsi"/>
          <w:color w:val="000000"/>
          <w:sz w:val="22"/>
          <w:szCs w:val="20"/>
        </w:rPr>
        <w:t xml:space="preserve">: PostgreSQL, </w:t>
      </w:r>
      <w:proofErr w:type="spellStart"/>
      <w:r w:rsidRPr="00297FE3">
        <w:rPr>
          <w:rFonts w:asciiTheme="majorHAnsi" w:eastAsia="Times New Roman" w:hAnsiTheme="majorHAnsi" w:cstheme="majorHAnsi"/>
          <w:color w:val="000000"/>
          <w:sz w:val="22"/>
          <w:szCs w:val="20"/>
        </w:rPr>
        <w:t>TypeORM</w:t>
      </w:r>
      <w:proofErr w:type="spellEnd"/>
    </w:p>
    <w:p w:rsidR="005D456D" w:rsidRPr="00297FE3" w:rsidRDefault="005D456D" w:rsidP="005D456D">
      <w:pPr>
        <w:spacing w:line="276" w:lineRule="auto"/>
        <w:ind w:left="720"/>
        <w:rPr>
          <w:rFonts w:asciiTheme="majorHAnsi" w:eastAsia="Times New Roman" w:hAnsiTheme="majorHAnsi" w:cstheme="majorHAnsi"/>
          <w:color w:val="000000"/>
          <w:sz w:val="22"/>
          <w:szCs w:val="20"/>
        </w:rPr>
      </w:pPr>
      <w:r w:rsidRPr="00297FE3">
        <w:rPr>
          <w:rFonts w:asciiTheme="majorHAnsi" w:eastAsia="Times New Roman" w:hAnsiTheme="majorHAnsi" w:cstheme="majorHAnsi"/>
          <w:b/>
          <w:color w:val="000000"/>
          <w:sz w:val="22"/>
          <w:szCs w:val="20"/>
        </w:rPr>
        <w:t>Cloud</w:t>
      </w:r>
      <w:r w:rsidRPr="00297FE3">
        <w:rPr>
          <w:rFonts w:asciiTheme="majorHAnsi" w:eastAsia="Times New Roman" w:hAnsiTheme="majorHAnsi" w:cstheme="majorHAnsi"/>
          <w:color w:val="000000"/>
          <w:sz w:val="22"/>
          <w:szCs w:val="20"/>
        </w:rPr>
        <w:t xml:space="preserve"> &amp; </w:t>
      </w:r>
      <w:r w:rsidRPr="00297FE3">
        <w:rPr>
          <w:rFonts w:asciiTheme="majorHAnsi" w:eastAsia="Times New Roman" w:hAnsiTheme="majorHAnsi" w:cstheme="majorHAnsi"/>
          <w:b/>
          <w:color w:val="000000"/>
          <w:sz w:val="22"/>
          <w:szCs w:val="20"/>
        </w:rPr>
        <w:t>DevOps</w:t>
      </w:r>
      <w:r w:rsidRPr="00297FE3">
        <w:rPr>
          <w:rFonts w:asciiTheme="majorHAnsi" w:eastAsia="Times New Roman" w:hAnsiTheme="majorHAnsi" w:cstheme="majorHAnsi"/>
          <w:color w:val="000000"/>
          <w:sz w:val="22"/>
          <w:szCs w:val="20"/>
        </w:rPr>
        <w:t>: AWS, Docker, Kubernetes</w:t>
      </w:r>
    </w:p>
    <w:p w:rsidR="005D456D" w:rsidRPr="00297FE3" w:rsidRDefault="005D456D" w:rsidP="005D456D">
      <w:pPr>
        <w:spacing w:line="276" w:lineRule="auto"/>
        <w:ind w:left="720"/>
        <w:rPr>
          <w:rFonts w:asciiTheme="majorHAnsi" w:eastAsia="Times New Roman" w:hAnsiTheme="majorHAnsi" w:cstheme="majorHAnsi"/>
          <w:color w:val="000000"/>
          <w:sz w:val="22"/>
          <w:szCs w:val="20"/>
        </w:rPr>
      </w:pPr>
      <w:r w:rsidRPr="00297FE3">
        <w:rPr>
          <w:rFonts w:asciiTheme="majorHAnsi" w:eastAsia="Times New Roman" w:hAnsiTheme="majorHAnsi" w:cstheme="majorHAnsi"/>
          <w:b/>
          <w:color w:val="000000"/>
          <w:sz w:val="22"/>
          <w:szCs w:val="20"/>
        </w:rPr>
        <w:t>Real</w:t>
      </w:r>
      <w:r w:rsidRPr="00297FE3">
        <w:rPr>
          <w:rFonts w:asciiTheme="majorHAnsi" w:eastAsia="Times New Roman" w:hAnsiTheme="majorHAnsi" w:cstheme="majorHAnsi"/>
          <w:color w:val="000000"/>
          <w:sz w:val="22"/>
          <w:szCs w:val="20"/>
        </w:rPr>
        <w:t>-</w:t>
      </w:r>
      <w:r w:rsidRPr="00297FE3">
        <w:rPr>
          <w:rFonts w:asciiTheme="majorHAnsi" w:eastAsia="Times New Roman" w:hAnsiTheme="majorHAnsi" w:cstheme="majorHAnsi"/>
          <w:b/>
          <w:color w:val="000000"/>
          <w:sz w:val="22"/>
          <w:szCs w:val="20"/>
        </w:rPr>
        <w:t>time</w:t>
      </w:r>
      <w:r w:rsidRPr="00297FE3">
        <w:rPr>
          <w:rFonts w:asciiTheme="majorHAnsi" w:eastAsia="Times New Roman" w:hAnsiTheme="majorHAnsi" w:cstheme="majorHAnsi"/>
          <w:color w:val="000000"/>
          <w:sz w:val="22"/>
          <w:szCs w:val="20"/>
        </w:rPr>
        <w:t xml:space="preserve"> </w:t>
      </w:r>
      <w:r w:rsidRPr="00297FE3">
        <w:rPr>
          <w:rFonts w:asciiTheme="majorHAnsi" w:eastAsia="Times New Roman" w:hAnsiTheme="majorHAnsi" w:cstheme="majorHAnsi"/>
          <w:b/>
          <w:color w:val="000000"/>
          <w:sz w:val="22"/>
          <w:szCs w:val="20"/>
        </w:rPr>
        <w:t>Communication</w:t>
      </w:r>
      <w:r w:rsidRPr="00297FE3">
        <w:rPr>
          <w:rFonts w:asciiTheme="majorHAnsi" w:eastAsia="Times New Roman" w:hAnsiTheme="majorHAnsi" w:cstheme="majorHAnsi"/>
          <w:color w:val="000000"/>
          <w:sz w:val="22"/>
          <w:szCs w:val="20"/>
        </w:rPr>
        <w:t xml:space="preserve">: </w:t>
      </w:r>
      <w:proofErr w:type="spellStart"/>
      <w:r w:rsidRPr="00297FE3">
        <w:rPr>
          <w:rFonts w:asciiTheme="majorHAnsi" w:eastAsia="Times New Roman" w:hAnsiTheme="majorHAnsi" w:cstheme="majorHAnsi"/>
          <w:color w:val="000000"/>
          <w:sz w:val="22"/>
          <w:szCs w:val="20"/>
        </w:rPr>
        <w:t>WebSocket</w:t>
      </w:r>
      <w:proofErr w:type="spellEnd"/>
      <w:r w:rsidRPr="00297FE3">
        <w:rPr>
          <w:rFonts w:asciiTheme="majorHAnsi" w:eastAsia="Times New Roman" w:hAnsiTheme="majorHAnsi" w:cstheme="majorHAnsi"/>
          <w:color w:val="000000"/>
          <w:sz w:val="22"/>
          <w:szCs w:val="20"/>
        </w:rPr>
        <w:t>, Ably</w:t>
      </w:r>
    </w:p>
    <w:p w:rsidR="00201864" w:rsidRPr="00297FE3" w:rsidRDefault="005D456D" w:rsidP="005D456D">
      <w:pPr>
        <w:spacing w:line="276" w:lineRule="auto"/>
        <w:ind w:left="720"/>
        <w:rPr>
          <w:rFonts w:asciiTheme="majorHAnsi" w:eastAsia="Times New Roman" w:hAnsiTheme="majorHAnsi" w:cstheme="majorHAnsi"/>
          <w:b/>
          <w:color w:val="000000"/>
          <w:sz w:val="22"/>
          <w:szCs w:val="20"/>
          <w:u w:val="single"/>
        </w:rPr>
      </w:pPr>
      <w:r w:rsidRPr="00297FE3">
        <w:rPr>
          <w:rFonts w:asciiTheme="majorHAnsi" w:eastAsia="Times New Roman" w:hAnsiTheme="majorHAnsi" w:cstheme="majorHAnsi"/>
          <w:b/>
          <w:color w:val="000000"/>
          <w:sz w:val="22"/>
          <w:szCs w:val="20"/>
        </w:rPr>
        <w:t>Testing</w:t>
      </w:r>
      <w:r w:rsidRPr="00297FE3">
        <w:rPr>
          <w:rFonts w:asciiTheme="majorHAnsi" w:eastAsia="Times New Roman" w:hAnsiTheme="majorHAnsi" w:cstheme="majorHAnsi"/>
          <w:color w:val="000000"/>
          <w:sz w:val="22"/>
          <w:szCs w:val="20"/>
        </w:rPr>
        <w:t>: Jasmine</w:t>
      </w:r>
      <w:r w:rsidRPr="00297FE3">
        <w:rPr>
          <w:rFonts w:asciiTheme="majorHAnsi" w:eastAsia="Times New Roman" w:hAnsiTheme="majorHAnsi" w:cstheme="majorHAnsi"/>
          <w:b/>
          <w:color w:val="000000"/>
          <w:sz w:val="22"/>
          <w:szCs w:val="20"/>
          <w:u w:val="single"/>
        </w:rPr>
        <w:t xml:space="preserve"> </w:t>
      </w:r>
    </w:p>
    <w:p w:rsidR="00D94CED" w:rsidRPr="00297FE3" w:rsidRDefault="00D94CED" w:rsidP="005D456D">
      <w:pPr>
        <w:spacing w:line="276" w:lineRule="auto"/>
        <w:ind w:left="720"/>
        <w:rPr>
          <w:rFonts w:asciiTheme="majorHAnsi" w:eastAsia="Times New Roman" w:hAnsiTheme="majorHAnsi" w:cstheme="majorHAnsi"/>
          <w:b/>
          <w:color w:val="000000"/>
          <w:sz w:val="22"/>
          <w:szCs w:val="20"/>
          <w:u w:val="single"/>
        </w:rPr>
      </w:pPr>
    </w:p>
    <w:p w:rsidR="000E54BA" w:rsidRPr="00297FE3" w:rsidRDefault="00603F40" w:rsidP="00201864">
      <w:pPr>
        <w:spacing w:line="276" w:lineRule="auto"/>
        <w:rPr>
          <w:rFonts w:asciiTheme="majorHAnsi" w:eastAsia="Montserrat" w:hAnsiTheme="majorHAnsi" w:cstheme="majorHAnsi"/>
          <w:color w:val="404040" w:themeColor="text1" w:themeTint="BF"/>
          <w:szCs w:val="22"/>
        </w:rPr>
      </w:pPr>
      <w:proofErr w:type="spellStart"/>
      <w:r w:rsidRPr="00297FE3">
        <w:rPr>
          <w:rFonts w:asciiTheme="majorHAnsi" w:eastAsia="Montserrat" w:hAnsiTheme="majorHAnsi" w:cstheme="majorHAnsi"/>
          <w:color w:val="4F81BD" w:themeColor="accent1"/>
          <w:szCs w:val="22"/>
        </w:rPr>
        <w:t>SophosSolution</w:t>
      </w:r>
      <w:proofErr w:type="spellEnd"/>
      <w:r w:rsidR="003505D6" w:rsidRPr="00297FE3">
        <w:rPr>
          <w:rFonts w:asciiTheme="majorHAnsi" w:eastAsia="Montserrat" w:hAnsiTheme="majorHAnsi" w:cstheme="majorHAnsi"/>
          <w:b/>
          <w:smallCaps/>
          <w:szCs w:val="22"/>
        </w:rPr>
        <w:tab/>
      </w:r>
      <w:r w:rsidR="004F34B8" w:rsidRPr="00297FE3">
        <w:rPr>
          <w:rFonts w:asciiTheme="majorHAnsi" w:eastAsia="Montserrat" w:hAnsiTheme="majorHAnsi" w:cstheme="majorHAnsi"/>
          <w:b/>
          <w:smallCaps/>
          <w:szCs w:val="22"/>
        </w:rPr>
        <w:tab/>
      </w:r>
      <w:r w:rsidR="004F34B8" w:rsidRPr="00297FE3">
        <w:rPr>
          <w:rFonts w:asciiTheme="majorHAnsi" w:eastAsia="Montserrat" w:hAnsiTheme="majorHAnsi" w:cstheme="majorHAnsi"/>
          <w:b/>
          <w:smallCaps/>
          <w:szCs w:val="22"/>
        </w:rPr>
        <w:tab/>
      </w:r>
      <w:r w:rsidR="004F34B8" w:rsidRPr="00297FE3">
        <w:rPr>
          <w:rFonts w:asciiTheme="majorHAnsi" w:eastAsia="Montserrat" w:hAnsiTheme="majorHAnsi" w:cstheme="majorHAnsi"/>
          <w:b/>
          <w:smallCaps/>
          <w:szCs w:val="22"/>
        </w:rPr>
        <w:tab/>
      </w:r>
      <w:r w:rsidR="004F34B8" w:rsidRPr="00297FE3">
        <w:rPr>
          <w:rFonts w:asciiTheme="majorHAnsi" w:eastAsia="Montserrat" w:hAnsiTheme="majorHAnsi" w:cstheme="majorHAnsi"/>
          <w:b/>
          <w:smallCaps/>
          <w:szCs w:val="22"/>
        </w:rPr>
        <w:tab/>
      </w:r>
      <w:r w:rsidR="004F34B8" w:rsidRPr="00297FE3">
        <w:rPr>
          <w:rFonts w:asciiTheme="majorHAnsi" w:eastAsia="Montserrat" w:hAnsiTheme="majorHAnsi" w:cstheme="majorHAnsi"/>
          <w:b/>
          <w:smallCaps/>
          <w:szCs w:val="22"/>
        </w:rPr>
        <w:tab/>
      </w:r>
      <w:r w:rsidR="004F34B8" w:rsidRPr="00297FE3">
        <w:rPr>
          <w:rFonts w:asciiTheme="majorHAnsi" w:eastAsia="Montserrat" w:hAnsiTheme="majorHAnsi" w:cstheme="majorHAnsi"/>
          <w:b/>
          <w:smallCaps/>
          <w:szCs w:val="22"/>
        </w:rPr>
        <w:tab/>
      </w:r>
      <w:r w:rsidR="004F34B8" w:rsidRPr="00297FE3">
        <w:rPr>
          <w:rFonts w:asciiTheme="majorHAnsi" w:eastAsia="Montserrat" w:hAnsiTheme="majorHAnsi" w:cstheme="majorHAnsi"/>
          <w:b/>
          <w:smallCaps/>
          <w:szCs w:val="22"/>
        </w:rPr>
        <w:tab/>
      </w:r>
      <w:r w:rsidR="004F34B8" w:rsidRPr="00297FE3">
        <w:rPr>
          <w:rFonts w:asciiTheme="majorHAnsi" w:eastAsia="Montserrat" w:hAnsiTheme="majorHAnsi" w:cstheme="majorHAnsi"/>
          <w:b/>
          <w:smallCaps/>
          <w:szCs w:val="22"/>
        </w:rPr>
        <w:tab/>
      </w:r>
      <w:r w:rsidR="00201864" w:rsidRPr="00297FE3">
        <w:rPr>
          <w:rFonts w:asciiTheme="majorHAnsi" w:eastAsia="Montserrat" w:hAnsiTheme="majorHAnsi" w:cstheme="majorHAnsi"/>
          <w:bCs/>
          <w:color w:val="404040" w:themeColor="text1" w:themeTint="BF"/>
          <w:sz w:val="22"/>
          <w:szCs w:val="20"/>
        </w:rPr>
        <w:t>10</w:t>
      </w:r>
      <w:r w:rsidR="00130D7C" w:rsidRPr="00297FE3">
        <w:rPr>
          <w:rFonts w:asciiTheme="majorHAnsi" w:eastAsia="Montserrat" w:hAnsiTheme="majorHAnsi" w:cstheme="majorHAnsi"/>
          <w:bCs/>
          <w:color w:val="404040" w:themeColor="text1" w:themeTint="BF"/>
          <w:sz w:val="22"/>
          <w:szCs w:val="20"/>
        </w:rPr>
        <w:t>.</w:t>
      </w:r>
      <w:r w:rsidR="00201864" w:rsidRPr="00297FE3">
        <w:rPr>
          <w:rFonts w:asciiTheme="majorHAnsi" w:eastAsia="Montserrat" w:hAnsiTheme="majorHAnsi" w:cstheme="majorHAnsi"/>
          <w:color w:val="404040" w:themeColor="text1" w:themeTint="BF"/>
          <w:sz w:val="22"/>
          <w:szCs w:val="20"/>
        </w:rPr>
        <w:t>2014</w:t>
      </w:r>
      <w:r w:rsidR="003505D6" w:rsidRPr="00297FE3">
        <w:rPr>
          <w:rFonts w:asciiTheme="majorHAnsi" w:eastAsia="Montserrat" w:hAnsiTheme="majorHAnsi" w:cstheme="majorHAnsi"/>
          <w:color w:val="404040" w:themeColor="text1" w:themeTint="BF"/>
          <w:sz w:val="22"/>
          <w:szCs w:val="20"/>
        </w:rPr>
        <w:t xml:space="preserve"> – </w:t>
      </w:r>
      <w:r w:rsidR="00201864" w:rsidRPr="00297FE3">
        <w:rPr>
          <w:rFonts w:asciiTheme="majorHAnsi" w:eastAsia="Montserrat" w:hAnsiTheme="majorHAnsi" w:cstheme="majorHAnsi"/>
          <w:color w:val="404040" w:themeColor="text1" w:themeTint="BF"/>
          <w:sz w:val="22"/>
          <w:szCs w:val="20"/>
        </w:rPr>
        <w:t>09.2017</w:t>
      </w:r>
    </w:p>
    <w:p w:rsidR="000E54BA" w:rsidRPr="00297FE3" w:rsidRDefault="00A53F9C">
      <w:pPr>
        <w:spacing w:line="276" w:lineRule="auto"/>
        <w:rPr>
          <w:rFonts w:asciiTheme="majorHAnsi" w:eastAsia="Montserrat" w:hAnsiTheme="majorHAnsi" w:cstheme="majorHAnsi"/>
          <w:color w:val="1F497D" w:themeColor="text2"/>
          <w:sz w:val="22"/>
          <w:szCs w:val="20"/>
        </w:rPr>
      </w:pPr>
      <w:r w:rsidRPr="00297FE3">
        <w:rPr>
          <w:rFonts w:asciiTheme="majorHAnsi" w:eastAsia="Montserrat" w:hAnsiTheme="majorHAnsi" w:cstheme="majorHAnsi"/>
          <w:b/>
          <w:color w:val="1F497D" w:themeColor="text2"/>
          <w:sz w:val="22"/>
          <w:szCs w:val="20"/>
        </w:rPr>
        <w:t>Senior Web Developer</w:t>
      </w:r>
    </w:p>
    <w:p w:rsidR="00603F40" w:rsidRPr="00297FE3" w:rsidRDefault="00603F40" w:rsidP="00603F40">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Designed and developed interactive, multilingual web applications using React.js, </w:t>
      </w:r>
      <w:proofErr w:type="spellStart"/>
      <w:r w:rsidRPr="00297FE3">
        <w:rPr>
          <w:rFonts w:asciiTheme="majorHAnsi" w:eastAsia="Times New Roman" w:hAnsiTheme="majorHAnsi" w:cstheme="majorHAnsi"/>
          <w:color w:val="000000"/>
          <w:sz w:val="22"/>
          <w:szCs w:val="20"/>
        </w:rPr>
        <w:t>Redux</w:t>
      </w:r>
      <w:proofErr w:type="spellEnd"/>
      <w:r w:rsidRPr="00297FE3">
        <w:rPr>
          <w:rFonts w:asciiTheme="majorHAnsi" w:eastAsia="Times New Roman" w:hAnsiTheme="majorHAnsi" w:cstheme="majorHAnsi"/>
          <w:color w:val="000000"/>
          <w:sz w:val="22"/>
          <w:szCs w:val="20"/>
        </w:rPr>
        <w:t>, React Router, and React Hooks, boosting user engagement by 50% with seamless language support via i18next.</w:t>
      </w:r>
    </w:p>
    <w:p w:rsidR="00603F40" w:rsidRPr="00297FE3" w:rsidRDefault="00603F40" w:rsidP="00603F40">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Engineered a scalable backend system using Node.js and Express, integrated with </w:t>
      </w:r>
      <w:proofErr w:type="spellStart"/>
      <w:r w:rsidRPr="00297FE3">
        <w:rPr>
          <w:rFonts w:asciiTheme="majorHAnsi" w:eastAsia="Times New Roman" w:hAnsiTheme="majorHAnsi" w:cstheme="majorHAnsi"/>
          <w:color w:val="000000"/>
          <w:sz w:val="22"/>
          <w:szCs w:val="20"/>
        </w:rPr>
        <w:t>GraphQL</w:t>
      </w:r>
      <w:proofErr w:type="spellEnd"/>
      <w:r w:rsidRPr="00297FE3">
        <w:rPr>
          <w:rFonts w:asciiTheme="majorHAnsi" w:eastAsia="Times New Roman" w:hAnsiTheme="majorHAnsi" w:cstheme="majorHAnsi"/>
          <w:color w:val="000000"/>
          <w:sz w:val="22"/>
          <w:szCs w:val="20"/>
        </w:rPr>
        <w:t xml:space="preserve"> for optimized data queries. Adopted a </w:t>
      </w:r>
      <w:proofErr w:type="spellStart"/>
      <w:r w:rsidRPr="00297FE3">
        <w:rPr>
          <w:rFonts w:asciiTheme="majorHAnsi" w:eastAsia="Times New Roman" w:hAnsiTheme="majorHAnsi" w:cstheme="majorHAnsi"/>
          <w:color w:val="000000"/>
          <w:sz w:val="22"/>
          <w:szCs w:val="20"/>
        </w:rPr>
        <w:t>microservices</w:t>
      </w:r>
      <w:proofErr w:type="spellEnd"/>
      <w:r w:rsidRPr="00297FE3">
        <w:rPr>
          <w:rFonts w:asciiTheme="majorHAnsi" w:eastAsia="Times New Roman" w:hAnsiTheme="majorHAnsi" w:cstheme="majorHAnsi"/>
          <w:color w:val="000000"/>
          <w:sz w:val="22"/>
          <w:szCs w:val="20"/>
        </w:rPr>
        <w:t xml:space="preserve"> architecture to improve scalability and reduce data redundancy by 60%.</w:t>
      </w:r>
    </w:p>
    <w:p w:rsidR="00603F40" w:rsidRPr="00297FE3" w:rsidRDefault="00603F40" w:rsidP="00603F40">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Enhanced database performance and application speed by 70% through fine-tuned queries using AWS RDS (PostgreSQL) and </w:t>
      </w:r>
      <w:proofErr w:type="spellStart"/>
      <w:r w:rsidRPr="00297FE3">
        <w:rPr>
          <w:rFonts w:asciiTheme="majorHAnsi" w:eastAsia="Times New Roman" w:hAnsiTheme="majorHAnsi" w:cstheme="majorHAnsi"/>
          <w:color w:val="000000"/>
          <w:sz w:val="22"/>
          <w:szCs w:val="20"/>
        </w:rPr>
        <w:t>TypeORM</w:t>
      </w:r>
      <w:proofErr w:type="spellEnd"/>
      <w:r w:rsidRPr="00297FE3">
        <w:rPr>
          <w:rFonts w:asciiTheme="majorHAnsi" w:eastAsia="Times New Roman" w:hAnsiTheme="majorHAnsi" w:cstheme="majorHAnsi"/>
          <w:color w:val="000000"/>
          <w:sz w:val="22"/>
          <w:szCs w:val="20"/>
        </w:rPr>
        <w:t>, and implemented reliable inter-service messaging with AWS SQS.</w:t>
      </w:r>
    </w:p>
    <w:p w:rsidR="00603F40" w:rsidRPr="00297FE3" w:rsidRDefault="00603F40" w:rsidP="00603F40">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Accelerated deployment cycles by 50% with Docker containerization and Kubernetes orchestration, while enforcing end-to-end encryption to safeguard sensitive data and improve system security.</w:t>
      </w:r>
    </w:p>
    <w:p w:rsidR="00603F40" w:rsidRPr="00297FE3" w:rsidRDefault="00603F40" w:rsidP="00603F40">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 xml:space="preserve">Adopted a modular CSS architecture using SASS, enabling faster styling iterations and reducing delivery time by 30%. Leveraged </w:t>
      </w:r>
      <w:proofErr w:type="spellStart"/>
      <w:r w:rsidRPr="00297FE3">
        <w:rPr>
          <w:rFonts w:asciiTheme="majorHAnsi" w:eastAsia="Times New Roman" w:hAnsiTheme="majorHAnsi" w:cstheme="majorHAnsi"/>
          <w:color w:val="000000"/>
          <w:sz w:val="22"/>
          <w:szCs w:val="20"/>
        </w:rPr>
        <w:t>Git</w:t>
      </w:r>
      <w:proofErr w:type="spellEnd"/>
      <w:r w:rsidRPr="00297FE3">
        <w:rPr>
          <w:rFonts w:asciiTheme="majorHAnsi" w:eastAsia="Times New Roman" w:hAnsiTheme="majorHAnsi" w:cstheme="majorHAnsi"/>
          <w:color w:val="000000"/>
          <w:sz w:val="22"/>
          <w:szCs w:val="20"/>
        </w:rPr>
        <w:t xml:space="preserve"> for version control and implemented CI/CD pipelines for streamlined development workflows.</w:t>
      </w:r>
    </w:p>
    <w:p w:rsidR="00BC799C" w:rsidRPr="00297FE3" w:rsidRDefault="00603F40" w:rsidP="007F37DF">
      <w:pPr>
        <w:numPr>
          <w:ilvl w:val="0"/>
          <w:numId w:val="1"/>
        </w:numPr>
        <w:spacing w:line="276" w:lineRule="auto"/>
        <w:rPr>
          <w:rFonts w:asciiTheme="majorHAnsi" w:eastAsia="Times New Roman" w:hAnsiTheme="majorHAnsi" w:cstheme="majorHAnsi"/>
          <w:color w:val="000000"/>
          <w:sz w:val="22"/>
          <w:szCs w:val="20"/>
        </w:rPr>
      </w:pPr>
      <w:r w:rsidRPr="00297FE3">
        <w:rPr>
          <w:rFonts w:asciiTheme="majorHAnsi" w:eastAsia="Times New Roman" w:hAnsiTheme="majorHAnsi" w:cstheme="majorHAnsi"/>
          <w:color w:val="000000"/>
          <w:sz w:val="22"/>
          <w:szCs w:val="20"/>
        </w:rPr>
        <w:t>Integrated real-time notifications using AWS SNS, significantly enhancing application responsiveness and user interaction.</w:t>
      </w:r>
    </w:p>
    <w:p w:rsidR="00603F40" w:rsidRPr="00297FE3" w:rsidRDefault="00603F40" w:rsidP="00603F40">
      <w:pPr>
        <w:spacing w:line="276" w:lineRule="auto"/>
        <w:rPr>
          <w:rFonts w:asciiTheme="majorHAnsi" w:eastAsia="Times New Roman" w:hAnsiTheme="majorHAnsi" w:cstheme="majorHAnsi"/>
          <w:b/>
          <w:color w:val="000000"/>
          <w:sz w:val="22"/>
          <w:szCs w:val="20"/>
          <w:u w:val="single"/>
        </w:rPr>
      </w:pPr>
      <w:r w:rsidRPr="00297FE3">
        <w:rPr>
          <w:rFonts w:asciiTheme="majorHAnsi" w:eastAsia="Times New Roman" w:hAnsiTheme="majorHAnsi" w:cstheme="majorHAnsi"/>
          <w:b/>
          <w:color w:val="000000"/>
          <w:sz w:val="22"/>
          <w:szCs w:val="20"/>
          <w:u w:val="single"/>
        </w:rPr>
        <w:t>Tech Stack</w:t>
      </w:r>
      <w:r w:rsidR="00A2356D" w:rsidRPr="00297FE3">
        <w:rPr>
          <w:rFonts w:asciiTheme="majorHAnsi" w:eastAsia="Times New Roman" w:hAnsiTheme="majorHAnsi" w:cstheme="majorHAnsi"/>
          <w:b/>
          <w:color w:val="000000"/>
          <w:sz w:val="22"/>
          <w:szCs w:val="20"/>
          <w:u w:val="single"/>
        </w:rPr>
        <w:t>s</w:t>
      </w:r>
      <w:r w:rsidRPr="00297FE3">
        <w:rPr>
          <w:rFonts w:asciiTheme="majorHAnsi" w:eastAsia="Times New Roman" w:hAnsiTheme="majorHAnsi" w:cstheme="majorHAnsi"/>
          <w:b/>
          <w:color w:val="000000"/>
          <w:sz w:val="22"/>
          <w:szCs w:val="20"/>
          <w:u w:val="single"/>
        </w:rPr>
        <w:t xml:space="preserve"> &amp; Tools:</w:t>
      </w:r>
    </w:p>
    <w:p w:rsidR="00603F40" w:rsidRPr="00297FE3" w:rsidRDefault="00603F40" w:rsidP="00603F40">
      <w:pPr>
        <w:spacing w:line="276" w:lineRule="auto"/>
        <w:ind w:left="720"/>
        <w:rPr>
          <w:rFonts w:asciiTheme="majorHAnsi" w:eastAsia="Times New Roman" w:hAnsiTheme="majorHAnsi" w:cstheme="majorHAnsi"/>
          <w:color w:val="000000"/>
          <w:sz w:val="22"/>
          <w:szCs w:val="20"/>
        </w:rPr>
      </w:pPr>
      <w:r w:rsidRPr="00297FE3">
        <w:rPr>
          <w:rFonts w:asciiTheme="majorHAnsi" w:eastAsia="Times New Roman" w:hAnsiTheme="majorHAnsi" w:cstheme="majorHAnsi"/>
          <w:b/>
          <w:color w:val="000000"/>
          <w:sz w:val="22"/>
          <w:szCs w:val="20"/>
        </w:rPr>
        <w:t>Frontend</w:t>
      </w:r>
      <w:r w:rsidRPr="00297FE3">
        <w:rPr>
          <w:rFonts w:asciiTheme="majorHAnsi" w:eastAsia="Times New Roman" w:hAnsiTheme="majorHAnsi" w:cstheme="majorHAnsi"/>
          <w:color w:val="000000"/>
          <w:sz w:val="22"/>
          <w:szCs w:val="20"/>
        </w:rPr>
        <w:t xml:space="preserve">: React.js, </w:t>
      </w:r>
      <w:proofErr w:type="spellStart"/>
      <w:r w:rsidRPr="00297FE3">
        <w:rPr>
          <w:rFonts w:asciiTheme="majorHAnsi" w:eastAsia="Times New Roman" w:hAnsiTheme="majorHAnsi" w:cstheme="majorHAnsi"/>
          <w:color w:val="000000"/>
          <w:sz w:val="22"/>
          <w:szCs w:val="20"/>
        </w:rPr>
        <w:t>Redux</w:t>
      </w:r>
      <w:proofErr w:type="spellEnd"/>
      <w:r w:rsidRPr="00297FE3">
        <w:rPr>
          <w:rFonts w:asciiTheme="majorHAnsi" w:eastAsia="Times New Roman" w:hAnsiTheme="majorHAnsi" w:cstheme="majorHAnsi"/>
          <w:color w:val="000000"/>
          <w:sz w:val="22"/>
          <w:szCs w:val="20"/>
        </w:rPr>
        <w:t xml:space="preserve">, Storybook, </w:t>
      </w:r>
      <w:proofErr w:type="spellStart"/>
      <w:r w:rsidRPr="00297FE3">
        <w:rPr>
          <w:rFonts w:asciiTheme="majorHAnsi" w:eastAsia="Times New Roman" w:hAnsiTheme="majorHAnsi" w:cstheme="majorHAnsi"/>
          <w:color w:val="000000"/>
          <w:sz w:val="22"/>
          <w:szCs w:val="20"/>
        </w:rPr>
        <w:t>Formik</w:t>
      </w:r>
      <w:proofErr w:type="spellEnd"/>
      <w:r w:rsidRPr="00297FE3">
        <w:rPr>
          <w:rFonts w:asciiTheme="majorHAnsi" w:eastAsia="Times New Roman" w:hAnsiTheme="majorHAnsi" w:cstheme="majorHAnsi"/>
          <w:color w:val="000000"/>
          <w:sz w:val="22"/>
          <w:szCs w:val="20"/>
        </w:rPr>
        <w:t xml:space="preserve">, </w:t>
      </w:r>
      <w:proofErr w:type="spellStart"/>
      <w:r w:rsidRPr="00297FE3">
        <w:rPr>
          <w:rFonts w:asciiTheme="majorHAnsi" w:eastAsia="Times New Roman" w:hAnsiTheme="majorHAnsi" w:cstheme="majorHAnsi"/>
          <w:color w:val="000000"/>
          <w:sz w:val="22"/>
          <w:szCs w:val="20"/>
        </w:rPr>
        <w:t>Strapi</w:t>
      </w:r>
      <w:proofErr w:type="spellEnd"/>
      <w:r w:rsidRPr="00297FE3">
        <w:rPr>
          <w:rFonts w:asciiTheme="majorHAnsi" w:eastAsia="Times New Roman" w:hAnsiTheme="majorHAnsi" w:cstheme="majorHAnsi"/>
          <w:color w:val="000000"/>
          <w:sz w:val="22"/>
          <w:szCs w:val="20"/>
        </w:rPr>
        <w:t xml:space="preserve">, </w:t>
      </w:r>
      <w:proofErr w:type="spellStart"/>
      <w:r w:rsidRPr="00297FE3">
        <w:rPr>
          <w:rFonts w:asciiTheme="majorHAnsi" w:eastAsia="Times New Roman" w:hAnsiTheme="majorHAnsi" w:cstheme="majorHAnsi"/>
          <w:color w:val="000000"/>
          <w:sz w:val="22"/>
          <w:szCs w:val="20"/>
        </w:rPr>
        <w:t>Webpack</w:t>
      </w:r>
      <w:proofErr w:type="spellEnd"/>
    </w:p>
    <w:p w:rsidR="00297FE3" w:rsidRDefault="00603F40" w:rsidP="00603F40">
      <w:pPr>
        <w:spacing w:line="276" w:lineRule="auto"/>
        <w:ind w:left="720"/>
        <w:rPr>
          <w:rFonts w:asciiTheme="majorHAnsi" w:eastAsia="Times New Roman" w:hAnsiTheme="majorHAnsi" w:cstheme="majorHAnsi"/>
          <w:color w:val="000000"/>
          <w:sz w:val="22"/>
          <w:szCs w:val="20"/>
        </w:rPr>
      </w:pPr>
      <w:r w:rsidRPr="00297FE3">
        <w:rPr>
          <w:rFonts w:asciiTheme="majorHAnsi" w:eastAsia="Times New Roman" w:hAnsiTheme="majorHAnsi" w:cstheme="majorHAnsi"/>
          <w:b/>
          <w:color w:val="000000"/>
          <w:sz w:val="22"/>
          <w:szCs w:val="20"/>
        </w:rPr>
        <w:t>Backend</w:t>
      </w:r>
      <w:r w:rsidRPr="00297FE3">
        <w:rPr>
          <w:rFonts w:asciiTheme="majorHAnsi" w:eastAsia="Times New Roman" w:hAnsiTheme="majorHAnsi" w:cstheme="majorHAnsi"/>
          <w:color w:val="000000"/>
          <w:sz w:val="22"/>
          <w:szCs w:val="20"/>
        </w:rPr>
        <w:t xml:space="preserve">: Node.js, Express, </w:t>
      </w:r>
      <w:proofErr w:type="spellStart"/>
      <w:r w:rsidRPr="00297FE3">
        <w:rPr>
          <w:rFonts w:asciiTheme="majorHAnsi" w:eastAsia="Times New Roman" w:hAnsiTheme="majorHAnsi" w:cstheme="majorHAnsi"/>
          <w:color w:val="000000"/>
          <w:sz w:val="22"/>
          <w:szCs w:val="20"/>
        </w:rPr>
        <w:t>GraphQL</w:t>
      </w:r>
      <w:proofErr w:type="spellEnd"/>
      <w:r w:rsidRPr="00297FE3">
        <w:rPr>
          <w:rFonts w:asciiTheme="majorHAnsi" w:eastAsia="Times New Roman" w:hAnsiTheme="majorHAnsi" w:cstheme="majorHAnsi"/>
          <w:color w:val="000000"/>
          <w:sz w:val="22"/>
          <w:szCs w:val="20"/>
        </w:rPr>
        <w:t>, Kafka</w:t>
      </w:r>
      <w:r w:rsidR="0002168B">
        <w:rPr>
          <w:rFonts w:asciiTheme="majorHAnsi" w:eastAsia="Times New Roman" w:hAnsiTheme="majorHAnsi" w:cstheme="majorHAnsi"/>
          <w:color w:val="000000"/>
          <w:sz w:val="22"/>
          <w:szCs w:val="20"/>
        </w:rPr>
        <w:tab/>
      </w:r>
      <w:r w:rsidRPr="00297FE3">
        <w:rPr>
          <w:rFonts w:asciiTheme="majorHAnsi" w:eastAsia="Times New Roman" w:hAnsiTheme="majorHAnsi" w:cstheme="majorHAnsi"/>
          <w:b/>
          <w:color w:val="000000"/>
          <w:sz w:val="22"/>
          <w:szCs w:val="20"/>
        </w:rPr>
        <w:t>Database</w:t>
      </w:r>
      <w:r w:rsidRPr="00297FE3">
        <w:rPr>
          <w:rFonts w:asciiTheme="majorHAnsi" w:eastAsia="Times New Roman" w:hAnsiTheme="majorHAnsi" w:cstheme="majorHAnsi"/>
          <w:color w:val="000000"/>
          <w:sz w:val="22"/>
          <w:szCs w:val="20"/>
        </w:rPr>
        <w:t>: MySQL</w:t>
      </w:r>
    </w:p>
    <w:p w:rsidR="003C39B8" w:rsidRPr="00297FE3" w:rsidRDefault="00603F40" w:rsidP="00603F40">
      <w:pPr>
        <w:spacing w:line="276" w:lineRule="auto"/>
        <w:ind w:left="720"/>
        <w:rPr>
          <w:rFonts w:asciiTheme="majorHAnsi" w:eastAsia="Montserrat" w:hAnsiTheme="majorHAnsi" w:cstheme="majorHAnsi"/>
          <w:sz w:val="16"/>
          <w:szCs w:val="16"/>
        </w:rPr>
      </w:pPr>
      <w:r w:rsidRPr="00297FE3">
        <w:rPr>
          <w:rFonts w:asciiTheme="majorHAnsi" w:eastAsia="Times New Roman" w:hAnsiTheme="majorHAnsi" w:cstheme="majorHAnsi"/>
          <w:b/>
          <w:color w:val="000000"/>
          <w:sz w:val="22"/>
          <w:szCs w:val="20"/>
        </w:rPr>
        <w:t>API</w:t>
      </w:r>
      <w:r w:rsidRPr="00297FE3">
        <w:rPr>
          <w:rFonts w:asciiTheme="majorHAnsi" w:eastAsia="Times New Roman" w:hAnsiTheme="majorHAnsi" w:cstheme="majorHAnsi"/>
          <w:color w:val="000000"/>
          <w:sz w:val="22"/>
          <w:szCs w:val="20"/>
        </w:rPr>
        <w:t xml:space="preserve"> &amp; </w:t>
      </w:r>
      <w:r w:rsidRPr="00297FE3">
        <w:rPr>
          <w:rFonts w:asciiTheme="majorHAnsi" w:eastAsia="Times New Roman" w:hAnsiTheme="majorHAnsi" w:cstheme="majorHAnsi"/>
          <w:b/>
          <w:color w:val="000000"/>
          <w:sz w:val="22"/>
          <w:szCs w:val="20"/>
        </w:rPr>
        <w:t>Documentation</w:t>
      </w:r>
      <w:r w:rsidRPr="00297FE3">
        <w:rPr>
          <w:rFonts w:asciiTheme="majorHAnsi" w:eastAsia="Times New Roman" w:hAnsiTheme="majorHAnsi" w:cstheme="majorHAnsi"/>
          <w:color w:val="000000"/>
          <w:sz w:val="22"/>
          <w:szCs w:val="20"/>
        </w:rPr>
        <w:t>: REST API, Swagger</w:t>
      </w:r>
      <w:r w:rsidR="00297FE3">
        <w:rPr>
          <w:rFonts w:asciiTheme="majorHAnsi" w:eastAsia="Times New Roman" w:hAnsiTheme="majorHAnsi" w:cstheme="majorHAnsi"/>
          <w:color w:val="000000"/>
          <w:sz w:val="22"/>
          <w:szCs w:val="20"/>
        </w:rPr>
        <w:t xml:space="preserve"> </w:t>
      </w:r>
      <w:r w:rsidR="0002168B">
        <w:rPr>
          <w:rFonts w:asciiTheme="majorHAnsi" w:eastAsia="Times New Roman" w:hAnsiTheme="majorHAnsi" w:cstheme="majorHAnsi"/>
          <w:color w:val="000000"/>
          <w:sz w:val="22"/>
          <w:szCs w:val="20"/>
        </w:rPr>
        <w:tab/>
      </w:r>
      <w:r w:rsidRPr="00297FE3">
        <w:rPr>
          <w:rFonts w:asciiTheme="majorHAnsi" w:eastAsia="Times New Roman" w:hAnsiTheme="majorHAnsi" w:cstheme="majorHAnsi"/>
          <w:b/>
          <w:color w:val="000000"/>
          <w:sz w:val="22"/>
          <w:szCs w:val="20"/>
        </w:rPr>
        <w:t>Cloud</w:t>
      </w:r>
      <w:r w:rsidRPr="00297FE3">
        <w:rPr>
          <w:rFonts w:asciiTheme="majorHAnsi" w:eastAsia="Times New Roman" w:hAnsiTheme="majorHAnsi" w:cstheme="majorHAnsi"/>
          <w:color w:val="000000"/>
          <w:sz w:val="22"/>
          <w:szCs w:val="20"/>
        </w:rPr>
        <w:t xml:space="preserve"> &amp; </w:t>
      </w:r>
      <w:r w:rsidRPr="00297FE3">
        <w:rPr>
          <w:rFonts w:asciiTheme="majorHAnsi" w:eastAsia="Times New Roman" w:hAnsiTheme="majorHAnsi" w:cstheme="majorHAnsi"/>
          <w:b/>
          <w:color w:val="000000"/>
          <w:sz w:val="22"/>
          <w:szCs w:val="20"/>
        </w:rPr>
        <w:t>DevOps</w:t>
      </w:r>
      <w:r w:rsidRPr="00297FE3">
        <w:rPr>
          <w:rFonts w:asciiTheme="majorHAnsi" w:eastAsia="Times New Roman" w:hAnsiTheme="majorHAnsi" w:cstheme="majorHAnsi"/>
          <w:color w:val="000000"/>
          <w:sz w:val="22"/>
          <w:szCs w:val="20"/>
        </w:rPr>
        <w:t>: AWS, Docker, Kubernetes, Helm</w:t>
      </w:r>
    </w:p>
    <w:p w:rsidR="001F42AD" w:rsidRPr="00297FE3" w:rsidRDefault="001F42AD" w:rsidP="001F42AD">
      <w:pPr>
        <w:pBdr>
          <w:bottom w:val="single" w:sz="4" w:space="1" w:color="000000"/>
        </w:pBdr>
        <w:spacing w:line="276" w:lineRule="auto"/>
        <w:jc w:val="center"/>
        <w:rPr>
          <w:rFonts w:asciiTheme="majorHAnsi" w:eastAsia="Montserrat" w:hAnsiTheme="majorHAnsi" w:cstheme="majorHAnsi"/>
          <w:sz w:val="22"/>
          <w:szCs w:val="22"/>
          <w:lang w:val="es-ES"/>
        </w:rPr>
      </w:pPr>
      <w:r w:rsidRPr="003F5A14">
        <w:rPr>
          <w:rFonts w:asciiTheme="majorHAnsi" w:eastAsia="Montserrat" w:hAnsiTheme="majorHAnsi" w:cstheme="majorHAnsi"/>
          <w:b/>
          <w:color w:val="1F497D" w:themeColor="text2"/>
          <w:sz w:val="22"/>
          <w:szCs w:val="22"/>
          <w:lang w:val="es-ES"/>
        </w:rPr>
        <w:br w:type="page"/>
      </w:r>
      <w:r w:rsidRPr="00297FE3">
        <w:rPr>
          <w:rFonts w:asciiTheme="majorHAnsi" w:eastAsia="Montserrat" w:hAnsiTheme="majorHAnsi" w:cstheme="majorHAnsi"/>
          <w:b/>
          <w:color w:val="1F497D" w:themeColor="text2"/>
          <w:sz w:val="22"/>
          <w:szCs w:val="22"/>
          <w:lang w:val="es-ES"/>
        </w:rPr>
        <w:lastRenderedPageBreak/>
        <w:t>EDUCATION</w:t>
      </w:r>
    </w:p>
    <w:p w:rsidR="001F42AD" w:rsidRPr="00297FE3" w:rsidRDefault="001F42AD" w:rsidP="001F42AD">
      <w:pPr>
        <w:spacing w:line="276" w:lineRule="auto"/>
        <w:rPr>
          <w:rFonts w:asciiTheme="majorHAnsi" w:eastAsia="Montserrat" w:hAnsiTheme="majorHAnsi" w:cstheme="majorHAnsi"/>
          <w:sz w:val="10"/>
          <w:szCs w:val="10"/>
          <w:lang w:val="es-ES"/>
        </w:rPr>
      </w:pPr>
    </w:p>
    <w:p w:rsidR="001F42AD" w:rsidRPr="00297FE3" w:rsidRDefault="001F42AD" w:rsidP="001F42AD">
      <w:pPr>
        <w:tabs>
          <w:tab w:val="left" w:pos="1134"/>
          <w:tab w:val="right" w:pos="10080"/>
        </w:tabs>
        <w:spacing w:line="276" w:lineRule="auto"/>
        <w:rPr>
          <w:rFonts w:asciiTheme="majorHAnsi" w:eastAsia="Montserrat" w:hAnsiTheme="majorHAnsi" w:cstheme="majorHAnsi"/>
          <w:sz w:val="20"/>
          <w:szCs w:val="20"/>
          <w:lang w:val="es-ES"/>
        </w:rPr>
      </w:pPr>
      <w:r w:rsidRPr="00297FE3">
        <w:rPr>
          <w:rFonts w:asciiTheme="majorHAnsi" w:eastAsia="Montserrat" w:hAnsiTheme="majorHAnsi" w:cstheme="majorHAnsi"/>
          <w:color w:val="4F81BD" w:themeColor="accent1"/>
          <w:sz w:val="22"/>
          <w:szCs w:val="22"/>
          <w:lang w:val="es-ES"/>
        </w:rPr>
        <w:t>Universidad Católica de Pereira</w:t>
      </w:r>
      <w:r w:rsidRPr="00297FE3">
        <w:rPr>
          <w:rFonts w:asciiTheme="majorHAnsi" w:eastAsia="Montserrat" w:hAnsiTheme="majorHAnsi" w:cstheme="majorHAnsi"/>
          <w:b/>
          <w:smallCaps/>
          <w:sz w:val="22"/>
          <w:szCs w:val="22"/>
          <w:lang w:val="es-ES"/>
        </w:rPr>
        <w:tab/>
      </w:r>
      <w:r w:rsidRPr="00297FE3">
        <w:rPr>
          <w:rFonts w:asciiTheme="majorHAnsi" w:eastAsia="Montserrat" w:hAnsiTheme="majorHAnsi" w:cstheme="majorHAnsi"/>
          <w:bCs/>
          <w:smallCaps/>
          <w:color w:val="404040" w:themeColor="text1" w:themeTint="BF"/>
          <w:sz w:val="22"/>
          <w:szCs w:val="20"/>
          <w:lang w:val="es-ES"/>
        </w:rPr>
        <w:t xml:space="preserve">04.2009 </w:t>
      </w:r>
      <w:r w:rsidRPr="00297FE3">
        <w:rPr>
          <w:rFonts w:asciiTheme="majorHAnsi" w:eastAsia="Montserrat" w:hAnsiTheme="majorHAnsi" w:cstheme="majorHAnsi"/>
          <w:b/>
          <w:smallCaps/>
          <w:color w:val="404040" w:themeColor="text1" w:themeTint="BF"/>
          <w:sz w:val="22"/>
          <w:szCs w:val="20"/>
          <w:lang w:val="es-ES"/>
        </w:rPr>
        <w:t xml:space="preserve">– </w:t>
      </w:r>
      <w:r w:rsidRPr="00297FE3">
        <w:rPr>
          <w:rFonts w:asciiTheme="majorHAnsi" w:eastAsia="Montserrat" w:hAnsiTheme="majorHAnsi" w:cstheme="majorHAnsi"/>
          <w:color w:val="404040" w:themeColor="text1" w:themeTint="BF"/>
          <w:sz w:val="22"/>
          <w:szCs w:val="20"/>
          <w:lang w:val="es-ES"/>
        </w:rPr>
        <w:t>09.2014</w:t>
      </w:r>
    </w:p>
    <w:p w:rsidR="001F42AD" w:rsidRPr="00297FE3" w:rsidRDefault="001F42AD" w:rsidP="001F42AD">
      <w:pPr>
        <w:tabs>
          <w:tab w:val="left" w:pos="1134"/>
          <w:tab w:val="right" w:pos="10773"/>
        </w:tabs>
        <w:spacing w:line="276" w:lineRule="auto"/>
        <w:rPr>
          <w:rFonts w:asciiTheme="majorHAnsi" w:eastAsia="Montserrat" w:hAnsiTheme="majorHAnsi" w:cstheme="majorHAnsi"/>
          <w:color w:val="1F497D" w:themeColor="text2"/>
          <w:sz w:val="20"/>
          <w:szCs w:val="20"/>
        </w:rPr>
      </w:pPr>
      <w:r w:rsidRPr="00297FE3">
        <w:rPr>
          <w:rFonts w:asciiTheme="majorHAnsi" w:eastAsia="Montserrat" w:hAnsiTheme="majorHAnsi" w:cstheme="majorHAnsi"/>
          <w:b/>
          <w:color w:val="1F497D" w:themeColor="text2"/>
          <w:sz w:val="20"/>
          <w:szCs w:val="20"/>
        </w:rPr>
        <w:t>Bachelor of Computer Science</w:t>
      </w:r>
    </w:p>
    <w:p w:rsidR="001F42AD" w:rsidRPr="00297FE3" w:rsidRDefault="001F42AD" w:rsidP="001F42AD">
      <w:pPr>
        <w:pBdr>
          <w:bottom w:val="single" w:sz="4" w:space="1" w:color="000000"/>
        </w:pBdr>
        <w:spacing w:line="276" w:lineRule="auto"/>
        <w:jc w:val="center"/>
        <w:rPr>
          <w:rFonts w:asciiTheme="majorHAnsi" w:eastAsia="Montserrat" w:hAnsiTheme="majorHAnsi" w:cstheme="majorHAnsi"/>
          <w:b/>
          <w:color w:val="1F497D" w:themeColor="text2"/>
          <w:sz w:val="22"/>
          <w:szCs w:val="22"/>
        </w:rPr>
      </w:pPr>
    </w:p>
    <w:p w:rsidR="001F42AD" w:rsidRPr="00297FE3" w:rsidRDefault="001F42AD" w:rsidP="001F42AD">
      <w:pPr>
        <w:pBdr>
          <w:bottom w:val="single" w:sz="4" w:space="1" w:color="000000"/>
        </w:pBdr>
        <w:spacing w:line="276" w:lineRule="auto"/>
        <w:jc w:val="center"/>
        <w:rPr>
          <w:rFonts w:asciiTheme="majorHAnsi" w:eastAsia="Montserrat" w:hAnsiTheme="majorHAnsi" w:cstheme="majorHAnsi"/>
          <w:sz w:val="22"/>
          <w:szCs w:val="22"/>
        </w:rPr>
      </w:pPr>
      <w:r w:rsidRPr="00297FE3">
        <w:rPr>
          <w:rFonts w:asciiTheme="majorHAnsi" w:eastAsia="Montserrat" w:hAnsiTheme="majorHAnsi" w:cstheme="majorHAnsi"/>
          <w:b/>
          <w:color w:val="1F497D" w:themeColor="text2"/>
          <w:sz w:val="22"/>
          <w:szCs w:val="22"/>
        </w:rPr>
        <w:t>SKILLS</w:t>
      </w:r>
    </w:p>
    <w:p w:rsidR="001F42AD" w:rsidRPr="00297FE3" w:rsidRDefault="001F42AD" w:rsidP="001F42AD">
      <w:pPr>
        <w:spacing w:line="276" w:lineRule="auto"/>
        <w:rPr>
          <w:rFonts w:asciiTheme="majorHAnsi" w:eastAsia="Montserrat" w:hAnsiTheme="majorHAnsi" w:cstheme="majorHAnsi"/>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1685"/>
        <w:gridCol w:w="8395"/>
      </w:tblGrid>
      <w:tr w:rsidR="001F42AD" w:rsidRPr="00297FE3" w:rsidTr="00E62D59">
        <w:trPr>
          <w:trHeight w:val="274"/>
        </w:trPr>
        <w:tc>
          <w:tcPr>
            <w:tcW w:w="0" w:type="auto"/>
            <w:hideMark/>
          </w:tcPr>
          <w:p w:rsidR="001F42AD" w:rsidRPr="00297FE3" w:rsidRDefault="001F42AD" w:rsidP="00E62D59">
            <w:pPr>
              <w:tabs>
                <w:tab w:val="left" w:pos="1134"/>
                <w:tab w:val="right" w:pos="10080"/>
              </w:tabs>
              <w:spacing w:line="276" w:lineRule="auto"/>
              <w:rPr>
                <w:rFonts w:asciiTheme="majorHAnsi" w:eastAsia="Times New Roman" w:hAnsiTheme="majorHAnsi" w:cstheme="majorHAnsi"/>
              </w:rPr>
            </w:pPr>
            <w:r w:rsidRPr="00297FE3">
              <w:rPr>
                <w:rFonts w:asciiTheme="majorHAnsi" w:eastAsia="Montserrat" w:hAnsiTheme="majorHAnsi" w:cstheme="majorHAnsi"/>
                <w:color w:val="4F81BD" w:themeColor="accent1"/>
                <w:sz w:val="22"/>
                <w:szCs w:val="22"/>
              </w:rPr>
              <w:t>Languages:</w:t>
            </w:r>
          </w:p>
        </w:tc>
        <w:tc>
          <w:tcPr>
            <w:tcW w:w="0" w:type="auto"/>
            <w:hideMark/>
          </w:tcPr>
          <w:p w:rsidR="001F42AD" w:rsidRPr="00297FE3" w:rsidRDefault="001F42AD" w:rsidP="00E62D59">
            <w:pPr>
              <w:ind w:left="358"/>
              <w:rPr>
                <w:rFonts w:asciiTheme="majorHAnsi" w:eastAsia="Times New Roman" w:hAnsiTheme="majorHAnsi" w:cstheme="majorHAnsi"/>
                <w:color w:val="000000"/>
                <w:sz w:val="20"/>
                <w:szCs w:val="20"/>
              </w:rPr>
            </w:pPr>
            <w:r w:rsidRPr="00297FE3">
              <w:rPr>
                <w:rFonts w:asciiTheme="majorHAnsi" w:eastAsia="Times New Roman" w:hAnsiTheme="majorHAnsi" w:cstheme="majorHAnsi"/>
                <w:color w:val="000000"/>
                <w:sz w:val="20"/>
                <w:szCs w:val="20"/>
              </w:rPr>
              <w:t>JavaScript(ES6), Typescript, Python, C++, HTML/HTML5, CSS/CSS3, PHP</w:t>
            </w:r>
          </w:p>
        </w:tc>
      </w:tr>
      <w:tr w:rsidR="001F42AD" w:rsidRPr="00297FE3" w:rsidTr="00E62D59">
        <w:trPr>
          <w:trHeight w:val="648"/>
        </w:trPr>
        <w:tc>
          <w:tcPr>
            <w:tcW w:w="0" w:type="auto"/>
            <w:hideMark/>
          </w:tcPr>
          <w:p w:rsidR="001F42AD" w:rsidRPr="00297FE3" w:rsidRDefault="001F42AD" w:rsidP="00E62D59">
            <w:pPr>
              <w:tabs>
                <w:tab w:val="left" w:pos="1134"/>
                <w:tab w:val="right" w:pos="10080"/>
              </w:tabs>
              <w:spacing w:line="276" w:lineRule="auto"/>
              <w:rPr>
                <w:rFonts w:asciiTheme="majorHAnsi" w:eastAsia="Times New Roman" w:hAnsiTheme="majorHAnsi" w:cstheme="majorHAnsi"/>
              </w:rPr>
            </w:pPr>
            <w:r w:rsidRPr="00297FE3">
              <w:rPr>
                <w:rFonts w:asciiTheme="majorHAnsi" w:eastAsia="Montserrat" w:hAnsiTheme="majorHAnsi" w:cstheme="majorHAnsi"/>
                <w:color w:val="4F81BD" w:themeColor="accent1"/>
                <w:sz w:val="22"/>
                <w:szCs w:val="22"/>
              </w:rPr>
              <w:t>Frameworks and Libraries:</w:t>
            </w:r>
          </w:p>
        </w:tc>
        <w:tc>
          <w:tcPr>
            <w:tcW w:w="0" w:type="auto"/>
            <w:hideMark/>
          </w:tcPr>
          <w:p w:rsidR="001F42AD" w:rsidRPr="00297FE3" w:rsidRDefault="001F42AD" w:rsidP="00E62D59">
            <w:pPr>
              <w:spacing w:before="84"/>
              <w:ind w:left="358"/>
              <w:rPr>
                <w:rFonts w:asciiTheme="majorHAnsi" w:eastAsia="Times New Roman" w:hAnsiTheme="majorHAnsi" w:cstheme="majorHAnsi"/>
                <w:color w:val="000000"/>
                <w:sz w:val="20"/>
                <w:szCs w:val="20"/>
              </w:rPr>
            </w:pPr>
            <w:r w:rsidRPr="00297FE3">
              <w:rPr>
                <w:rFonts w:asciiTheme="majorHAnsi" w:eastAsia="Times New Roman" w:hAnsiTheme="majorHAnsi" w:cstheme="majorHAnsi"/>
                <w:color w:val="000000"/>
                <w:sz w:val="20"/>
                <w:szCs w:val="20"/>
              </w:rPr>
              <w:t xml:space="preserve">React.js, Next.js, Gatsby, Angular, Node.js, Express, React Native, </w:t>
            </w:r>
            <w:proofErr w:type="spellStart"/>
            <w:r w:rsidRPr="00297FE3">
              <w:rPr>
                <w:rFonts w:asciiTheme="majorHAnsi" w:eastAsia="Times New Roman" w:hAnsiTheme="majorHAnsi" w:cstheme="majorHAnsi"/>
                <w:color w:val="000000"/>
                <w:sz w:val="20"/>
                <w:szCs w:val="20"/>
              </w:rPr>
              <w:t>Redux</w:t>
            </w:r>
            <w:proofErr w:type="spellEnd"/>
            <w:r w:rsidRPr="00297FE3">
              <w:rPr>
                <w:rFonts w:asciiTheme="majorHAnsi" w:eastAsia="Times New Roman" w:hAnsiTheme="majorHAnsi" w:cstheme="majorHAnsi"/>
                <w:color w:val="000000"/>
                <w:sz w:val="20"/>
                <w:szCs w:val="20"/>
              </w:rPr>
              <w:t xml:space="preserve">, </w:t>
            </w:r>
            <w:proofErr w:type="spellStart"/>
            <w:r w:rsidRPr="00297FE3">
              <w:rPr>
                <w:rFonts w:asciiTheme="majorHAnsi" w:eastAsia="Times New Roman" w:hAnsiTheme="majorHAnsi" w:cstheme="majorHAnsi"/>
                <w:color w:val="000000"/>
                <w:sz w:val="20"/>
                <w:szCs w:val="20"/>
              </w:rPr>
              <w:t>RxJS</w:t>
            </w:r>
            <w:proofErr w:type="spellEnd"/>
            <w:r w:rsidRPr="00297FE3">
              <w:rPr>
                <w:rFonts w:asciiTheme="majorHAnsi" w:eastAsia="Times New Roman" w:hAnsiTheme="majorHAnsi" w:cstheme="majorHAnsi"/>
                <w:color w:val="000000"/>
                <w:sz w:val="20"/>
                <w:szCs w:val="20"/>
              </w:rPr>
              <w:t xml:space="preserve">, REST API, </w:t>
            </w:r>
            <w:proofErr w:type="spellStart"/>
            <w:r w:rsidRPr="00297FE3">
              <w:rPr>
                <w:rFonts w:asciiTheme="majorHAnsi" w:eastAsia="Times New Roman" w:hAnsiTheme="majorHAnsi" w:cstheme="majorHAnsi"/>
                <w:color w:val="000000"/>
                <w:sz w:val="20"/>
                <w:szCs w:val="20"/>
              </w:rPr>
              <w:t>GraphQL</w:t>
            </w:r>
            <w:proofErr w:type="spellEnd"/>
            <w:r w:rsidRPr="00297FE3">
              <w:rPr>
                <w:rFonts w:asciiTheme="majorHAnsi" w:eastAsia="Times New Roman" w:hAnsiTheme="majorHAnsi" w:cstheme="majorHAnsi"/>
                <w:color w:val="000000"/>
                <w:sz w:val="20"/>
                <w:szCs w:val="20"/>
              </w:rPr>
              <w:t xml:space="preserve">, Ably, </w:t>
            </w:r>
            <w:proofErr w:type="spellStart"/>
            <w:r w:rsidRPr="00297FE3">
              <w:rPr>
                <w:rFonts w:asciiTheme="majorHAnsi" w:eastAsia="Times New Roman" w:hAnsiTheme="majorHAnsi" w:cstheme="majorHAnsi"/>
                <w:color w:val="000000"/>
                <w:sz w:val="20"/>
                <w:szCs w:val="20"/>
              </w:rPr>
              <w:t>Laravel</w:t>
            </w:r>
            <w:proofErr w:type="spellEnd"/>
            <w:r w:rsidRPr="00297FE3">
              <w:rPr>
                <w:rFonts w:asciiTheme="majorHAnsi" w:eastAsia="Times New Roman" w:hAnsiTheme="majorHAnsi" w:cstheme="majorHAnsi"/>
                <w:color w:val="000000"/>
                <w:sz w:val="20"/>
                <w:szCs w:val="20"/>
              </w:rPr>
              <w:t xml:space="preserve">, Tailwind CSS, </w:t>
            </w:r>
            <w:proofErr w:type="spellStart"/>
            <w:r w:rsidRPr="00297FE3">
              <w:rPr>
                <w:rFonts w:asciiTheme="majorHAnsi" w:eastAsia="Times New Roman" w:hAnsiTheme="majorHAnsi" w:cstheme="majorHAnsi"/>
                <w:color w:val="000000"/>
                <w:sz w:val="20"/>
                <w:szCs w:val="20"/>
              </w:rPr>
              <w:t>RabbitMQ</w:t>
            </w:r>
            <w:proofErr w:type="spellEnd"/>
            <w:r w:rsidRPr="00297FE3">
              <w:rPr>
                <w:rFonts w:asciiTheme="majorHAnsi" w:eastAsia="Times New Roman" w:hAnsiTheme="majorHAnsi" w:cstheme="majorHAnsi"/>
                <w:color w:val="000000"/>
                <w:sz w:val="20"/>
                <w:szCs w:val="20"/>
              </w:rPr>
              <w:t xml:space="preserve">, Kafka, </w:t>
            </w:r>
            <w:proofErr w:type="spellStart"/>
            <w:r w:rsidRPr="00297FE3">
              <w:rPr>
                <w:rFonts w:asciiTheme="majorHAnsi" w:eastAsia="Times New Roman" w:hAnsiTheme="majorHAnsi" w:cstheme="majorHAnsi"/>
                <w:color w:val="000000"/>
                <w:sz w:val="20"/>
                <w:szCs w:val="20"/>
              </w:rPr>
              <w:t>TypeORM</w:t>
            </w:r>
            <w:proofErr w:type="spellEnd"/>
            <w:r w:rsidRPr="00297FE3">
              <w:rPr>
                <w:rFonts w:asciiTheme="majorHAnsi" w:eastAsia="Times New Roman" w:hAnsiTheme="majorHAnsi" w:cstheme="majorHAnsi"/>
                <w:color w:val="000000"/>
                <w:sz w:val="20"/>
                <w:szCs w:val="20"/>
              </w:rPr>
              <w:t>, Shopify, WordPress</w:t>
            </w:r>
          </w:p>
        </w:tc>
      </w:tr>
      <w:tr w:rsidR="001F42AD" w:rsidRPr="00297FE3" w:rsidTr="00E62D59">
        <w:trPr>
          <w:trHeight w:val="402"/>
        </w:trPr>
        <w:tc>
          <w:tcPr>
            <w:tcW w:w="0" w:type="auto"/>
            <w:hideMark/>
          </w:tcPr>
          <w:p w:rsidR="001F42AD" w:rsidRPr="00297FE3" w:rsidRDefault="001F42AD" w:rsidP="00E62D59">
            <w:pPr>
              <w:tabs>
                <w:tab w:val="left" w:pos="1134"/>
                <w:tab w:val="right" w:pos="10080"/>
              </w:tabs>
              <w:spacing w:line="276" w:lineRule="auto"/>
              <w:rPr>
                <w:rFonts w:asciiTheme="majorHAnsi" w:eastAsia="Times New Roman" w:hAnsiTheme="majorHAnsi" w:cstheme="majorHAnsi"/>
              </w:rPr>
            </w:pPr>
            <w:r w:rsidRPr="00297FE3">
              <w:rPr>
                <w:rFonts w:asciiTheme="majorHAnsi" w:eastAsia="Montserrat" w:hAnsiTheme="majorHAnsi" w:cstheme="majorHAnsi"/>
                <w:color w:val="4F81BD" w:themeColor="accent1"/>
                <w:sz w:val="22"/>
                <w:szCs w:val="22"/>
              </w:rPr>
              <w:t>DBMS</w:t>
            </w:r>
          </w:p>
        </w:tc>
        <w:tc>
          <w:tcPr>
            <w:tcW w:w="0" w:type="auto"/>
            <w:hideMark/>
          </w:tcPr>
          <w:p w:rsidR="001F42AD" w:rsidRPr="00297FE3" w:rsidRDefault="001F42AD" w:rsidP="00E62D59">
            <w:pPr>
              <w:spacing w:before="80"/>
              <w:ind w:left="358"/>
              <w:rPr>
                <w:rFonts w:asciiTheme="majorHAnsi" w:eastAsia="Times New Roman" w:hAnsiTheme="majorHAnsi" w:cstheme="majorHAnsi"/>
                <w:color w:val="000000"/>
                <w:sz w:val="20"/>
                <w:szCs w:val="20"/>
              </w:rPr>
            </w:pPr>
            <w:r w:rsidRPr="00297FE3">
              <w:rPr>
                <w:rFonts w:asciiTheme="majorHAnsi" w:eastAsia="Times New Roman" w:hAnsiTheme="majorHAnsi" w:cstheme="majorHAnsi"/>
                <w:color w:val="000000"/>
                <w:sz w:val="20"/>
                <w:szCs w:val="20"/>
              </w:rPr>
              <w:t xml:space="preserve">MySQL, MS SQL, PostgreSQL, MongoDB, AWS </w:t>
            </w:r>
            <w:proofErr w:type="spellStart"/>
            <w:r w:rsidRPr="00297FE3">
              <w:rPr>
                <w:rFonts w:asciiTheme="majorHAnsi" w:eastAsia="Times New Roman" w:hAnsiTheme="majorHAnsi" w:cstheme="majorHAnsi"/>
                <w:color w:val="000000"/>
                <w:sz w:val="20"/>
                <w:szCs w:val="20"/>
              </w:rPr>
              <w:t>DynamoDB</w:t>
            </w:r>
            <w:proofErr w:type="spellEnd"/>
            <w:r w:rsidRPr="00297FE3">
              <w:rPr>
                <w:rFonts w:asciiTheme="majorHAnsi" w:eastAsia="Times New Roman" w:hAnsiTheme="majorHAnsi" w:cstheme="majorHAnsi"/>
                <w:color w:val="000000"/>
                <w:sz w:val="20"/>
                <w:szCs w:val="20"/>
              </w:rPr>
              <w:t>, AWS RDS, Azure SQL Database</w:t>
            </w:r>
          </w:p>
        </w:tc>
      </w:tr>
      <w:tr w:rsidR="001F42AD" w:rsidRPr="00297FE3" w:rsidTr="00E62D59">
        <w:trPr>
          <w:trHeight w:val="536"/>
        </w:trPr>
        <w:tc>
          <w:tcPr>
            <w:tcW w:w="0" w:type="auto"/>
            <w:hideMark/>
          </w:tcPr>
          <w:p w:rsidR="001F42AD" w:rsidRPr="00297FE3" w:rsidRDefault="001F42AD" w:rsidP="00E62D59">
            <w:pPr>
              <w:tabs>
                <w:tab w:val="left" w:pos="1134"/>
                <w:tab w:val="right" w:pos="10080"/>
              </w:tabs>
              <w:spacing w:line="276" w:lineRule="auto"/>
              <w:rPr>
                <w:rFonts w:asciiTheme="majorHAnsi" w:eastAsia="Times New Roman" w:hAnsiTheme="majorHAnsi" w:cstheme="majorHAnsi"/>
              </w:rPr>
            </w:pPr>
            <w:r w:rsidRPr="00297FE3">
              <w:rPr>
                <w:rFonts w:asciiTheme="majorHAnsi" w:eastAsia="Montserrat" w:hAnsiTheme="majorHAnsi" w:cstheme="majorHAnsi"/>
                <w:color w:val="4F81BD" w:themeColor="accent1"/>
                <w:sz w:val="22"/>
                <w:szCs w:val="22"/>
              </w:rPr>
              <w:t>IDEs and Tools:</w:t>
            </w:r>
          </w:p>
        </w:tc>
        <w:tc>
          <w:tcPr>
            <w:tcW w:w="0" w:type="auto"/>
            <w:hideMark/>
          </w:tcPr>
          <w:p w:rsidR="001F42AD" w:rsidRPr="00297FE3" w:rsidRDefault="001F42AD" w:rsidP="00E62D59">
            <w:pPr>
              <w:spacing w:before="83"/>
              <w:ind w:left="358"/>
              <w:rPr>
                <w:rFonts w:asciiTheme="majorHAnsi" w:eastAsia="Times New Roman" w:hAnsiTheme="majorHAnsi" w:cstheme="majorHAnsi"/>
                <w:color w:val="000000"/>
                <w:sz w:val="20"/>
                <w:szCs w:val="20"/>
              </w:rPr>
            </w:pPr>
            <w:r w:rsidRPr="00297FE3">
              <w:rPr>
                <w:rFonts w:asciiTheme="majorHAnsi" w:eastAsia="Times New Roman" w:hAnsiTheme="majorHAnsi" w:cstheme="majorHAnsi"/>
                <w:color w:val="000000"/>
                <w:sz w:val="20"/>
                <w:szCs w:val="20"/>
              </w:rPr>
              <w:t xml:space="preserve">Visual Studio Code, Jenkins, Cypress, Jest, Jasmine, Terraform, Docker, Kubernetes, </w:t>
            </w:r>
            <w:proofErr w:type="spellStart"/>
            <w:r w:rsidRPr="00297FE3">
              <w:rPr>
                <w:rFonts w:asciiTheme="majorHAnsi" w:eastAsia="Times New Roman" w:hAnsiTheme="majorHAnsi" w:cstheme="majorHAnsi"/>
                <w:color w:val="000000"/>
                <w:sz w:val="20"/>
                <w:szCs w:val="20"/>
              </w:rPr>
              <w:t>Redux</w:t>
            </w:r>
            <w:proofErr w:type="spellEnd"/>
            <w:r w:rsidRPr="00297FE3">
              <w:rPr>
                <w:rFonts w:asciiTheme="majorHAnsi" w:eastAsia="Times New Roman" w:hAnsiTheme="majorHAnsi" w:cstheme="majorHAnsi"/>
                <w:color w:val="000000"/>
                <w:sz w:val="20"/>
                <w:szCs w:val="20"/>
              </w:rPr>
              <w:t xml:space="preserve"> </w:t>
            </w:r>
            <w:proofErr w:type="spellStart"/>
            <w:r w:rsidRPr="00297FE3">
              <w:rPr>
                <w:rFonts w:asciiTheme="majorHAnsi" w:eastAsia="Times New Roman" w:hAnsiTheme="majorHAnsi" w:cstheme="majorHAnsi"/>
                <w:color w:val="000000"/>
                <w:sz w:val="20"/>
                <w:szCs w:val="20"/>
              </w:rPr>
              <w:t>DevTools</w:t>
            </w:r>
            <w:proofErr w:type="spellEnd"/>
            <w:r w:rsidRPr="00297FE3">
              <w:rPr>
                <w:rFonts w:asciiTheme="majorHAnsi" w:eastAsia="Times New Roman" w:hAnsiTheme="majorHAnsi" w:cstheme="majorHAnsi"/>
                <w:color w:val="000000"/>
                <w:sz w:val="20"/>
                <w:szCs w:val="20"/>
              </w:rPr>
              <w:t xml:space="preserve">, Babel, </w:t>
            </w:r>
            <w:proofErr w:type="spellStart"/>
            <w:r w:rsidRPr="00297FE3">
              <w:rPr>
                <w:rFonts w:asciiTheme="majorHAnsi" w:eastAsia="Times New Roman" w:hAnsiTheme="majorHAnsi" w:cstheme="majorHAnsi"/>
                <w:color w:val="000000"/>
                <w:sz w:val="20"/>
                <w:szCs w:val="20"/>
              </w:rPr>
              <w:t>Webpack</w:t>
            </w:r>
            <w:proofErr w:type="spellEnd"/>
            <w:r w:rsidRPr="00297FE3">
              <w:rPr>
                <w:rFonts w:asciiTheme="majorHAnsi" w:eastAsia="Times New Roman" w:hAnsiTheme="majorHAnsi" w:cstheme="majorHAnsi"/>
                <w:color w:val="000000"/>
                <w:sz w:val="20"/>
                <w:szCs w:val="20"/>
              </w:rPr>
              <w:t xml:space="preserve">, Storybook, Azure DevOps, </w:t>
            </w:r>
            <w:proofErr w:type="spellStart"/>
            <w:r w:rsidRPr="00297FE3">
              <w:rPr>
                <w:rFonts w:asciiTheme="majorHAnsi" w:eastAsia="Times New Roman" w:hAnsiTheme="majorHAnsi" w:cstheme="majorHAnsi"/>
                <w:color w:val="000000"/>
                <w:sz w:val="20"/>
                <w:szCs w:val="20"/>
              </w:rPr>
              <w:t>Git</w:t>
            </w:r>
            <w:proofErr w:type="spellEnd"/>
            <w:r w:rsidRPr="00297FE3">
              <w:rPr>
                <w:rFonts w:asciiTheme="majorHAnsi" w:eastAsia="Times New Roman" w:hAnsiTheme="majorHAnsi" w:cstheme="majorHAnsi"/>
                <w:color w:val="000000"/>
                <w:sz w:val="20"/>
                <w:szCs w:val="20"/>
              </w:rPr>
              <w:t xml:space="preserve"> Bash, PowerShell</w:t>
            </w:r>
          </w:p>
        </w:tc>
      </w:tr>
      <w:tr w:rsidR="001F42AD" w:rsidRPr="00297FE3" w:rsidTr="00E62D59">
        <w:trPr>
          <w:trHeight w:val="349"/>
        </w:trPr>
        <w:tc>
          <w:tcPr>
            <w:tcW w:w="0" w:type="auto"/>
            <w:hideMark/>
          </w:tcPr>
          <w:p w:rsidR="001F42AD" w:rsidRPr="00297FE3" w:rsidRDefault="001F42AD" w:rsidP="00E62D59">
            <w:pPr>
              <w:tabs>
                <w:tab w:val="left" w:pos="1134"/>
                <w:tab w:val="right" w:pos="10080"/>
              </w:tabs>
              <w:spacing w:line="276" w:lineRule="auto"/>
              <w:rPr>
                <w:rFonts w:asciiTheme="majorHAnsi" w:eastAsia="Times New Roman" w:hAnsiTheme="majorHAnsi" w:cstheme="majorHAnsi"/>
              </w:rPr>
            </w:pPr>
            <w:r w:rsidRPr="00297FE3">
              <w:rPr>
                <w:rFonts w:asciiTheme="majorHAnsi" w:eastAsia="Montserrat" w:hAnsiTheme="majorHAnsi" w:cstheme="majorHAnsi"/>
                <w:color w:val="4F81BD" w:themeColor="accent1"/>
                <w:sz w:val="22"/>
                <w:szCs w:val="22"/>
              </w:rPr>
              <w:t>Cloud Services:</w:t>
            </w:r>
          </w:p>
        </w:tc>
        <w:tc>
          <w:tcPr>
            <w:tcW w:w="0" w:type="auto"/>
            <w:hideMark/>
          </w:tcPr>
          <w:p w:rsidR="001F42AD" w:rsidRPr="00297FE3" w:rsidRDefault="001F42AD" w:rsidP="00E62D59">
            <w:pPr>
              <w:spacing w:before="83"/>
              <w:ind w:left="358"/>
              <w:rPr>
                <w:rFonts w:asciiTheme="majorHAnsi" w:eastAsia="Times New Roman" w:hAnsiTheme="majorHAnsi" w:cstheme="majorHAnsi"/>
                <w:color w:val="000000"/>
                <w:sz w:val="20"/>
                <w:szCs w:val="20"/>
              </w:rPr>
            </w:pPr>
            <w:r w:rsidRPr="00297FE3">
              <w:rPr>
                <w:rFonts w:asciiTheme="majorHAnsi" w:eastAsia="Times New Roman" w:hAnsiTheme="majorHAnsi" w:cstheme="majorHAnsi"/>
                <w:color w:val="000000"/>
                <w:sz w:val="20"/>
                <w:szCs w:val="20"/>
              </w:rPr>
              <w:t>AWS Cloud Services, Microsoft Azure, GCP</w:t>
            </w:r>
          </w:p>
        </w:tc>
      </w:tr>
      <w:tr w:rsidR="001F42AD" w:rsidRPr="00297FE3" w:rsidTr="00E62D59">
        <w:trPr>
          <w:trHeight w:val="824"/>
        </w:trPr>
        <w:tc>
          <w:tcPr>
            <w:tcW w:w="0" w:type="auto"/>
            <w:hideMark/>
          </w:tcPr>
          <w:p w:rsidR="001F42AD" w:rsidRPr="00297FE3" w:rsidRDefault="001F42AD" w:rsidP="00E62D59">
            <w:pPr>
              <w:tabs>
                <w:tab w:val="left" w:pos="1134"/>
                <w:tab w:val="right" w:pos="10080"/>
              </w:tabs>
              <w:spacing w:line="276" w:lineRule="auto"/>
              <w:rPr>
                <w:rFonts w:asciiTheme="majorHAnsi" w:eastAsia="Times New Roman" w:hAnsiTheme="majorHAnsi" w:cstheme="majorHAnsi"/>
              </w:rPr>
            </w:pPr>
            <w:r w:rsidRPr="00297FE3">
              <w:rPr>
                <w:rFonts w:asciiTheme="majorHAnsi" w:eastAsia="Montserrat" w:hAnsiTheme="majorHAnsi" w:cstheme="majorHAnsi"/>
                <w:color w:val="4F81BD" w:themeColor="accent1"/>
                <w:sz w:val="22"/>
                <w:szCs w:val="22"/>
              </w:rPr>
              <w:t>Other skills:</w:t>
            </w:r>
          </w:p>
        </w:tc>
        <w:tc>
          <w:tcPr>
            <w:tcW w:w="0" w:type="auto"/>
            <w:hideMark/>
          </w:tcPr>
          <w:p w:rsidR="001F42AD" w:rsidRPr="00297FE3" w:rsidRDefault="001F42AD" w:rsidP="00E62D59">
            <w:pPr>
              <w:spacing w:before="21"/>
              <w:ind w:left="358"/>
              <w:rPr>
                <w:rFonts w:asciiTheme="majorHAnsi" w:eastAsia="Times New Roman" w:hAnsiTheme="majorHAnsi" w:cstheme="majorHAnsi"/>
                <w:color w:val="000000"/>
                <w:sz w:val="20"/>
                <w:szCs w:val="20"/>
              </w:rPr>
            </w:pPr>
            <w:r w:rsidRPr="00297FE3">
              <w:rPr>
                <w:rFonts w:asciiTheme="majorHAnsi" w:eastAsia="Times New Roman" w:hAnsiTheme="majorHAnsi" w:cstheme="majorHAnsi"/>
                <w:color w:val="000000"/>
                <w:sz w:val="20"/>
                <w:szCs w:val="20"/>
              </w:rPr>
              <w:t xml:space="preserve">Problem Solving, Full Stack Development, Critical Thinking, Leadership, Algorithm Design, Team-Oriented, SOLID, Agile (Scrum), </w:t>
            </w:r>
            <w:proofErr w:type="spellStart"/>
            <w:r w:rsidRPr="00297FE3">
              <w:rPr>
                <w:rFonts w:asciiTheme="majorHAnsi" w:eastAsia="Times New Roman" w:hAnsiTheme="majorHAnsi" w:cstheme="majorHAnsi"/>
                <w:color w:val="000000"/>
                <w:sz w:val="20"/>
                <w:szCs w:val="20"/>
              </w:rPr>
              <w:t>Microservices</w:t>
            </w:r>
            <w:proofErr w:type="spellEnd"/>
            <w:r w:rsidRPr="00297FE3">
              <w:rPr>
                <w:rFonts w:asciiTheme="majorHAnsi" w:eastAsia="Times New Roman" w:hAnsiTheme="majorHAnsi" w:cstheme="majorHAnsi"/>
                <w:color w:val="000000"/>
                <w:sz w:val="20"/>
                <w:szCs w:val="20"/>
              </w:rPr>
              <w:t>, Test-Driven Development (TDD), Diagnosing, Business Analysts</w:t>
            </w:r>
          </w:p>
        </w:tc>
      </w:tr>
    </w:tbl>
    <w:p w:rsidR="001F42AD" w:rsidRPr="00297FE3" w:rsidRDefault="001F42AD">
      <w:pPr>
        <w:rPr>
          <w:rFonts w:asciiTheme="majorHAnsi" w:eastAsia="Montserrat" w:hAnsiTheme="majorHAnsi" w:cstheme="majorHAnsi"/>
          <w:b/>
          <w:color w:val="1F497D" w:themeColor="text2"/>
          <w:sz w:val="22"/>
          <w:szCs w:val="22"/>
        </w:rPr>
      </w:pPr>
    </w:p>
    <w:p w:rsidR="00774F23" w:rsidRPr="00297FE3" w:rsidRDefault="00774F23">
      <w:pPr>
        <w:rPr>
          <w:rFonts w:asciiTheme="majorHAnsi" w:eastAsia="Montserrat" w:hAnsiTheme="majorHAnsi" w:cstheme="majorHAnsi"/>
          <w:b/>
          <w:color w:val="1F497D" w:themeColor="text2"/>
          <w:sz w:val="22"/>
          <w:szCs w:val="22"/>
        </w:rPr>
      </w:pPr>
      <w:r w:rsidRPr="00297FE3">
        <w:rPr>
          <w:rFonts w:asciiTheme="majorHAnsi" w:eastAsia="Montserrat" w:hAnsiTheme="majorHAnsi" w:cstheme="majorHAnsi"/>
          <w:b/>
          <w:color w:val="1F497D" w:themeColor="text2"/>
          <w:sz w:val="22"/>
          <w:szCs w:val="22"/>
        </w:rPr>
        <w:br w:type="page"/>
      </w:r>
    </w:p>
    <w:p w:rsidR="000E54BA" w:rsidRPr="00297FE3" w:rsidRDefault="000E54BA" w:rsidP="00E247A8">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0E54BA" w:rsidRPr="00297FE3">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isplayBackgroundShape/>
  <w:activeWritingStyle w:appName="MSWord" w:lang="es-ES" w:vendorID="64" w:dllVersion="131078" w:nlCheck="1" w:checkStyle="0"/>
  <w:activeWritingStyle w:appName="MSWord" w:lang="en-US"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168B"/>
    <w:rsid w:val="000A6F7C"/>
    <w:rsid w:val="000C7B89"/>
    <w:rsid w:val="000E0FF3"/>
    <w:rsid w:val="000E5110"/>
    <w:rsid w:val="000E54BA"/>
    <w:rsid w:val="000F35C4"/>
    <w:rsid w:val="00130D7C"/>
    <w:rsid w:val="00137DBD"/>
    <w:rsid w:val="00146EBF"/>
    <w:rsid w:val="0015443A"/>
    <w:rsid w:val="00161ADE"/>
    <w:rsid w:val="00172A27"/>
    <w:rsid w:val="001D4223"/>
    <w:rsid w:val="001F42AD"/>
    <w:rsid w:val="00201864"/>
    <w:rsid w:val="00202ED0"/>
    <w:rsid w:val="0022054D"/>
    <w:rsid w:val="00283245"/>
    <w:rsid w:val="00297FE3"/>
    <w:rsid w:val="002F7EF9"/>
    <w:rsid w:val="00317EBD"/>
    <w:rsid w:val="00320BE5"/>
    <w:rsid w:val="003456CA"/>
    <w:rsid w:val="003505D6"/>
    <w:rsid w:val="003C39B8"/>
    <w:rsid w:val="003F5A14"/>
    <w:rsid w:val="00453D43"/>
    <w:rsid w:val="004A33D5"/>
    <w:rsid w:val="004C2F40"/>
    <w:rsid w:val="004E1DAB"/>
    <w:rsid w:val="004F34B8"/>
    <w:rsid w:val="0058571A"/>
    <w:rsid w:val="00591B41"/>
    <w:rsid w:val="005B2A6F"/>
    <w:rsid w:val="005D456D"/>
    <w:rsid w:val="00603F40"/>
    <w:rsid w:val="006B1A97"/>
    <w:rsid w:val="006D0FDF"/>
    <w:rsid w:val="006F1320"/>
    <w:rsid w:val="00711565"/>
    <w:rsid w:val="00711AEB"/>
    <w:rsid w:val="00732CAA"/>
    <w:rsid w:val="00774F23"/>
    <w:rsid w:val="007B6A3A"/>
    <w:rsid w:val="00802E7E"/>
    <w:rsid w:val="00835542"/>
    <w:rsid w:val="00854111"/>
    <w:rsid w:val="008D1A76"/>
    <w:rsid w:val="00933C84"/>
    <w:rsid w:val="00954A49"/>
    <w:rsid w:val="0096269F"/>
    <w:rsid w:val="009B4A5C"/>
    <w:rsid w:val="009F54CD"/>
    <w:rsid w:val="00A222F9"/>
    <w:rsid w:val="00A2356D"/>
    <w:rsid w:val="00A53C3D"/>
    <w:rsid w:val="00A53F9C"/>
    <w:rsid w:val="00A56075"/>
    <w:rsid w:val="00AC5B76"/>
    <w:rsid w:val="00AE4E92"/>
    <w:rsid w:val="00B23A3A"/>
    <w:rsid w:val="00B51D8C"/>
    <w:rsid w:val="00B958F5"/>
    <w:rsid w:val="00BA01A2"/>
    <w:rsid w:val="00BA074E"/>
    <w:rsid w:val="00BC799C"/>
    <w:rsid w:val="00C50991"/>
    <w:rsid w:val="00C52F1B"/>
    <w:rsid w:val="00C53E56"/>
    <w:rsid w:val="00C707DE"/>
    <w:rsid w:val="00CB577A"/>
    <w:rsid w:val="00D36D94"/>
    <w:rsid w:val="00D94CED"/>
    <w:rsid w:val="00DA79EF"/>
    <w:rsid w:val="00DB03A7"/>
    <w:rsid w:val="00DB4CF1"/>
    <w:rsid w:val="00E210CD"/>
    <w:rsid w:val="00E247A8"/>
    <w:rsid w:val="00E74FC0"/>
    <w:rsid w:val="00EA179A"/>
    <w:rsid w:val="00ED43C9"/>
    <w:rsid w:val="00EF31CF"/>
    <w:rsid w:val="00F15928"/>
    <w:rsid w:val="00F27315"/>
    <w:rsid w:val="00F72053"/>
    <w:rsid w:val="00F80206"/>
    <w:rsid w:val="00F923C0"/>
    <w:rsid w:val="00F96634"/>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8793E"/>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95343-3F68-498A-84E4-7AF3C2203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3724</TotalTime>
  <Pages>4</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60</cp:revision>
  <cp:lastPrinted>2024-12-04T18:51:00Z</cp:lastPrinted>
  <dcterms:created xsi:type="dcterms:W3CDTF">2023-02-21T13:04:00Z</dcterms:created>
  <dcterms:modified xsi:type="dcterms:W3CDTF">2025-07-21T12:29:00Z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