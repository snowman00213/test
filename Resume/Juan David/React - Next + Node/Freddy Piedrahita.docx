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4BA" w:rsidRPr="00495FEA" w:rsidRDefault="00802E7E" w:rsidP="00802E7E">
      <w:pPr>
        <w:jc w:val="center"/>
        <w:rPr>
          <w:rFonts w:asciiTheme="majorHAnsi" w:hAnsiTheme="majorHAnsi" w:cstheme="majorHAnsi"/>
          <w:b/>
        </w:rPr>
      </w:pPr>
      <w:r w:rsidRPr="00495FEA">
        <w:rPr>
          <w:rFonts w:asciiTheme="majorHAnsi" w:hAnsiTheme="majorHAnsi" w:cstheme="majorHAnsi"/>
          <w:b/>
          <w:color w:val="1F497D" w:themeColor="text2"/>
          <w:sz w:val="36"/>
        </w:rPr>
        <w:t>Freddy</w:t>
      </w:r>
      <w:r w:rsidR="00DB03A7" w:rsidRPr="00495FEA">
        <w:rPr>
          <w:rFonts w:asciiTheme="majorHAnsi" w:hAnsiTheme="majorHAnsi" w:cstheme="majorHAnsi"/>
          <w:b/>
          <w:color w:val="1F497D" w:themeColor="text2"/>
          <w:sz w:val="36"/>
        </w:rPr>
        <w:t xml:space="preserve"> </w:t>
      </w:r>
      <w:proofErr w:type="spellStart"/>
      <w:r w:rsidRPr="00495FEA">
        <w:rPr>
          <w:rFonts w:asciiTheme="majorHAnsi" w:hAnsiTheme="majorHAnsi" w:cstheme="majorHAnsi"/>
          <w:b/>
          <w:color w:val="1F497D" w:themeColor="text2"/>
          <w:sz w:val="36"/>
        </w:rPr>
        <w:t>Piedrahita</w:t>
      </w:r>
      <w:proofErr w:type="spellEnd"/>
    </w:p>
    <w:p w:rsidR="000E54BA" w:rsidRPr="007328D7" w:rsidRDefault="007D4A8C">
      <w:pP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</w:pPr>
      <w:r w:rsidRPr="007328D7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>senior software engineer</w:t>
      </w:r>
    </w:p>
    <w:p w:rsidR="000E54BA" w:rsidRPr="007328D7" w:rsidRDefault="00A56075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6"/>
          <w:szCs w:val="16"/>
        </w:rPr>
      </w:pPr>
      <w:r w:rsidRPr="007328D7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+57</w:t>
      </w:r>
      <w:r w:rsidR="003505D6" w:rsidRPr="007328D7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 </w:t>
      </w:r>
      <w:r w:rsidR="00A53C3D" w:rsidRPr="007328D7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3226983288 </w:t>
      </w:r>
      <w:r w:rsidR="003505D6" w:rsidRPr="007328D7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• </w:t>
      </w:r>
      <w:r w:rsidR="002E08B4" w:rsidRPr="007328D7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freddy</w:t>
      </w:r>
      <w:r w:rsidR="00161ADE" w:rsidRPr="007328D7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piedrahita</w:t>
      </w:r>
      <w:r w:rsidR="002E08B4" w:rsidRPr="007328D7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910</w:t>
      </w:r>
      <w:r w:rsidR="00161ADE" w:rsidRPr="007328D7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@gmail.com</w:t>
      </w:r>
      <w:r w:rsidR="00A53F9C" w:rsidRPr="007328D7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 </w:t>
      </w:r>
      <w:r w:rsidR="003505D6" w:rsidRPr="007328D7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• </w:t>
      </w:r>
      <w:hyperlink r:id="rId6" w:history="1">
        <w:r w:rsidR="00A53F9C" w:rsidRPr="007328D7">
          <w:rPr>
            <w:rStyle w:val="Hyperlink"/>
            <w:rFonts w:asciiTheme="majorHAnsi" w:eastAsia="CIDFont" w:hAnsiTheme="majorHAnsi" w:cstheme="majorHAnsi"/>
            <w:color w:val="4040FF" w:themeColor="hyperlink" w:themeTint="BF"/>
            <w:sz w:val="20"/>
            <w:szCs w:val="20"/>
            <w:lang w:eastAsia="zh-CN" w:bidi="ar"/>
          </w:rPr>
          <w:t>https://www.linkedin.com/in/edwar-gomez/</w:t>
        </w:r>
      </w:hyperlink>
      <w:r w:rsidR="00A53F9C" w:rsidRPr="007328D7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 </w:t>
      </w:r>
      <w:r w:rsidR="003505D6" w:rsidRPr="007328D7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 xml:space="preserve">• </w:t>
      </w:r>
      <w:r w:rsidR="00A53F9C" w:rsidRPr="007328D7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eastAsia="zh-CN" w:bidi="ar"/>
        </w:rPr>
        <w:t>Pereira, Colombia</w:t>
      </w:r>
    </w:p>
    <w:p w:rsidR="000E54BA" w:rsidRPr="007328D7" w:rsidRDefault="000E54B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</w:rPr>
      </w:pPr>
    </w:p>
    <w:p w:rsidR="000E54BA" w:rsidRPr="007328D7" w:rsidRDefault="000E54B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</w:rPr>
      </w:pPr>
    </w:p>
    <w:p w:rsidR="000A6F7C" w:rsidRPr="00495FEA" w:rsidRDefault="000A6F7C" w:rsidP="00495FEA">
      <w:pPr>
        <w:spacing w:line="276" w:lineRule="auto"/>
        <w:rPr>
          <w:rStyle w:val="fontstyle01"/>
          <w:rFonts w:asciiTheme="majorHAnsi" w:hAnsiTheme="majorHAnsi" w:cstheme="majorHAnsi"/>
          <w:color w:val="404040" w:themeColor="text1" w:themeTint="BF"/>
          <w:sz w:val="20"/>
          <w:szCs w:val="20"/>
        </w:rPr>
      </w:pPr>
      <w:r w:rsidRPr="00495FEA">
        <w:rPr>
          <w:rStyle w:val="fontstyle01"/>
          <w:rFonts w:asciiTheme="majorHAnsi" w:hAnsiTheme="majorHAnsi" w:cstheme="majorHAnsi"/>
          <w:color w:val="404040" w:themeColor="text1" w:themeTint="BF"/>
          <w:sz w:val="20"/>
          <w:szCs w:val="20"/>
        </w:rPr>
        <w:t>Passionate about designing and building scalable, intuitive web applications with expertise in both frontend: React</w:t>
      </w:r>
      <w:r w:rsidR="006B1A97" w:rsidRPr="00495FEA">
        <w:rPr>
          <w:rStyle w:val="fontstyle01"/>
          <w:rFonts w:asciiTheme="majorHAnsi" w:hAnsiTheme="majorHAnsi" w:cstheme="majorHAnsi"/>
          <w:color w:val="404040" w:themeColor="text1" w:themeTint="BF"/>
          <w:sz w:val="20"/>
          <w:szCs w:val="20"/>
        </w:rPr>
        <w:t>, Next</w:t>
      </w:r>
      <w:r w:rsidRPr="00495FEA">
        <w:rPr>
          <w:rStyle w:val="fontstyle01"/>
          <w:rFonts w:asciiTheme="majorHAnsi" w:hAnsiTheme="majorHAnsi" w:cstheme="majorHAnsi"/>
          <w:color w:val="404040" w:themeColor="text1" w:themeTint="BF"/>
          <w:sz w:val="20"/>
          <w:szCs w:val="20"/>
        </w:rPr>
        <w:t xml:space="preserve"> and backend: Node development. Skilled in the complete software development lifecycle, from concept to deployment.</w:t>
      </w:r>
    </w:p>
    <w:p w:rsidR="000E54BA" w:rsidRPr="00495FEA" w:rsidRDefault="000A6F7C" w:rsidP="00495FEA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  <w:r w:rsidRPr="00495FEA">
        <w:rPr>
          <w:rStyle w:val="fontstyle01"/>
          <w:rFonts w:asciiTheme="majorHAnsi" w:hAnsiTheme="majorHAnsi" w:cstheme="majorHAnsi"/>
          <w:color w:val="404040" w:themeColor="text1" w:themeTint="BF"/>
          <w:sz w:val="20"/>
          <w:szCs w:val="20"/>
        </w:rPr>
        <w:t>Collaborative and user-centric, excelling in cross-functional team environments to deliver high-quality. Committed to continuous learning and leveraging the latest web development technologies to enhance system efficiency and maintainability</w:t>
      </w:r>
      <w:r w:rsidR="00320BE5" w:rsidRPr="00495FEA">
        <w:rPr>
          <w:rFonts w:asciiTheme="majorHAnsi" w:hAnsiTheme="majorHAnsi" w:cstheme="majorHAnsi"/>
        </w:rPr>
        <w:t>.</w:t>
      </w:r>
    </w:p>
    <w:p w:rsidR="000E54BA" w:rsidRPr="00495FEA" w:rsidRDefault="003505D6" w:rsidP="000A6F7C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Cs w:val="22"/>
        </w:rPr>
      </w:pPr>
      <w:r w:rsidRPr="00495FEA">
        <w:rPr>
          <w:rFonts w:asciiTheme="majorHAnsi" w:eastAsia="Montserrat" w:hAnsiTheme="majorHAnsi" w:cstheme="majorHAnsi"/>
          <w:b/>
          <w:color w:val="1F497D" w:themeColor="text2"/>
          <w:szCs w:val="22"/>
        </w:rPr>
        <w:t>PROFESSIONAL EXPERIENCE</w:t>
      </w:r>
    </w:p>
    <w:p w:rsidR="000E54BA" w:rsidRPr="00495FEA" w:rsidRDefault="000E54B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:rsidR="000E54BA" w:rsidRPr="00495FEA" w:rsidRDefault="007328D7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proofErr w:type="spellStart"/>
      <w:r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>Miratech</w:t>
      </w:r>
      <w:proofErr w:type="spellEnd"/>
      <w:r w:rsidR="00A53F9C" w:rsidRPr="00495FEA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 xml:space="preserve"> </w:t>
      </w:r>
      <w:r w:rsidR="00A53F9C" w:rsidRPr="00495FEA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ab/>
      </w:r>
      <w:r w:rsidR="00A53F9C" w:rsidRPr="00495FEA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ab/>
      </w:r>
      <w:r w:rsidR="00161ADE" w:rsidRPr="00495FEA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</w:rPr>
        <w:t>11</w:t>
      </w:r>
      <w:r w:rsidR="00A53F9C" w:rsidRPr="00495FEA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</w:rPr>
        <w:t>.</w:t>
      </w:r>
      <w:r w:rsidR="003505D6" w:rsidRPr="00495FEA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20</w:t>
      </w:r>
      <w:r w:rsidR="00161ADE" w:rsidRPr="00495FEA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21</w:t>
      </w:r>
      <w:r w:rsidR="003505D6" w:rsidRPr="00495FEA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 xml:space="preserve"> – </w:t>
      </w:r>
      <w:r w:rsidR="002F259B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0</w:t>
      </w:r>
      <w:bookmarkStart w:id="0" w:name="_GoBack"/>
      <w:bookmarkEnd w:id="0"/>
      <w:r w:rsidR="00055FC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4</w:t>
      </w:r>
      <w:r w:rsidR="00A53F9C" w:rsidRPr="00495FEA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.</w:t>
      </w:r>
      <w:r w:rsidR="00055FCD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2025</w:t>
      </w:r>
    </w:p>
    <w:p w:rsidR="000E54BA" w:rsidRPr="00495FEA" w:rsidRDefault="00161ADE">
      <w:pPr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</w:pPr>
      <w:r w:rsidRPr="00495FEA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  <w:t>Senior Software Engineer</w:t>
      </w:r>
    </w:p>
    <w:p w:rsidR="00954A49" w:rsidRPr="00495FEA" w:rsidRDefault="00954A49" w:rsidP="00954A49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Collaborated with a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cross-functional team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in an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Agile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environment, utilizing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Scrum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methodology throughout the software development life cycle, mentoring junior developers, conducting code reviews by following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SOLID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</w:p>
    <w:p w:rsidR="000E54BA" w:rsidRPr="00495FEA" w:rsidRDefault="00283245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Redesigned</w:t>
      </w:r>
      <w:r w:rsidR="00ED43C9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the client 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app</w:t>
      </w:r>
      <w:r w:rsidR="00ED43C9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</w:t>
      </w:r>
      <w:r w:rsidR="00ED43C9" w:rsidRPr="00495FEA">
        <w:rPr>
          <w:rFonts w:asciiTheme="majorHAnsi" w:eastAsia="Times New Roman" w:hAnsiTheme="majorHAnsi" w:cstheme="majorHAnsi"/>
          <w:b/>
          <w:bCs/>
          <w:color w:val="000000"/>
          <w:sz w:val="20"/>
          <w:szCs w:val="20"/>
        </w:rPr>
        <w:t>React.js</w:t>
      </w:r>
      <w:r w:rsidR="00ED43C9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="00ED43C9" w:rsidRPr="00495FEA">
        <w:rPr>
          <w:rFonts w:asciiTheme="majorHAnsi" w:eastAsia="Times New Roman" w:hAnsiTheme="majorHAnsi" w:cstheme="majorHAnsi"/>
          <w:b/>
          <w:bCs/>
          <w:color w:val="000000"/>
          <w:sz w:val="20"/>
          <w:szCs w:val="20"/>
        </w:rPr>
        <w:t>Redux</w:t>
      </w:r>
      <w:r w:rsidR="00ED43C9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,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</w:t>
      </w:r>
      <w:r w:rsidR="00ED43C9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="00ED43C9" w:rsidRPr="00495FEA">
        <w:rPr>
          <w:rFonts w:asciiTheme="majorHAnsi" w:eastAsia="Times New Roman" w:hAnsiTheme="majorHAnsi" w:cstheme="majorHAnsi"/>
          <w:b/>
          <w:bCs/>
          <w:color w:val="000000"/>
          <w:sz w:val="20"/>
          <w:szCs w:val="20"/>
        </w:rPr>
        <w:t>Next.js</w:t>
      </w:r>
      <w:r w:rsidR="00ED43C9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improving user experience 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by combining live video stream feature on AWS Interactive Video Service</w:t>
      </w:r>
      <w:r w:rsidR="00ED43C9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while integrating </w:t>
      </w:r>
      <w:r w:rsidR="00ED43C9" w:rsidRPr="00495FEA">
        <w:rPr>
          <w:rFonts w:asciiTheme="majorHAnsi" w:eastAsia="Times New Roman" w:hAnsiTheme="majorHAnsi" w:cstheme="majorHAnsi"/>
          <w:b/>
          <w:bCs/>
          <w:color w:val="000000"/>
          <w:sz w:val="20"/>
          <w:szCs w:val="20"/>
        </w:rPr>
        <w:t>Shopify</w:t>
      </w:r>
      <w:r w:rsidR="00ED43C9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se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amless e-commerce functionality</w:t>
      </w:r>
      <w:r w:rsidR="006D0FDF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  <w:r w:rsidR="003505D6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</w:p>
    <w:p w:rsidR="000E54BA" w:rsidRPr="00495FEA" w:rsidRDefault="006D0FDF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scalable and efficient back-end solutions using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Node.js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GraphQL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with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MongoDB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MySQL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optimizing </w:t>
      </w:r>
      <w:r w:rsidR="00283245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query execution time by 2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0% with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TypeORM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implemented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Microservices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on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AWS Elastic Container Service (ECS)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with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RabbitMQ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="00954A49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in inter-service communication 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for </w:t>
      </w:r>
      <w:r w:rsidR="00283245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improved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scalability</w:t>
      </w:r>
      <w:r w:rsidR="003505D6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.  </w:t>
      </w:r>
    </w:p>
    <w:p w:rsidR="000E54BA" w:rsidRPr="00495FEA" w:rsidRDefault="006D0FDF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Integrated a Chatbot </w:t>
      </w:r>
      <w:r w:rsidR="00283245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for customer chat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Machine Learning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Deep Learning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NLP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leveraging AWS services such as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API Gateway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Lambda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S3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DynamoDB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a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serverless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</w:t>
      </w:r>
      <w:r w:rsidR="003505D6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</w:p>
    <w:p w:rsidR="006D0FDF" w:rsidRPr="00495FEA" w:rsidRDefault="00283245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Used</w:t>
      </w:r>
      <w:r w:rsidR="006D0FDF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="006D0FDF"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AWS Cloud infrastructure</w:t>
      </w:r>
      <w:r w:rsidR="006D0FDF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scalable application deployment, implementing centralized monitoring with </w:t>
      </w:r>
      <w:r w:rsidR="006D0FDF"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AWS CloudWatch</w:t>
      </w:r>
      <w:r w:rsidR="006D0FDF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, and reducing site navigability issues by 30% through front-end and back-end optimizations</w:t>
      </w:r>
      <w:r w:rsidR="00D36D94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</w:p>
    <w:p w:rsidR="006D0FDF" w:rsidRPr="00495FEA" w:rsidRDefault="006D0FDF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and maintained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CI/CD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pipelines using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GitHub Actions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contributing to a 22% reduction in go-to-market time for new features, while optimizing testing workflows with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Jest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unit tests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Cypress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E2E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tests.</w:t>
      </w:r>
    </w:p>
    <w:p w:rsidR="003505D6" w:rsidRPr="00495FEA" w:rsidRDefault="003505D6" w:rsidP="003505D6">
      <w:pPr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Used languages and technologies: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React.js, Redux, Next.js, Shopify, Node.js, Express, </w:t>
      </w:r>
      <w:r w:rsidR="00D36D94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GraphQL, </w:t>
      </w:r>
      <w:r w:rsidR="000A6F7C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REST API, 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MongoDB, MySQL, TypeORM, AWS Amplify, AWS Lambda, AWS AppSync, AWS API Gateway, AWS EC2, AWS S3, AWS </w:t>
      </w:r>
      <w:r w:rsidR="006D0FDF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CloudFormation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 CloudWatch, </w:t>
      </w:r>
      <w:r w:rsidR="000A6F7C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Cypress, Jest, 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RabbitMQ, AI, Machine Learning, Depth Learning, Git Bash, </w:t>
      </w:r>
      <w:r w:rsidR="00137DBD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Figma</w:t>
      </w:r>
    </w:p>
    <w:p w:rsidR="000E54BA" w:rsidRPr="00495FEA" w:rsidRDefault="000E54BA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495FEA" w:rsidRDefault="00BA074E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r w:rsidRPr="00495FEA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>Sophos Solutions</w:t>
      </w:r>
      <w:r w:rsidR="00DB03A7" w:rsidRPr="00495FEA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 xml:space="preserve">     </w:t>
      </w:r>
      <w:r w:rsidR="003505D6" w:rsidRPr="00495FEA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ED43C9" w:rsidRPr="00495FEA">
        <w:rPr>
          <w:rFonts w:asciiTheme="majorHAnsi" w:eastAsia="Montserrat" w:hAnsiTheme="majorHAnsi" w:cstheme="majorHAnsi"/>
          <w:bCs/>
          <w:color w:val="404040" w:themeColor="text1" w:themeTint="BF"/>
          <w:sz w:val="20"/>
          <w:szCs w:val="20"/>
        </w:rPr>
        <w:t>11.2017</w:t>
      </w:r>
      <w:r w:rsidR="003505D6" w:rsidRPr="00495FEA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 xml:space="preserve"> – </w:t>
      </w:r>
      <w:r w:rsidR="00ED43C9" w:rsidRPr="00495FEA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10</w:t>
      </w:r>
      <w:r w:rsidR="00A53F9C" w:rsidRPr="00495FEA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.2021</w:t>
      </w:r>
    </w:p>
    <w:p w:rsidR="000E54BA" w:rsidRPr="00495FEA" w:rsidRDefault="00ED43C9">
      <w:pPr>
        <w:spacing w:line="276" w:lineRule="auto"/>
        <w:rPr>
          <w:rFonts w:asciiTheme="majorHAnsi" w:eastAsia="Montserrat" w:hAnsiTheme="majorHAnsi" w:cstheme="majorHAnsi"/>
          <w:b/>
          <w:bCs/>
          <w:color w:val="1F497D" w:themeColor="text2"/>
          <w:sz w:val="20"/>
          <w:szCs w:val="20"/>
        </w:rPr>
      </w:pPr>
      <w:r w:rsidRPr="00495FEA">
        <w:rPr>
          <w:rFonts w:asciiTheme="majorHAnsi" w:eastAsia="Montserrat" w:hAnsiTheme="majorHAnsi" w:cstheme="majorHAnsi"/>
          <w:b/>
          <w:bCs/>
          <w:color w:val="1F497D" w:themeColor="text2"/>
          <w:sz w:val="20"/>
          <w:szCs w:val="20"/>
        </w:rPr>
        <w:t>Full Stack Developer</w:t>
      </w:r>
    </w:p>
    <w:p w:rsidR="00317EBD" w:rsidRPr="00495FEA" w:rsidRDefault="00317EBD" w:rsidP="00317EBD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responsive user interfaces using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React.js, Tailwind CSS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r w:rsidR="006B1A97"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Next.js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improving mobile user retention by 40% and increasing engagement by 30%, while integrating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Redux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efficient state management.</w:t>
      </w:r>
    </w:p>
    <w:p w:rsidR="00317EBD" w:rsidRPr="00495FEA" w:rsidRDefault="00317EBD" w:rsidP="00317EBD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a scalable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Microservices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with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Node.js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NestJS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Kafka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supporting over 100K concurrent users and reducing deployment times by 50%, leveraging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AWS ECS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AWS CloudFormation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seamless deployment and scalability.</w:t>
      </w:r>
    </w:p>
    <w:p w:rsidR="00317EBD" w:rsidRPr="00495FEA" w:rsidRDefault="00317EBD" w:rsidP="00317EBD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real-time analytics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sentiment analysis features using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AWS Lambda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S3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DynamoDB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, increasing predictive accuracy by 35% and enhancing the platform's ability to manage large-scale health care data.</w:t>
      </w:r>
    </w:p>
    <w:p w:rsidR="00317EBD" w:rsidRPr="00495FEA" w:rsidRDefault="00317EBD" w:rsidP="00317EBD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a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real-time communication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system with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WebSockets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Ably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, reducing latency by 25% and incorporating AI-powered summaries for improved user experience within the healthcare platform.</w:t>
      </w:r>
    </w:p>
    <w:p w:rsidR="000E54BA" w:rsidRPr="00495FEA" w:rsidRDefault="00317EBD" w:rsidP="00317EBD">
      <w:pPr>
        <w:numPr>
          <w:ilvl w:val="0"/>
          <w:numId w:val="1"/>
        </w:numPr>
        <w:spacing w:line="276" w:lineRule="auto"/>
        <w:rPr>
          <w:rFonts w:asciiTheme="majorHAnsi" w:eastAsia="NotoSans" w:hAnsiTheme="majorHAnsi" w:cstheme="majorHAnsi"/>
          <w:color w:val="404040" w:themeColor="text1" w:themeTint="BF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Optimized database interactions using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PostgreSQL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TypeORM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achieving a 15% improvement in query performance, while containerizing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Microservices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with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Docker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orchestrating them with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Kubernetes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 streamline scalability and resource allocation</w:t>
      </w:r>
      <w:r w:rsidR="003505D6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  <w:r w:rsidR="003505D6" w:rsidRPr="00495FEA">
        <w:rPr>
          <w:rFonts w:asciiTheme="majorHAnsi" w:eastAsia="NotoSans" w:hAnsiTheme="majorHAnsi" w:cstheme="majorHAnsi"/>
          <w:color w:val="404040" w:themeColor="text1" w:themeTint="BF"/>
          <w:sz w:val="20"/>
          <w:szCs w:val="20"/>
        </w:rPr>
        <w:t xml:space="preserve"> </w:t>
      </w:r>
    </w:p>
    <w:p w:rsidR="00F27315" w:rsidRPr="00495FEA" w:rsidRDefault="003505D6" w:rsidP="00320BE5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Used languages and technologies: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React.js, Redux, Next.js,</w:t>
      </w:r>
      <w:r w:rsidR="00317EBD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Typescript, Tailwind CSS,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="009B4A5C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Jasmine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Node.js, </w:t>
      </w:r>
      <w:r w:rsidR="009B4A5C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Nest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="00317EBD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Kafka, </w:t>
      </w:r>
      <w:r w:rsidR="00137DBD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RESTful API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TypeORM, </w:t>
      </w:r>
      <w:r w:rsidR="00137DBD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PostgreSQL</w:t>
      </w:r>
      <w:r w:rsidR="00835542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GraphQL, AWS, Docker, </w:t>
      </w:r>
      <w:r w:rsidR="00317EBD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Kubernetes, Ably, </w:t>
      </w:r>
      <w:proofErr w:type="spellStart"/>
      <w:r w:rsidR="00317EBD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</w:t>
      </w:r>
      <w:proofErr w:type="spellEnd"/>
      <w:r w:rsidR="00F27315" w:rsidRPr="00495FEA">
        <w:rPr>
          <w:rFonts w:asciiTheme="majorHAnsi" w:eastAsia="Montserrat" w:hAnsiTheme="majorHAnsi" w:cstheme="majorHAnsi"/>
          <w:sz w:val="20"/>
          <w:szCs w:val="20"/>
        </w:rPr>
        <w:br w:type="page"/>
      </w:r>
    </w:p>
    <w:p w:rsidR="000E54BA" w:rsidRPr="00495FEA" w:rsidRDefault="00ED43C9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r w:rsidRPr="00495FEA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lastRenderedPageBreak/>
        <w:t>VASS</w:t>
      </w:r>
      <w:r w:rsidRPr="00495FEA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ab/>
      </w:r>
      <w:r w:rsidR="003505D6" w:rsidRPr="00495FEA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="00495FEA">
        <w:rPr>
          <w:rFonts w:asciiTheme="majorHAnsi" w:eastAsia="Montserrat" w:hAnsiTheme="majorHAnsi" w:cstheme="majorHAnsi"/>
          <w:bCs/>
          <w:color w:val="404040" w:themeColor="text1" w:themeTint="BF"/>
          <w:sz w:val="20"/>
          <w:szCs w:val="20"/>
        </w:rPr>
        <w:t>10</w:t>
      </w:r>
      <w:r w:rsidR="00130D7C" w:rsidRPr="00495FEA">
        <w:rPr>
          <w:rFonts w:asciiTheme="majorHAnsi" w:eastAsia="Montserrat" w:hAnsiTheme="majorHAnsi" w:cstheme="majorHAnsi"/>
          <w:bCs/>
          <w:color w:val="404040" w:themeColor="text1" w:themeTint="BF"/>
          <w:sz w:val="20"/>
          <w:szCs w:val="20"/>
        </w:rPr>
        <w:t>.</w:t>
      </w:r>
      <w:r w:rsidR="00495FEA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2014</w:t>
      </w:r>
      <w:r w:rsidR="003505D6" w:rsidRPr="00495FEA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 xml:space="preserve"> – </w:t>
      </w:r>
      <w:r w:rsidRPr="00495FEA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09.2017</w:t>
      </w:r>
    </w:p>
    <w:p w:rsidR="000E54BA" w:rsidRPr="00495FEA" w:rsidRDefault="00A53F9C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20"/>
          <w:szCs w:val="20"/>
        </w:rPr>
      </w:pPr>
      <w:r w:rsidRPr="00495FEA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  <w:t>Senior Web Developer</w:t>
      </w:r>
    </w:p>
    <w:p w:rsidR="00711AEB" w:rsidRPr="00495FEA" w:rsidRDefault="00711AEB" w:rsidP="00711AEB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built highly interactive, multi-language web pages using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React.js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Redux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React-Router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React Hook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increasing user engagement by 50%, with seamless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multilingual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support enabled by i18next.</w:t>
      </w:r>
    </w:p>
    <w:p w:rsidR="00711AEB" w:rsidRPr="00495FEA" w:rsidRDefault="00711AEB" w:rsidP="00711AEB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robust, scalable back-end with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Node.js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Express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integrating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GraphQL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efficient data queries and implementing a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Microservices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to enhance system scalability and reduce data redundancy by 60%.</w:t>
      </w:r>
    </w:p>
    <w:p w:rsidR="00711AEB" w:rsidRPr="00495FEA" w:rsidRDefault="00711AEB" w:rsidP="00711AEB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Optimized database performance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application processing speed by 70% using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AWS RDS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(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PostgreSQL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TypeORM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query fine-tuning, while leveraging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AWS SQS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seamless inter-service communication.</w:t>
      </w:r>
    </w:p>
    <w:p w:rsidR="00711AEB" w:rsidRPr="00495FEA" w:rsidRDefault="00711AEB" w:rsidP="00711AEB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Streamlined deployment processes by 50% with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Docker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containerization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Kubernetes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orchestration and enhanced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system security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through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end-to-end encryption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data protection for sensitive operations.</w:t>
      </w:r>
    </w:p>
    <w:p w:rsidR="00711AEB" w:rsidRPr="00495FEA" w:rsidRDefault="00CB577A" w:rsidP="00CB577A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Instituted a modular CSS strategy with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SASS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streamlining style modifications and accelerating delivery timelines by 30%, while integrating with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Git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version control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CI/CD</w:t>
      </w:r>
      <w:r w:rsidR="00711AEB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</w:p>
    <w:p w:rsidR="00711AEB" w:rsidRPr="00495FEA" w:rsidRDefault="00E210CD" w:rsidP="00E210CD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real-time notifications using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AWS SNS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, improving application responsiveness and user engagement</w:t>
      </w:r>
      <w:r w:rsidR="00711AEB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</w:p>
    <w:p w:rsidR="003505D6" w:rsidRPr="00495FEA" w:rsidRDefault="003505D6" w:rsidP="003505D6">
      <w:pPr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Used languages and technologies: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React.js, Redux, </w:t>
      </w:r>
      <w:r w:rsidR="006B1A97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Storybook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="00137DBD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Formik, Strapi, Webpack, </w:t>
      </w:r>
      <w:r w:rsidR="009B4A5C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Kafka, Node, Express, </w:t>
      </w:r>
      <w:r w:rsidR="00137DBD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GraphQL, </w:t>
      </w:r>
      <w:r w:rsidR="00F27315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MySQL, </w:t>
      </w:r>
      <w:r w:rsidR="00317EBD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Swagger</w:t>
      </w:r>
      <w:r w:rsidR="009B4A5C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="00137DBD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AWS, </w:t>
      </w:r>
      <w:r w:rsidR="009B4A5C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Docker</w:t>
      </w:r>
      <w:r w:rsidR="00137DBD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, Kubernetes, Helm</w:t>
      </w:r>
    </w:p>
    <w:p w:rsidR="00A53F9C" w:rsidRPr="00495FEA" w:rsidRDefault="00A53F9C" w:rsidP="00A53F9C">
      <w:pPr>
        <w:spacing w:line="276" w:lineRule="auto"/>
        <w:rPr>
          <w:rFonts w:asciiTheme="majorHAnsi" w:hAnsiTheme="majorHAnsi" w:cstheme="majorHAnsi"/>
          <w:color w:val="404040" w:themeColor="text1" w:themeTint="BF"/>
          <w:sz w:val="20"/>
          <w:szCs w:val="20"/>
        </w:rPr>
      </w:pPr>
    </w:p>
    <w:p w:rsidR="00A53F9C" w:rsidRPr="00495FEA" w:rsidRDefault="00ED43C9" w:rsidP="00A53F9C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2"/>
          <w:szCs w:val="22"/>
        </w:rPr>
      </w:pPr>
      <w:r w:rsidRPr="00495FEA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>VASS</w:t>
      </w:r>
      <w:r w:rsidRPr="00495FEA">
        <w:rPr>
          <w:rFonts w:asciiTheme="majorHAnsi" w:eastAsia="Montserrat" w:hAnsiTheme="majorHAnsi" w:cstheme="majorHAnsi"/>
          <w:color w:val="4F81BD" w:themeColor="accent1"/>
          <w:sz w:val="22"/>
          <w:szCs w:val="22"/>
        </w:rPr>
        <w:tab/>
      </w:r>
      <w:r w:rsidR="00A53F9C" w:rsidRPr="00495FEA">
        <w:rPr>
          <w:rFonts w:asciiTheme="majorHAnsi" w:eastAsia="Montserrat" w:hAnsiTheme="majorHAnsi" w:cstheme="majorHAnsi"/>
          <w:b/>
          <w:smallCaps/>
          <w:sz w:val="22"/>
          <w:szCs w:val="22"/>
        </w:rPr>
        <w:tab/>
      </w:r>
      <w:r w:rsidRPr="00495FEA">
        <w:rPr>
          <w:rFonts w:asciiTheme="majorHAnsi" w:eastAsia="Montserrat" w:hAnsiTheme="majorHAnsi" w:cstheme="majorHAnsi"/>
          <w:bCs/>
          <w:color w:val="404040" w:themeColor="text1" w:themeTint="BF"/>
          <w:sz w:val="20"/>
          <w:szCs w:val="20"/>
        </w:rPr>
        <w:t>05</w:t>
      </w:r>
      <w:r w:rsidR="00130D7C" w:rsidRPr="00495FEA">
        <w:rPr>
          <w:rFonts w:asciiTheme="majorHAnsi" w:eastAsia="Montserrat" w:hAnsiTheme="majorHAnsi" w:cstheme="majorHAnsi"/>
          <w:bCs/>
          <w:color w:val="404040" w:themeColor="text1" w:themeTint="BF"/>
          <w:sz w:val="20"/>
          <w:szCs w:val="20"/>
        </w:rPr>
        <w:t>.</w:t>
      </w:r>
      <w:r w:rsidR="00130D7C" w:rsidRPr="00495FEA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2012</w:t>
      </w:r>
      <w:r w:rsidR="00A53F9C" w:rsidRPr="00495FEA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 xml:space="preserve"> – </w:t>
      </w:r>
      <w:r w:rsidR="00495FEA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  <w:t>09.2014</w:t>
      </w:r>
    </w:p>
    <w:p w:rsidR="00A53F9C" w:rsidRPr="00495FEA" w:rsidRDefault="00A53F9C" w:rsidP="00A53F9C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20"/>
          <w:szCs w:val="20"/>
        </w:rPr>
      </w:pPr>
      <w:r w:rsidRPr="00495FEA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  <w:t>Web Developer</w:t>
      </w:r>
    </w:p>
    <w:p w:rsidR="00A53F9C" w:rsidRPr="00495FEA" w:rsidRDefault="00CB577A" w:rsidP="00CB577A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Took part in the development of a high-performing single-page application (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SPA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 for the financial sector using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React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Redux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WordPress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Shopify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Laravel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, achieving a 30% increase in user interaction and performance</w:t>
      </w:r>
      <w:r w:rsidR="00A53F9C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</w:p>
    <w:p w:rsidR="009B4A5C" w:rsidRPr="00495FEA" w:rsidRDefault="009B4A5C" w:rsidP="00CB577A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Optimized </w:t>
      </w:r>
      <w:r w:rsidR="00CB577A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backend </w:t>
      </w:r>
      <w:r w:rsidR="00CB577A"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APIs</w:t>
      </w:r>
      <w:r w:rsidR="00CB577A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with </w:t>
      </w:r>
      <w:r w:rsidR="00CB577A"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Node.js</w:t>
      </w:r>
      <w:r w:rsidR="00CB577A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r w:rsidR="00CB577A"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Express.js</w:t>
      </w:r>
      <w:r w:rsidR="00CB577A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reducing server response time by 40% and refactoring legacy </w:t>
      </w:r>
      <w:r w:rsidR="00CB577A"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PHP</w:t>
      </w:r>
      <w:r w:rsidR="00CB577A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r w:rsidR="00CB577A"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Laravel</w:t>
      </w:r>
      <w:r w:rsidR="00CB577A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codebases to meet modern standards, improving </w:t>
      </w:r>
      <w:r w:rsidR="00CB577A"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maintainability</w:t>
      </w:r>
      <w:r w:rsidR="00CB577A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r w:rsidR="00CB577A"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scalability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</w:p>
    <w:p w:rsidR="00CB577A" w:rsidRPr="00495FEA" w:rsidRDefault="00CB577A" w:rsidP="00CB577A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Improved </w:t>
      </w:r>
      <w:r w:rsidR="00DA79EF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app 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load time by 35% through advanced front-end optimization techniques, such as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code minification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image optimization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CSS sprites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secured a top 5 ranking in Google search results with strategic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SEO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.</w:t>
      </w:r>
    </w:p>
    <w:p w:rsidR="00CB577A" w:rsidRPr="00495FEA" w:rsidRDefault="00CB577A" w:rsidP="00CB577A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Delivered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responsive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user-friendly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web applications on platforms like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Shopify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WordPress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, leveraging AMP to increase mobile traffic by 25% and implementing local and session storage for better user experiences.</w:t>
      </w:r>
    </w:p>
    <w:p w:rsidR="00CB577A" w:rsidRPr="00495FEA" w:rsidRDefault="00CB577A" w:rsidP="00CB577A">
      <w:pPr>
        <w:numPr>
          <w:ilvl w:val="0"/>
          <w:numId w:val="1"/>
        </w:num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Reduced post-deployment bugs by 75% with comprehensive testing protocols using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Jest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Cypress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while integrating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CI/CD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pipelines and </w:t>
      </w: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>Git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streamlined version control and deployment.</w:t>
      </w:r>
    </w:p>
    <w:p w:rsidR="00A53F9C" w:rsidRPr="00495FEA" w:rsidRDefault="003505D6" w:rsidP="00A53F9C">
      <w:pPr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  <w:r w:rsidRPr="00495FEA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Used languages and technologies:</w:t>
      </w:r>
      <w:r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React.js, Redux, </w:t>
      </w:r>
      <w:r w:rsidR="00137DBD" w:rsidRPr="00495FEA">
        <w:rPr>
          <w:rFonts w:asciiTheme="majorHAnsi" w:eastAsia="Times New Roman" w:hAnsiTheme="majorHAnsi" w:cstheme="majorHAnsi"/>
          <w:color w:val="000000"/>
          <w:sz w:val="20"/>
          <w:szCs w:val="20"/>
        </w:rPr>
        <w:t>CMS, WordPress, REST API, Node.js, Express, PHP, Laravel, Jest, Cypress</w:t>
      </w:r>
    </w:p>
    <w:p w:rsidR="000E54BA" w:rsidRPr="00495FEA" w:rsidRDefault="000E54BA">
      <w:pPr>
        <w:spacing w:line="276" w:lineRule="auto"/>
        <w:rPr>
          <w:rFonts w:asciiTheme="majorHAnsi" w:eastAsia="Montserrat" w:hAnsiTheme="majorHAnsi" w:cstheme="majorHAnsi"/>
          <w:sz w:val="16"/>
          <w:szCs w:val="16"/>
        </w:rPr>
      </w:pPr>
    </w:p>
    <w:p w:rsidR="000E54BA" w:rsidRPr="00072166" w:rsidRDefault="00072166" w:rsidP="00072166">
      <w:pPr>
        <w:pBdr>
          <w:bottom w:val="single" w:sz="4" w:space="1" w:color="000000"/>
        </w:pBdr>
        <w:tabs>
          <w:tab w:val="center" w:pos="5040"/>
          <w:tab w:val="left" w:pos="6045"/>
        </w:tabs>
        <w:spacing w:line="276" w:lineRule="auto"/>
        <w:rPr>
          <w:rFonts w:asciiTheme="majorHAnsi" w:eastAsia="Montserrat" w:hAnsiTheme="majorHAnsi" w:cstheme="majorHAnsi"/>
          <w:szCs w:val="22"/>
          <w:lang w:val="es-ES"/>
        </w:rPr>
      </w:pPr>
      <w:r w:rsidRPr="007328D7">
        <w:rPr>
          <w:rFonts w:asciiTheme="majorHAnsi" w:eastAsia="Montserrat" w:hAnsiTheme="majorHAnsi" w:cstheme="majorHAnsi"/>
          <w:b/>
          <w:color w:val="1F497D" w:themeColor="text2"/>
          <w:szCs w:val="22"/>
        </w:rPr>
        <w:tab/>
      </w:r>
      <w:r w:rsidR="003505D6" w:rsidRPr="00072166">
        <w:rPr>
          <w:rFonts w:asciiTheme="majorHAnsi" w:eastAsia="Montserrat" w:hAnsiTheme="majorHAnsi" w:cstheme="majorHAnsi"/>
          <w:b/>
          <w:color w:val="1F497D" w:themeColor="text2"/>
          <w:szCs w:val="22"/>
          <w:lang w:val="es-ES"/>
        </w:rPr>
        <w:t>EDUCATION</w:t>
      </w:r>
      <w:r w:rsidRPr="00072166">
        <w:rPr>
          <w:rFonts w:asciiTheme="majorHAnsi" w:eastAsia="Montserrat" w:hAnsiTheme="majorHAnsi" w:cstheme="majorHAnsi"/>
          <w:b/>
          <w:color w:val="1F497D" w:themeColor="text2"/>
          <w:szCs w:val="22"/>
          <w:lang w:val="es-ES"/>
        </w:rPr>
        <w:tab/>
      </w:r>
    </w:p>
    <w:p w:rsidR="000E54BA" w:rsidRPr="00495FEA" w:rsidRDefault="000E54B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:rsidR="000E54BA" w:rsidRPr="00495FEA" w:rsidRDefault="00B51D8C" w:rsidP="00B51D8C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sz w:val="20"/>
          <w:szCs w:val="20"/>
          <w:lang w:val="es-ES"/>
        </w:rPr>
      </w:pPr>
      <w:r w:rsidRPr="00495FEA">
        <w:rPr>
          <w:rFonts w:asciiTheme="majorHAnsi" w:eastAsia="Montserrat" w:hAnsiTheme="majorHAnsi" w:cstheme="majorHAnsi"/>
          <w:color w:val="4F81BD" w:themeColor="accent1"/>
          <w:sz w:val="22"/>
          <w:szCs w:val="22"/>
          <w:lang w:val="es-ES"/>
        </w:rPr>
        <w:t>Universidad Católica de Pereira</w:t>
      </w:r>
      <w:r w:rsidR="003505D6" w:rsidRPr="00495FEA">
        <w:rPr>
          <w:rFonts w:asciiTheme="majorHAnsi" w:eastAsia="Montserrat" w:hAnsiTheme="majorHAnsi" w:cstheme="majorHAnsi"/>
          <w:b/>
          <w:smallCaps/>
          <w:sz w:val="22"/>
          <w:szCs w:val="22"/>
          <w:lang w:val="es-ES"/>
        </w:rPr>
        <w:tab/>
      </w:r>
      <w:r w:rsidRPr="00495FEA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  <w:lang w:val="es-ES"/>
        </w:rPr>
        <w:t>04.2007</w:t>
      </w:r>
      <w:r w:rsidR="003505D6" w:rsidRPr="00495FEA">
        <w:rPr>
          <w:rFonts w:asciiTheme="majorHAnsi" w:eastAsia="Montserrat" w:hAnsiTheme="majorHAnsi" w:cstheme="majorHAnsi"/>
          <w:bCs/>
          <w:smallCaps/>
          <w:color w:val="404040" w:themeColor="text1" w:themeTint="BF"/>
          <w:sz w:val="20"/>
          <w:szCs w:val="20"/>
          <w:lang w:val="es-ES"/>
        </w:rPr>
        <w:t xml:space="preserve"> </w:t>
      </w:r>
      <w:r w:rsidRPr="00495FEA">
        <w:rPr>
          <w:rFonts w:asciiTheme="majorHAnsi" w:eastAsia="Montserrat" w:hAnsiTheme="majorHAnsi" w:cstheme="majorHAnsi"/>
          <w:b/>
          <w:smallCaps/>
          <w:color w:val="404040" w:themeColor="text1" w:themeTint="BF"/>
          <w:sz w:val="20"/>
          <w:szCs w:val="20"/>
          <w:lang w:val="es-ES"/>
        </w:rPr>
        <w:t>–</w:t>
      </w:r>
      <w:r w:rsidR="003505D6" w:rsidRPr="00495FEA">
        <w:rPr>
          <w:rFonts w:asciiTheme="majorHAnsi" w:eastAsia="Montserrat" w:hAnsiTheme="majorHAnsi" w:cstheme="majorHAnsi"/>
          <w:b/>
          <w:smallCaps/>
          <w:color w:val="404040" w:themeColor="text1" w:themeTint="BF"/>
          <w:sz w:val="20"/>
          <w:szCs w:val="20"/>
          <w:lang w:val="es-ES"/>
        </w:rPr>
        <w:t xml:space="preserve"> </w:t>
      </w:r>
      <w:r w:rsidRPr="00495FEA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  <w:lang w:val="es-ES"/>
        </w:rPr>
        <w:t>09.2</w:t>
      </w:r>
      <w:r w:rsidR="003505D6" w:rsidRPr="00495FEA"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  <w:lang w:val="es-ES"/>
        </w:rPr>
        <w:t>012</w:t>
      </w:r>
    </w:p>
    <w:p w:rsidR="000E54BA" w:rsidRPr="00495FEA" w:rsidRDefault="003505D6" w:rsidP="00B51D8C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color w:val="1F497D" w:themeColor="text2"/>
          <w:sz w:val="20"/>
          <w:szCs w:val="20"/>
        </w:rPr>
      </w:pPr>
      <w:r w:rsidRPr="00495FEA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  <w:t xml:space="preserve">Bachelor of </w:t>
      </w:r>
      <w:r w:rsidR="00B51D8C" w:rsidRPr="00495FEA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  <w:t xml:space="preserve">Computer </w:t>
      </w:r>
      <w:r w:rsidRPr="00495FEA">
        <w:rPr>
          <w:rFonts w:asciiTheme="majorHAnsi" w:eastAsia="Montserrat" w:hAnsiTheme="majorHAnsi" w:cstheme="majorHAnsi"/>
          <w:b/>
          <w:color w:val="1F497D" w:themeColor="text2"/>
          <w:sz w:val="20"/>
          <w:szCs w:val="20"/>
        </w:rPr>
        <w:t>Science</w:t>
      </w:r>
    </w:p>
    <w:p w:rsidR="000E54BA" w:rsidRPr="00072166" w:rsidRDefault="003505D6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Cs w:val="22"/>
        </w:rPr>
      </w:pPr>
      <w:r w:rsidRPr="00072166">
        <w:rPr>
          <w:rFonts w:asciiTheme="majorHAnsi" w:eastAsia="Montserrat" w:hAnsiTheme="majorHAnsi" w:cstheme="majorHAnsi"/>
          <w:b/>
          <w:color w:val="1F497D" w:themeColor="text2"/>
          <w:szCs w:val="22"/>
        </w:rPr>
        <w:t>SKILLS</w:t>
      </w:r>
    </w:p>
    <w:p w:rsidR="000E54BA" w:rsidRPr="00495FEA" w:rsidRDefault="000E54BA">
      <w:pPr>
        <w:spacing w:line="276" w:lineRule="auto"/>
        <w:rPr>
          <w:rFonts w:asciiTheme="majorHAnsi" w:eastAsia="Montserrat" w:hAnsiTheme="majorHAnsi" w:cstheme="majorHAnsi"/>
          <w:sz w:val="10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8395"/>
      </w:tblGrid>
      <w:tr w:rsidR="006F1320" w:rsidRPr="00495FEA" w:rsidTr="00E247A8">
        <w:trPr>
          <w:trHeight w:val="274"/>
        </w:trPr>
        <w:tc>
          <w:tcPr>
            <w:tcW w:w="0" w:type="auto"/>
            <w:hideMark/>
          </w:tcPr>
          <w:p w:rsidR="006F1320" w:rsidRPr="00495FEA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495FEA">
              <w:rPr>
                <w:rFonts w:asciiTheme="majorHAnsi" w:eastAsia="Montserrat" w:hAnsiTheme="majorHAnsi" w:cstheme="majorHAnsi"/>
                <w:color w:val="4F81BD" w:themeColor="accent1"/>
                <w:sz w:val="22"/>
                <w:szCs w:val="22"/>
              </w:rPr>
              <w:t>Languages:</w:t>
            </w:r>
          </w:p>
        </w:tc>
        <w:tc>
          <w:tcPr>
            <w:tcW w:w="0" w:type="auto"/>
            <w:hideMark/>
          </w:tcPr>
          <w:p w:rsidR="006F1320" w:rsidRPr="00495FEA" w:rsidRDefault="006F1320" w:rsidP="00ED43C9">
            <w:pPr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495FE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JavaScript(ES6), Typescript, Python, C++, HTML/HTML5, CSS/CSS3, PHP</w:t>
            </w:r>
          </w:p>
        </w:tc>
      </w:tr>
      <w:tr w:rsidR="006F1320" w:rsidRPr="00495FEA" w:rsidTr="00E247A8">
        <w:trPr>
          <w:trHeight w:val="648"/>
        </w:trPr>
        <w:tc>
          <w:tcPr>
            <w:tcW w:w="0" w:type="auto"/>
            <w:hideMark/>
          </w:tcPr>
          <w:p w:rsidR="006F1320" w:rsidRPr="00495FEA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495FEA">
              <w:rPr>
                <w:rFonts w:asciiTheme="majorHAnsi" w:eastAsia="Montserrat" w:hAnsiTheme="majorHAnsi" w:cstheme="majorHAnsi"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  <w:hideMark/>
          </w:tcPr>
          <w:p w:rsidR="006F1320" w:rsidRPr="00495FEA" w:rsidRDefault="006F1320" w:rsidP="00ED43C9">
            <w:pPr>
              <w:spacing w:before="84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495FE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React.js, Next.js, Gatsby, </w:t>
            </w:r>
            <w:r w:rsidR="00ED43C9" w:rsidRPr="00495FE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Angular, </w:t>
            </w:r>
            <w:r w:rsidRPr="00495FE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Node.js, Express, React Native, Redux, </w:t>
            </w:r>
            <w:r w:rsidR="00DA79EF" w:rsidRPr="00495FE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RxJS</w:t>
            </w:r>
            <w:r w:rsidRPr="00495FE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REST API, GraphQL, Ably, Laravel, Tailwind CSS, RabbitMQ, Kafka, TypeORM, Shopify, WordPress</w:t>
            </w:r>
          </w:p>
        </w:tc>
      </w:tr>
      <w:tr w:rsidR="006F1320" w:rsidRPr="00495FEA" w:rsidTr="00E247A8">
        <w:trPr>
          <w:trHeight w:val="402"/>
        </w:trPr>
        <w:tc>
          <w:tcPr>
            <w:tcW w:w="0" w:type="auto"/>
            <w:hideMark/>
          </w:tcPr>
          <w:p w:rsidR="006F1320" w:rsidRPr="00495FEA" w:rsidRDefault="006D0FDF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495FEA">
              <w:rPr>
                <w:rFonts w:asciiTheme="majorHAnsi" w:eastAsia="Montserrat" w:hAnsiTheme="majorHAnsi" w:cstheme="majorHAnsi"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  <w:hideMark/>
          </w:tcPr>
          <w:p w:rsidR="006F1320" w:rsidRPr="00495FEA" w:rsidRDefault="006F1320" w:rsidP="00ED43C9">
            <w:pPr>
              <w:spacing w:before="80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495FE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MySQL, MS SQL, PostgreSQL, </w:t>
            </w:r>
            <w:r w:rsidR="00ED43C9" w:rsidRPr="00495FE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MongoDB, AWS DynamoDB, AWS RDS, </w:t>
            </w:r>
            <w:r w:rsidRPr="00495FE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Azure SQL Database</w:t>
            </w:r>
          </w:p>
        </w:tc>
      </w:tr>
      <w:tr w:rsidR="006F1320" w:rsidRPr="00495FEA" w:rsidTr="00E247A8">
        <w:trPr>
          <w:trHeight w:val="536"/>
        </w:trPr>
        <w:tc>
          <w:tcPr>
            <w:tcW w:w="0" w:type="auto"/>
            <w:hideMark/>
          </w:tcPr>
          <w:p w:rsidR="006F1320" w:rsidRPr="00495FEA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495FEA">
              <w:rPr>
                <w:rFonts w:asciiTheme="majorHAnsi" w:eastAsia="Montserrat" w:hAnsiTheme="majorHAnsi" w:cstheme="majorHAnsi"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  <w:hideMark/>
          </w:tcPr>
          <w:p w:rsidR="006F1320" w:rsidRPr="00495FEA" w:rsidRDefault="006F1320" w:rsidP="00ED43C9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495FE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Visual Studio Code, Jenkins, Cypress, Jest, Jasmine, </w:t>
            </w:r>
            <w:r w:rsidR="00ED43C9" w:rsidRPr="00495FE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Terraform, Docker, Kubernetes, </w:t>
            </w:r>
            <w:r w:rsidRPr="00495FE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Redux DevTools, Babel, Webpack, Storybook, Azure DevOps, Git Bash, PowerShell</w:t>
            </w:r>
          </w:p>
        </w:tc>
      </w:tr>
      <w:tr w:rsidR="006F1320" w:rsidRPr="00495FEA" w:rsidTr="00E247A8">
        <w:trPr>
          <w:trHeight w:val="349"/>
        </w:trPr>
        <w:tc>
          <w:tcPr>
            <w:tcW w:w="0" w:type="auto"/>
            <w:hideMark/>
          </w:tcPr>
          <w:p w:rsidR="006F1320" w:rsidRPr="00495FEA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495FEA">
              <w:rPr>
                <w:rFonts w:asciiTheme="majorHAnsi" w:eastAsia="Montserrat" w:hAnsiTheme="majorHAnsi" w:cstheme="majorHAnsi"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  <w:hideMark/>
          </w:tcPr>
          <w:p w:rsidR="006F1320" w:rsidRPr="00495FEA" w:rsidRDefault="006F1320" w:rsidP="00074EE9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495FE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F1320" w:rsidRPr="00495FEA" w:rsidTr="00E247A8">
        <w:trPr>
          <w:trHeight w:val="824"/>
        </w:trPr>
        <w:tc>
          <w:tcPr>
            <w:tcW w:w="0" w:type="auto"/>
            <w:hideMark/>
          </w:tcPr>
          <w:p w:rsidR="006F1320" w:rsidRPr="00495FEA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495FEA">
              <w:rPr>
                <w:rFonts w:asciiTheme="majorHAnsi" w:eastAsia="Montserrat" w:hAnsiTheme="majorHAnsi" w:cstheme="majorHAnsi"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  <w:hideMark/>
          </w:tcPr>
          <w:p w:rsidR="006F1320" w:rsidRPr="00495FEA" w:rsidRDefault="006F1320" w:rsidP="00074EE9">
            <w:pPr>
              <w:spacing w:before="21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495FEA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Pr="00495FEA" w:rsidRDefault="000E54BA" w:rsidP="00E247A8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</w:p>
    <w:sectPr w:rsidR="000E54BA" w:rsidRPr="00495FEA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Segoe Print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55FCD"/>
    <w:rsid w:val="00072166"/>
    <w:rsid w:val="000A6F7C"/>
    <w:rsid w:val="000C7B89"/>
    <w:rsid w:val="000E54BA"/>
    <w:rsid w:val="00130D7C"/>
    <w:rsid w:val="00137DBD"/>
    <w:rsid w:val="00161ADE"/>
    <w:rsid w:val="00172A27"/>
    <w:rsid w:val="001D4223"/>
    <w:rsid w:val="00200E80"/>
    <w:rsid w:val="00202ED0"/>
    <w:rsid w:val="0022054D"/>
    <w:rsid w:val="00283245"/>
    <w:rsid w:val="002E08B4"/>
    <w:rsid w:val="002F259B"/>
    <w:rsid w:val="002F7EF9"/>
    <w:rsid w:val="00317EBD"/>
    <w:rsid w:val="00320BE5"/>
    <w:rsid w:val="003456CA"/>
    <w:rsid w:val="003505D6"/>
    <w:rsid w:val="00453D43"/>
    <w:rsid w:val="00495FEA"/>
    <w:rsid w:val="004C2F40"/>
    <w:rsid w:val="004E1DAB"/>
    <w:rsid w:val="0058571A"/>
    <w:rsid w:val="006B1A97"/>
    <w:rsid w:val="006D0FDF"/>
    <w:rsid w:val="006F1320"/>
    <w:rsid w:val="00711AEB"/>
    <w:rsid w:val="007328D7"/>
    <w:rsid w:val="007D4A8C"/>
    <w:rsid w:val="00802E7E"/>
    <w:rsid w:val="00835542"/>
    <w:rsid w:val="00854111"/>
    <w:rsid w:val="00933C84"/>
    <w:rsid w:val="00954A49"/>
    <w:rsid w:val="0096269F"/>
    <w:rsid w:val="009B4A5C"/>
    <w:rsid w:val="00A222F9"/>
    <w:rsid w:val="00A53C3D"/>
    <w:rsid w:val="00A53F9C"/>
    <w:rsid w:val="00A56075"/>
    <w:rsid w:val="00A72AA5"/>
    <w:rsid w:val="00B23A3A"/>
    <w:rsid w:val="00B51D8C"/>
    <w:rsid w:val="00BA074E"/>
    <w:rsid w:val="00C50991"/>
    <w:rsid w:val="00C53E56"/>
    <w:rsid w:val="00C707DE"/>
    <w:rsid w:val="00CB577A"/>
    <w:rsid w:val="00D36D94"/>
    <w:rsid w:val="00DA79EF"/>
    <w:rsid w:val="00DB03A7"/>
    <w:rsid w:val="00E210CD"/>
    <w:rsid w:val="00E247A8"/>
    <w:rsid w:val="00E74FC0"/>
    <w:rsid w:val="00ED43C9"/>
    <w:rsid w:val="00EF31CF"/>
    <w:rsid w:val="00F27315"/>
    <w:rsid w:val="00F72053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5C227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ED43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edwar-gomez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77179-69AD-46E8-9493-E8C0FF9CF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1089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Windows User</cp:lastModifiedBy>
  <cp:revision>5</cp:revision>
  <cp:lastPrinted>2024-12-04T18:51:00Z</cp:lastPrinted>
  <dcterms:created xsi:type="dcterms:W3CDTF">2025-07-11T18:54:00Z</dcterms:created>
  <dcterms:modified xsi:type="dcterms:W3CDTF">2025-07-11T18:55:00Z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