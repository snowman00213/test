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54BA" w:rsidRPr="00BA1C02" w:rsidRDefault="003D5352" w:rsidP="00802E7E">
      <w:pPr>
        <w:jc w:val="center"/>
        <w:rPr>
          <w:rFonts w:asciiTheme="majorHAnsi" w:hAnsiTheme="majorHAnsi" w:cstheme="majorHAnsi"/>
          <w:b/>
          <w:lang w:val="es-ES"/>
        </w:rPr>
      </w:pPr>
      <w:r w:rsidRPr="00BA1C02">
        <w:rPr>
          <w:rFonts w:asciiTheme="majorHAnsi" w:hAnsiTheme="majorHAnsi" w:cstheme="majorHAnsi"/>
          <w:b/>
          <w:color w:val="1F497D" w:themeColor="text2"/>
          <w:sz w:val="36"/>
          <w:lang w:val="es-ES"/>
        </w:rPr>
        <w:t>Juan Monroy</w:t>
      </w:r>
    </w:p>
    <w:p w:rsidR="000E54BA" w:rsidRPr="00BA1C02" w:rsidRDefault="003D5352">
      <w:pPr>
        <w:spacing w:line="276" w:lineRule="auto"/>
        <w:jc w:val="center"/>
        <w:rPr>
          <w:rFonts w:asciiTheme="majorHAnsi" w:eastAsia="Montserrat" w:hAnsiTheme="majorHAnsi" w:cstheme="majorHAnsi"/>
          <w:b/>
          <w:smallCaps/>
          <w:color w:val="1F497D" w:themeColor="text2"/>
          <w:sz w:val="28"/>
          <w:szCs w:val="28"/>
          <w:lang w:val="es-ES"/>
        </w:rPr>
      </w:pPr>
      <w:r w:rsidRPr="00BA1C02">
        <w:rPr>
          <w:rFonts w:asciiTheme="majorHAnsi" w:eastAsia="Montserrat" w:hAnsiTheme="majorHAnsi" w:cstheme="majorHAnsi"/>
          <w:b/>
          <w:smallCaps/>
          <w:color w:val="1F497D" w:themeColor="text2"/>
          <w:sz w:val="28"/>
          <w:szCs w:val="28"/>
          <w:lang w:val="es-ES"/>
        </w:rPr>
        <w:t xml:space="preserve">senior software </w:t>
      </w:r>
      <w:proofErr w:type="spellStart"/>
      <w:r w:rsidRPr="00BA1C02">
        <w:rPr>
          <w:rFonts w:asciiTheme="majorHAnsi" w:eastAsia="Montserrat" w:hAnsiTheme="majorHAnsi" w:cstheme="majorHAnsi"/>
          <w:b/>
          <w:smallCaps/>
          <w:color w:val="1F497D" w:themeColor="text2"/>
          <w:sz w:val="28"/>
          <w:szCs w:val="28"/>
          <w:lang w:val="es-ES"/>
        </w:rPr>
        <w:t>enginer</w:t>
      </w:r>
      <w:proofErr w:type="spellEnd"/>
    </w:p>
    <w:p w:rsidR="000E54BA" w:rsidRPr="00BA1C02" w:rsidRDefault="00A56075">
      <w:pPr>
        <w:jc w:val="center"/>
        <w:rPr>
          <w:rFonts w:asciiTheme="majorHAnsi" w:eastAsia="Montserrat" w:hAnsiTheme="majorHAnsi" w:cstheme="majorHAnsi"/>
          <w:b/>
          <w:smallCaps/>
          <w:color w:val="404040" w:themeColor="text1" w:themeTint="BF"/>
          <w:sz w:val="16"/>
          <w:szCs w:val="16"/>
          <w:lang w:val="es-ES"/>
        </w:rPr>
      </w:pPr>
      <w:r w:rsidRPr="00BA1C02">
        <w:rPr>
          <w:rFonts w:asciiTheme="majorHAnsi" w:eastAsia="CIDFont" w:hAnsiTheme="majorHAnsi" w:cstheme="majorHAnsi"/>
          <w:color w:val="404040" w:themeColor="text1" w:themeTint="BF"/>
          <w:sz w:val="20"/>
          <w:szCs w:val="20"/>
          <w:lang w:val="es-ES" w:eastAsia="zh-CN" w:bidi="ar"/>
        </w:rPr>
        <w:t>+57</w:t>
      </w:r>
      <w:r w:rsidR="003505D6" w:rsidRPr="00BA1C02">
        <w:rPr>
          <w:rFonts w:asciiTheme="majorHAnsi" w:eastAsia="CIDFont" w:hAnsiTheme="majorHAnsi" w:cstheme="majorHAnsi"/>
          <w:color w:val="404040" w:themeColor="text1" w:themeTint="BF"/>
          <w:sz w:val="20"/>
          <w:szCs w:val="20"/>
          <w:lang w:val="es-ES" w:eastAsia="zh-CN" w:bidi="ar"/>
        </w:rPr>
        <w:t xml:space="preserve"> </w:t>
      </w:r>
      <w:r w:rsidR="00706D61" w:rsidRPr="00BA1C02">
        <w:rPr>
          <w:rFonts w:asciiTheme="majorHAnsi" w:eastAsia="CIDFont" w:hAnsiTheme="majorHAnsi" w:cstheme="majorHAnsi"/>
          <w:color w:val="404040" w:themeColor="text1" w:themeTint="BF"/>
          <w:sz w:val="20"/>
          <w:szCs w:val="20"/>
          <w:lang w:val="es-ES" w:eastAsia="zh-CN" w:bidi="ar"/>
        </w:rPr>
        <w:t xml:space="preserve">3226983288 </w:t>
      </w:r>
      <w:r w:rsidR="003505D6" w:rsidRPr="00BA1C02">
        <w:rPr>
          <w:rFonts w:asciiTheme="majorHAnsi" w:eastAsia="CIDFont" w:hAnsiTheme="majorHAnsi" w:cstheme="majorHAnsi"/>
          <w:color w:val="404040" w:themeColor="text1" w:themeTint="BF"/>
          <w:sz w:val="20"/>
          <w:szCs w:val="20"/>
          <w:lang w:val="es-ES" w:eastAsia="zh-CN" w:bidi="ar"/>
        </w:rPr>
        <w:t xml:space="preserve">• </w:t>
      </w:r>
      <w:r w:rsidR="003D5352" w:rsidRPr="00BA1C02">
        <w:rPr>
          <w:rFonts w:asciiTheme="majorHAnsi" w:eastAsia="CIDFont" w:hAnsiTheme="majorHAnsi" w:cstheme="majorHAnsi"/>
          <w:color w:val="404040" w:themeColor="text1" w:themeTint="BF"/>
          <w:sz w:val="20"/>
          <w:szCs w:val="20"/>
          <w:lang w:val="es-ES" w:eastAsia="zh-CN" w:bidi="ar"/>
        </w:rPr>
        <w:t>juandavidmonroy617</w:t>
      </w:r>
      <w:r w:rsidR="00161ADE" w:rsidRPr="00BA1C02">
        <w:rPr>
          <w:rFonts w:asciiTheme="majorHAnsi" w:eastAsia="CIDFont" w:hAnsiTheme="majorHAnsi" w:cstheme="majorHAnsi"/>
          <w:color w:val="404040" w:themeColor="text1" w:themeTint="BF"/>
          <w:sz w:val="20"/>
          <w:szCs w:val="20"/>
          <w:lang w:val="es-ES" w:eastAsia="zh-CN" w:bidi="ar"/>
        </w:rPr>
        <w:t>@gmail.com</w:t>
      </w:r>
      <w:r w:rsidR="00A53F9C" w:rsidRPr="00BA1C02">
        <w:rPr>
          <w:rFonts w:asciiTheme="majorHAnsi" w:eastAsia="CIDFont" w:hAnsiTheme="majorHAnsi" w:cstheme="majorHAnsi"/>
          <w:color w:val="404040" w:themeColor="text1" w:themeTint="BF"/>
          <w:sz w:val="20"/>
          <w:szCs w:val="20"/>
          <w:lang w:val="es-ES" w:eastAsia="zh-CN" w:bidi="ar"/>
        </w:rPr>
        <w:t xml:space="preserve"> </w:t>
      </w:r>
      <w:r w:rsidR="003505D6" w:rsidRPr="00BA1C02">
        <w:rPr>
          <w:rFonts w:asciiTheme="majorHAnsi" w:eastAsia="CIDFont" w:hAnsiTheme="majorHAnsi" w:cstheme="majorHAnsi"/>
          <w:color w:val="404040" w:themeColor="text1" w:themeTint="BF"/>
          <w:sz w:val="20"/>
          <w:szCs w:val="20"/>
          <w:lang w:val="es-ES" w:eastAsia="zh-CN" w:bidi="ar"/>
        </w:rPr>
        <w:t xml:space="preserve">• </w:t>
      </w:r>
      <w:hyperlink r:id="rId6" w:history="1">
        <w:r w:rsidR="00A53F9C" w:rsidRPr="00BA1C02">
          <w:rPr>
            <w:rStyle w:val="Hyperlink"/>
            <w:rFonts w:asciiTheme="majorHAnsi" w:eastAsia="CIDFont" w:hAnsiTheme="majorHAnsi" w:cstheme="majorHAnsi"/>
            <w:color w:val="4040FF" w:themeColor="hyperlink" w:themeTint="BF"/>
            <w:sz w:val="20"/>
            <w:szCs w:val="20"/>
            <w:lang w:val="es-ES" w:eastAsia="zh-CN" w:bidi="ar"/>
          </w:rPr>
          <w:t>https://www.linkedin.com/in/edwar-gomez/</w:t>
        </w:r>
      </w:hyperlink>
      <w:r w:rsidR="00A53F9C" w:rsidRPr="00BA1C02">
        <w:rPr>
          <w:rFonts w:asciiTheme="majorHAnsi" w:eastAsia="CIDFont" w:hAnsiTheme="majorHAnsi" w:cstheme="majorHAnsi"/>
          <w:color w:val="404040" w:themeColor="text1" w:themeTint="BF"/>
          <w:sz w:val="20"/>
          <w:szCs w:val="20"/>
          <w:lang w:val="es-ES" w:eastAsia="zh-CN" w:bidi="ar"/>
        </w:rPr>
        <w:t xml:space="preserve"> </w:t>
      </w:r>
      <w:r w:rsidR="003505D6" w:rsidRPr="00BA1C02">
        <w:rPr>
          <w:rFonts w:asciiTheme="majorHAnsi" w:eastAsia="CIDFont" w:hAnsiTheme="majorHAnsi" w:cstheme="majorHAnsi"/>
          <w:color w:val="404040" w:themeColor="text1" w:themeTint="BF"/>
          <w:sz w:val="20"/>
          <w:szCs w:val="20"/>
          <w:lang w:val="es-ES" w:eastAsia="zh-CN" w:bidi="ar"/>
        </w:rPr>
        <w:t xml:space="preserve">• </w:t>
      </w:r>
      <w:r w:rsidR="00A53F9C" w:rsidRPr="00BA1C02">
        <w:rPr>
          <w:rFonts w:asciiTheme="majorHAnsi" w:eastAsia="CIDFont" w:hAnsiTheme="majorHAnsi" w:cstheme="majorHAnsi"/>
          <w:color w:val="404040" w:themeColor="text1" w:themeTint="BF"/>
          <w:sz w:val="20"/>
          <w:szCs w:val="20"/>
          <w:lang w:val="es-ES" w:eastAsia="zh-CN" w:bidi="ar"/>
        </w:rPr>
        <w:t>Pereira, Colombia</w:t>
      </w:r>
    </w:p>
    <w:p w:rsidR="000E54BA" w:rsidRPr="00BA1C02" w:rsidRDefault="000E54BA">
      <w:pPr>
        <w:pBdr>
          <w:bottom w:val="single" w:sz="4" w:space="1" w:color="000000"/>
        </w:pBdr>
        <w:spacing w:line="276" w:lineRule="auto"/>
        <w:rPr>
          <w:rFonts w:asciiTheme="majorHAnsi" w:eastAsia="Montserrat" w:hAnsiTheme="majorHAnsi" w:cstheme="majorHAnsi"/>
          <w:color w:val="1F497D" w:themeColor="text2"/>
          <w:sz w:val="8"/>
          <w:szCs w:val="8"/>
          <w:lang w:val="es-ES"/>
        </w:rPr>
      </w:pPr>
    </w:p>
    <w:p w:rsidR="000E54BA" w:rsidRPr="00BA1C02" w:rsidRDefault="000E54BA">
      <w:pPr>
        <w:spacing w:line="276" w:lineRule="auto"/>
        <w:rPr>
          <w:rFonts w:asciiTheme="majorHAnsi" w:eastAsia="Montserrat" w:hAnsiTheme="majorHAnsi" w:cstheme="majorHAnsi"/>
          <w:color w:val="1F497D" w:themeColor="text2"/>
          <w:sz w:val="10"/>
          <w:szCs w:val="10"/>
          <w:lang w:val="es-ES"/>
        </w:rPr>
      </w:pPr>
    </w:p>
    <w:p w:rsidR="003D5352" w:rsidRPr="00BA1C02" w:rsidRDefault="003D5352" w:rsidP="003D5352">
      <w:pPr>
        <w:spacing w:line="276" w:lineRule="auto"/>
        <w:jc w:val="both"/>
        <w:rPr>
          <w:rStyle w:val="fontstyle01"/>
          <w:rFonts w:asciiTheme="majorHAnsi" w:hAnsiTheme="majorHAnsi" w:cstheme="majorHAnsi"/>
          <w:color w:val="404040" w:themeColor="text1" w:themeTint="BF"/>
          <w:sz w:val="20"/>
          <w:szCs w:val="20"/>
        </w:rPr>
      </w:pPr>
      <w:r w:rsidRPr="00BA1C02">
        <w:rPr>
          <w:rStyle w:val="fontstyle01"/>
          <w:rFonts w:asciiTheme="majorHAnsi" w:hAnsiTheme="majorHAnsi" w:cstheme="majorHAnsi"/>
          <w:color w:val="404040" w:themeColor="text1" w:themeTint="BF"/>
          <w:sz w:val="20"/>
          <w:szCs w:val="20"/>
        </w:rPr>
        <w:t>Passionate Full-Stack Developer with a strong focus on designing and building scalable, intuitive web applications using React on the frontend and Java on the backend. Proficient in the entire software development lifecycle, from initial concept and system architecture to deployment and maintenance.</w:t>
      </w:r>
    </w:p>
    <w:p w:rsidR="007C14FD" w:rsidRPr="00BA1C02" w:rsidRDefault="003D5352" w:rsidP="003D5352">
      <w:pPr>
        <w:spacing w:line="276" w:lineRule="auto"/>
        <w:jc w:val="both"/>
        <w:rPr>
          <w:rFonts w:asciiTheme="majorHAnsi" w:hAnsiTheme="majorHAnsi" w:cstheme="majorHAnsi"/>
        </w:rPr>
      </w:pPr>
      <w:r w:rsidRPr="00BA1C02">
        <w:rPr>
          <w:rStyle w:val="fontstyle01"/>
          <w:rFonts w:asciiTheme="majorHAnsi" w:hAnsiTheme="majorHAnsi" w:cstheme="majorHAnsi"/>
          <w:color w:val="404040" w:themeColor="text1" w:themeTint="BF"/>
          <w:sz w:val="20"/>
          <w:szCs w:val="20"/>
        </w:rPr>
        <w:t xml:space="preserve">Highly collaborative and user-focused, with a proven ability to thrive in cross-functional </w:t>
      </w:r>
      <w:proofErr w:type="gramStart"/>
      <w:r w:rsidRPr="00BA1C02">
        <w:rPr>
          <w:rStyle w:val="fontstyle01"/>
          <w:rFonts w:asciiTheme="majorHAnsi" w:hAnsiTheme="majorHAnsi" w:cstheme="majorHAnsi"/>
          <w:color w:val="404040" w:themeColor="text1" w:themeTint="BF"/>
          <w:sz w:val="20"/>
          <w:szCs w:val="20"/>
        </w:rPr>
        <w:t>Agile</w:t>
      </w:r>
      <w:proofErr w:type="gramEnd"/>
      <w:r w:rsidRPr="00BA1C02">
        <w:rPr>
          <w:rStyle w:val="fontstyle01"/>
          <w:rFonts w:asciiTheme="majorHAnsi" w:hAnsiTheme="majorHAnsi" w:cstheme="majorHAnsi"/>
          <w:color w:val="404040" w:themeColor="text1" w:themeTint="BF"/>
          <w:sz w:val="20"/>
          <w:szCs w:val="20"/>
        </w:rPr>
        <w:t xml:space="preserve"> teams and deliver high-quality, maintainable code. Committed to continuous learning and leveraging the latest in web technologies to drive performance, reliability, and user satisfaction.</w:t>
      </w:r>
    </w:p>
    <w:p w:rsidR="000E54BA" w:rsidRPr="00BA1C02" w:rsidRDefault="003505D6" w:rsidP="000A6F7C">
      <w:pPr>
        <w:pBdr>
          <w:bottom w:val="single" w:sz="4" w:space="1" w:color="000000"/>
        </w:pBdr>
        <w:spacing w:line="276" w:lineRule="auto"/>
        <w:jc w:val="center"/>
        <w:rPr>
          <w:rFonts w:asciiTheme="majorHAnsi" w:eastAsia="Montserrat" w:hAnsiTheme="majorHAnsi" w:cstheme="majorHAnsi"/>
          <w:b/>
          <w:color w:val="1F497D" w:themeColor="text2"/>
          <w:sz w:val="22"/>
          <w:szCs w:val="22"/>
        </w:rPr>
      </w:pPr>
      <w:r w:rsidRPr="00BA1C02">
        <w:rPr>
          <w:rFonts w:asciiTheme="majorHAnsi" w:eastAsia="Montserrat" w:hAnsiTheme="majorHAnsi" w:cstheme="majorHAnsi"/>
          <w:b/>
          <w:color w:val="1F497D" w:themeColor="text2"/>
          <w:sz w:val="22"/>
          <w:szCs w:val="22"/>
        </w:rPr>
        <w:t>PROFESSIONAL EXPERIENCE</w:t>
      </w:r>
    </w:p>
    <w:p w:rsidR="000E54BA" w:rsidRPr="00BA1C02" w:rsidRDefault="000E54BA">
      <w:pPr>
        <w:spacing w:line="276" w:lineRule="auto"/>
        <w:rPr>
          <w:rFonts w:asciiTheme="majorHAnsi" w:eastAsia="Montserrat" w:hAnsiTheme="majorHAnsi" w:cstheme="majorHAnsi"/>
          <w:color w:val="000000"/>
          <w:sz w:val="10"/>
          <w:szCs w:val="10"/>
        </w:rPr>
      </w:pPr>
    </w:p>
    <w:p w:rsidR="000E54BA" w:rsidRPr="00BA1C02" w:rsidRDefault="00897AB2">
      <w:pPr>
        <w:tabs>
          <w:tab w:val="left" w:pos="1134"/>
          <w:tab w:val="right" w:pos="10065"/>
        </w:tabs>
        <w:spacing w:line="276" w:lineRule="auto"/>
        <w:rPr>
          <w:rFonts w:asciiTheme="majorHAnsi" w:eastAsia="Montserrat" w:hAnsiTheme="majorHAnsi" w:cstheme="majorHAnsi"/>
          <w:color w:val="404040" w:themeColor="text1" w:themeTint="BF"/>
          <w:sz w:val="22"/>
          <w:szCs w:val="22"/>
        </w:rPr>
      </w:pPr>
      <w:proofErr w:type="spellStart"/>
      <w:r w:rsidRPr="004A1F2D">
        <w:rPr>
          <w:rFonts w:asciiTheme="majorHAnsi" w:eastAsia="Montserrat" w:hAnsiTheme="majorHAnsi" w:cstheme="majorHAnsi"/>
          <w:color w:val="4F81BD" w:themeColor="accent1"/>
          <w:szCs w:val="22"/>
        </w:rPr>
        <w:t>GloablStack</w:t>
      </w:r>
      <w:proofErr w:type="spellEnd"/>
      <w:r w:rsidR="00A53F9C" w:rsidRPr="00BA1C02">
        <w:rPr>
          <w:rFonts w:asciiTheme="majorHAnsi" w:eastAsia="Montserrat" w:hAnsiTheme="majorHAnsi" w:cstheme="majorHAnsi"/>
          <w:color w:val="4F81BD" w:themeColor="accent1"/>
          <w:sz w:val="22"/>
          <w:szCs w:val="22"/>
        </w:rPr>
        <w:tab/>
      </w:r>
      <w:r w:rsidR="00161ADE" w:rsidRPr="00BA1C02">
        <w:rPr>
          <w:rFonts w:asciiTheme="majorHAnsi" w:eastAsia="Montserrat" w:hAnsiTheme="majorHAnsi" w:cstheme="majorHAnsi"/>
          <w:bCs/>
          <w:smallCaps/>
          <w:color w:val="404040" w:themeColor="text1" w:themeTint="BF"/>
          <w:sz w:val="20"/>
          <w:szCs w:val="20"/>
        </w:rPr>
        <w:t>11</w:t>
      </w:r>
      <w:r w:rsidR="00A53F9C" w:rsidRPr="00BA1C02">
        <w:rPr>
          <w:rFonts w:asciiTheme="majorHAnsi" w:eastAsia="Montserrat" w:hAnsiTheme="majorHAnsi" w:cstheme="majorHAnsi"/>
          <w:bCs/>
          <w:smallCaps/>
          <w:color w:val="404040" w:themeColor="text1" w:themeTint="BF"/>
          <w:sz w:val="20"/>
          <w:szCs w:val="20"/>
        </w:rPr>
        <w:t>.</w:t>
      </w:r>
      <w:r w:rsidR="003505D6" w:rsidRPr="00BA1C02">
        <w:rPr>
          <w:rFonts w:asciiTheme="majorHAnsi" w:eastAsia="Montserrat" w:hAnsiTheme="majorHAnsi" w:cstheme="majorHAnsi"/>
          <w:color w:val="404040" w:themeColor="text1" w:themeTint="BF"/>
          <w:sz w:val="20"/>
          <w:szCs w:val="20"/>
        </w:rPr>
        <w:t>20</w:t>
      </w:r>
      <w:r w:rsidR="00161ADE" w:rsidRPr="00BA1C02">
        <w:rPr>
          <w:rFonts w:asciiTheme="majorHAnsi" w:eastAsia="Montserrat" w:hAnsiTheme="majorHAnsi" w:cstheme="majorHAnsi"/>
          <w:color w:val="404040" w:themeColor="text1" w:themeTint="BF"/>
          <w:sz w:val="20"/>
          <w:szCs w:val="20"/>
        </w:rPr>
        <w:t>21</w:t>
      </w:r>
      <w:r w:rsidR="003505D6" w:rsidRPr="00BA1C02">
        <w:rPr>
          <w:rFonts w:asciiTheme="majorHAnsi" w:eastAsia="Montserrat" w:hAnsiTheme="majorHAnsi" w:cstheme="majorHAnsi"/>
          <w:color w:val="404040" w:themeColor="text1" w:themeTint="BF"/>
          <w:sz w:val="20"/>
          <w:szCs w:val="20"/>
        </w:rPr>
        <w:t xml:space="preserve"> – </w:t>
      </w:r>
      <w:r w:rsidR="006F7CBE" w:rsidRPr="00BA1C02">
        <w:rPr>
          <w:rFonts w:asciiTheme="majorHAnsi" w:eastAsia="Montserrat" w:hAnsiTheme="majorHAnsi" w:cstheme="majorHAnsi"/>
          <w:color w:val="404040" w:themeColor="text1" w:themeTint="BF"/>
          <w:sz w:val="20"/>
          <w:szCs w:val="20"/>
        </w:rPr>
        <w:t>0</w:t>
      </w:r>
      <w:r w:rsidR="003C4EC3">
        <w:rPr>
          <w:rFonts w:asciiTheme="majorHAnsi" w:eastAsia="Montserrat" w:hAnsiTheme="majorHAnsi" w:cstheme="majorHAnsi"/>
          <w:color w:val="404040" w:themeColor="text1" w:themeTint="BF"/>
          <w:sz w:val="20"/>
          <w:szCs w:val="20"/>
        </w:rPr>
        <w:t>3</w:t>
      </w:r>
      <w:bookmarkStart w:id="0" w:name="_GoBack"/>
      <w:bookmarkEnd w:id="0"/>
      <w:r w:rsidR="00A53F9C" w:rsidRPr="00BA1C02">
        <w:rPr>
          <w:rFonts w:asciiTheme="majorHAnsi" w:eastAsia="Montserrat" w:hAnsiTheme="majorHAnsi" w:cstheme="majorHAnsi"/>
          <w:color w:val="404040" w:themeColor="text1" w:themeTint="BF"/>
          <w:sz w:val="20"/>
          <w:szCs w:val="20"/>
        </w:rPr>
        <w:t>.</w:t>
      </w:r>
      <w:r w:rsidR="006D36E8" w:rsidRPr="00BA1C02">
        <w:rPr>
          <w:rFonts w:asciiTheme="majorHAnsi" w:eastAsia="Montserrat" w:hAnsiTheme="majorHAnsi" w:cstheme="majorHAnsi"/>
          <w:color w:val="404040" w:themeColor="text1" w:themeTint="BF"/>
          <w:sz w:val="20"/>
          <w:szCs w:val="20"/>
        </w:rPr>
        <w:t>2025</w:t>
      </w:r>
    </w:p>
    <w:p w:rsidR="000E54BA" w:rsidRPr="00DC5E9E" w:rsidRDefault="00161ADE">
      <w:pPr>
        <w:spacing w:line="276" w:lineRule="auto"/>
        <w:rPr>
          <w:rFonts w:asciiTheme="majorHAnsi" w:eastAsia="Montserrat" w:hAnsiTheme="majorHAnsi" w:cstheme="majorHAnsi"/>
          <w:b/>
          <w:color w:val="1F497D" w:themeColor="text2"/>
          <w:sz w:val="22"/>
          <w:szCs w:val="20"/>
        </w:rPr>
      </w:pPr>
      <w:r w:rsidRPr="00DC5E9E">
        <w:rPr>
          <w:rFonts w:asciiTheme="majorHAnsi" w:eastAsia="Montserrat" w:hAnsiTheme="majorHAnsi" w:cstheme="majorHAnsi"/>
          <w:b/>
          <w:color w:val="1F497D" w:themeColor="text2"/>
          <w:sz w:val="22"/>
          <w:szCs w:val="20"/>
        </w:rPr>
        <w:t>Senior Software Engineer</w:t>
      </w:r>
    </w:p>
    <w:p w:rsidR="00897AB2" w:rsidRPr="00BA1C02" w:rsidRDefault="00897AB2" w:rsidP="00897AB2">
      <w:pPr>
        <w:pStyle w:val="NormalWeb"/>
        <w:numPr>
          <w:ilvl w:val="0"/>
          <w:numId w:val="1"/>
        </w:numPr>
        <w:rPr>
          <w:rFonts w:asciiTheme="majorHAnsi" w:hAnsiTheme="majorHAnsi" w:cstheme="majorHAnsi"/>
          <w:sz w:val="20"/>
        </w:rPr>
      </w:pPr>
      <w:r w:rsidRPr="00BA1C02">
        <w:rPr>
          <w:rFonts w:asciiTheme="majorHAnsi" w:hAnsiTheme="majorHAnsi" w:cstheme="majorHAnsi"/>
          <w:sz w:val="20"/>
        </w:rPr>
        <w:t xml:space="preserve">Redesigned the client-facing application using </w:t>
      </w:r>
      <w:r w:rsidRPr="00BA1C02">
        <w:rPr>
          <w:rStyle w:val="Strong"/>
          <w:rFonts w:asciiTheme="majorHAnsi" w:hAnsiTheme="majorHAnsi" w:cstheme="majorHAnsi"/>
          <w:sz w:val="20"/>
        </w:rPr>
        <w:t>React.js</w:t>
      </w:r>
      <w:r w:rsidRPr="00BA1C02">
        <w:rPr>
          <w:rFonts w:asciiTheme="majorHAnsi" w:hAnsiTheme="majorHAnsi" w:cstheme="majorHAnsi"/>
          <w:sz w:val="20"/>
        </w:rPr>
        <w:t xml:space="preserve">, </w:t>
      </w:r>
      <w:proofErr w:type="spellStart"/>
      <w:r w:rsidRPr="00BA1C02">
        <w:rPr>
          <w:rStyle w:val="Strong"/>
          <w:rFonts w:asciiTheme="majorHAnsi" w:hAnsiTheme="majorHAnsi" w:cstheme="majorHAnsi"/>
          <w:sz w:val="20"/>
        </w:rPr>
        <w:t>Redux</w:t>
      </w:r>
      <w:proofErr w:type="spellEnd"/>
      <w:r w:rsidRPr="00BA1C02">
        <w:rPr>
          <w:rFonts w:asciiTheme="majorHAnsi" w:hAnsiTheme="majorHAnsi" w:cstheme="majorHAnsi"/>
          <w:sz w:val="20"/>
        </w:rPr>
        <w:t xml:space="preserve">, and </w:t>
      </w:r>
      <w:r w:rsidRPr="00BA1C02">
        <w:rPr>
          <w:rStyle w:val="Strong"/>
          <w:rFonts w:asciiTheme="majorHAnsi" w:hAnsiTheme="majorHAnsi" w:cstheme="majorHAnsi"/>
          <w:sz w:val="20"/>
        </w:rPr>
        <w:t>Next.js</w:t>
      </w:r>
      <w:r w:rsidRPr="00BA1C02">
        <w:rPr>
          <w:rFonts w:asciiTheme="majorHAnsi" w:hAnsiTheme="majorHAnsi" w:cstheme="majorHAnsi"/>
          <w:sz w:val="20"/>
        </w:rPr>
        <w:t xml:space="preserve">, delivering a significantly enhanced user experience by integrating </w:t>
      </w:r>
      <w:r w:rsidRPr="00BA1C02">
        <w:rPr>
          <w:rStyle w:val="Strong"/>
          <w:rFonts w:asciiTheme="majorHAnsi" w:hAnsiTheme="majorHAnsi" w:cstheme="majorHAnsi"/>
          <w:sz w:val="20"/>
        </w:rPr>
        <w:t>Video SDK</w:t>
      </w:r>
      <w:r w:rsidRPr="00BA1C02">
        <w:rPr>
          <w:rFonts w:asciiTheme="majorHAnsi" w:hAnsiTheme="majorHAnsi" w:cstheme="majorHAnsi"/>
          <w:sz w:val="20"/>
        </w:rPr>
        <w:t xml:space="preserve"> for live streaming and </w:t>
      </w:r>
      <w:r w:rsidRPr="00BA1C02">
        <w:rPr>
          <w:rStyle w:val="Strong"/>
          <w:rFonts w:asciiTheme="majorHAnsi" w:hAnsiTheme="majorHAnsi" w:cstheme="majorHAnsi"/>
          <w:sz w:val="20"/>
        </w:rPr>
        <w:t>Shopify</w:t>
      </w:r>
      <w:r w:rsidRPr="00BA1C02">
        <w:rPr>
          <w:rFonts w:asciiTheme="majorHAnsi" w:hAnsiTheme="majorHAnsi" w:cstheme="majorHAnsi"/>
          <w:sz w:val="20"/>
        </w:rPr>
        <w:t xml:space="preserve"> for seamless e-commerce functionality.</w:t>
      </w:r>
    </w:p>
    <w:p w:rsidR="00897AB2" w:rsidRPr="00BA1C02" w:rsidRDefault="00897AB2" w:rsidP="00897AB2">
      <w:pPr>
        <w:pStyle w:val="NormalWeb"/>
        <w:numPr>
          <w:ilvl w:val="0"/>
          <w:numId w:val="1"/>
        </w:numPr>
        <w:rPr>
          <w:rFonts w:asciiTheme="majorHAnsi" w:hAnsiTheme="majorHAnsi" w:cstheme="majorHAnsi"/>
          <w:sz w:val="20"/>
        </w:rPr>
      </w:pPr>
      <w:r w:rsidRPr="00BA1C02">
        <w:rPr>
          <w:rFonts w:asciiTheme="majorHAnsi" w:hAnsiTheme="majorHAnsi" w:cstheme="majorHAnsi"/>
          <w:sz w:val="20"/>
        </w:rPr>
        <w:t xml:space="preserve">Developed scalable and secure backend services in </w:t>
      </w:r>
      <w:r w:rsidRPr="00BA1C02">
        <w:rPr>
          <w:rStyle w:val="Strong"/>
          <w:rFonts w:asciiTheme="majorHAnsi" w:hAnsiTheme="majorHAnsi" w:cstheme="majorHAnsi"/>
          <w:sz w:val="20"/>
        </w:rPr>
        <w:t>Java</w:t>
      </w:r>
      <w:r w:rsidRPr="00BA1C02">
        <w:rPr>
          <w:rFonts w:asciiTheme="majorHAnsi" w:hAnsiTheme="majorHAnsi" w:cstheme="majorHAnsi"/>
          <w:sz w:val="20"/>
        </w:rPr>
        <w:t xml:space="preserve">, utilizing </w:t>
      </w:r>
      <w:r w:rsidRPr="00BA1C02">
        <w:rPr>
          <w:rStyle w:val="Strong"/>
          <w:rFonts w:asciiTheme="majorHAnsi" w:hAnsiTheme="majorHAnsi" w:cstheme="majorHAnsi"/>
          <w:sz w:val="20"/>
        </w:rPr>
        <w:t>Spring Boot</w:t>
      </w:r>
      <w:r w:rsidRPr="00BA1C02">
        <w:rPr>
          <w:rFonts w:asciiTheme="majorHAnsi" w:hAnsiTheme="majorHAnsi" w:cstheme="majorHAnsi"/>
          <w:sz w:val="20"/>
        </w:rPr>
        <w:t xml:space="preserve">, </w:t>
      </w:r>
      <w:r w:rsidRPr="00BA1C02">
        <w:rPr>
          <w:rStyle w:val="Strong"/>
          <w:rFonts w:asciiTheme="majorHAnsi" w:hAnsiTheme="majorHAnsi" w:cstheme="majorHAnsi"/>
          <w:sz w:val="20"/>
        </w:rPr>
        <w:t>Spring MVC</w:t>
      </w:r>
      <w:r w:rsidRPr="00BA1C02">
        <w:rPr>
          <w:rFonts w:asciiTheme="majorHAnsi" w:hAnsiTheme="majorHAnsi" w:cstheme="majorHAnsi"/>
          <w:sz w:val="20"/>
        </w:rPr>
        <w:t xml:space="preserve">, </w:t>
      </w:r>
      <w:r w:rsidRPr="00BA1C02">
        <w:rPr>
          <w:rStyle w:val="Strong"/>
          <w:rFonts w:asciiTheme="majorHAnsi" w:hAnsiTheme="majorHAnsi" w:cstheme="majorHAnsi"/>
          <w:sz w:val="20"/>
        </w:rPr>
        <w:t>Spring Security</w:t>
      </w:r>
      <w:r w:rsidRPr="00BA1C02">
        <w:rPr>
          <w:rFonts w:asciiTheme="majorHAnsi" w:hAnsiTheme="majorHAnsi" w:cstheme="majorHAnsi"/>
          <w:sz w:val="20"/>
        </w:rPr>
        <w:t xml:space="preserve">, and </w:t>
      </w:r>
      <w:r w:rsidRPr="00BA1C02">
        <w:rPr>
          <w:rStyle w:val="Strong"/>
          <w:rFonts w:asciiTheme="majorHAnsi" w:hAnsiTheme="majorHAnsi" w:cstheme="majorHAnsi"/>
          <w:sz w:val="20"/>
        </w:rPr>
        <w:t>Spring Core</w:t>
      </w:r>
      <w:r w:rsidRPr="00BA1C02">
        <w:rPr>
          <w:rFonts w:asciiTheme="majorHAnsi" w:hAnsiTheme="majorHAnsi" w:cstheme="majorHAnsi"/>
          <w:sz w:val="20"/>
        </w:rPr>
        <w:t xml:space="preserve">, with efficient database access through </w:t>
      </w:r>
      <w:r w:rsidRPr="00BA1C02">
        <w:rPr>
          <w:rStyle w:val="Strong"/>
          <w:rFonts w:asciiTheme="majorHAnsi" w:hAnsiTheme="majorHAnsi" w:cstheme="majorHAnsi"/>
          <w:sz w:val="20"/>
        </w:rPr>
        <w:t>Hibernate</w:t>
      </w:r>
      <w:r w:rsidRPr="00BA1C02">
        <w:rPr>
          <w:rFonts w:asciiTheme="majorHAnsi" w:hAnsiTheme="majorHAnsi" w:cstheme="majorHAnsi"/>
          <w:sz w:val="20"/>
        </w:rPr>
        <w:t xml:space="preserve">, </w:t>
      </w:r>
      <w:r w:rsidRPr="00BA1C02">
        <w:rPr>
          <w:rStyle w:val="Strong"/>
          <w:rFonts w:asciiTheme="majorHAnsi" w:hAnsiTheme="majorHAnsi" w:cstheme="majorHAnsi"/>
          <w:sz w:val="20"/>
        </w:rPr>
        <w:t>JPA</w:t>
      </w:r>
      <w:r w:rsidRPr="00BA1C02">
        <w:rPr>
          <w:rFonts w:asciiTheme="majorHAnsi" w:hAnsiTheme="majorHAnsi" w:cstheme="majorHAnsi"/>
          <w:sz w:val="20"/>
        </w:rPr>
        <w:t xml:space="preserve">, and </w:t>
      </w:r>
      <w:r w:rsidRPr="00BA1C02">
        <w:rPr>
          <w:rStyle w:val="Strong"/>
          <w:rFonts w:asciiTheme="majorHAnsi" w:hAnsiTheme="majorHAnsi" w:cstheme="majorHAnsi"/>
          <w:sz w:val="20"/>
        </w:rPr>
        <w:t>JDBC</w:t>
      </w:r>
      <w:r w:rsidRPr="00BA1C02">
        <w:rPr>
          <w:rFonts w:asciiTheme="majorHAnsi" w:hAnsiTheme="majorHAnsi" w:cstheme="majorHAnsi"/>
          <w:sz w:val="20"/>
        </w:rPr>
        <w:t xml:space="preserve"> connected to </w:t>
      </w:r>
      <w:r w:rsidRPr="00BA1C02">
        <w:rPr>
          <w:rStyle w:val="Strong"/>
          <w:rFonts w:asciiTheme="majorHAnsi" w:hAnsiTheme="majorHAnsi" w:cstheme="majorHAnsi"/>
          <w:sz w:val="20"/>
        </w:rPr>
        <w:t>MongoDB</w:t>
      </w:r>
      <w:r w:rsidRPr="00BA1C02">
        <w:rPr>
          <w:rFonts w:asciiTheme="majorHAnsi" w:hAnsiTheme="majorHAnsi" w:cstheme="majorHAnsi"/>
          <w:sz w:val="20"/>
        </w:rPr>
        <w:t>.</w:t>
      </w:r>
    </w:p>
    <w:p w:rsidR="00897AB2" w:rsidRPr="00BA1C02" w:rsidRDefault="00897AB2" w:rsidP="00897AB2">
      <w:pPr>
        <w:pStyle w:val="NormalWeb"/>
        <w:numPr>
          <w:ilvl w:val="0"/>
          <w:numId w:val="1"/>
        </w:numPr>
        <w:rPr>
          <w:rFonts w:asciiTheme="majorHAnsi" w:hAnsiTheme="majorHAnsi" w:cstheme="majorHAnsi"/>
          <w:sz w:val="20"/>
        </w:rPr>
      </w:pPr>
      <w:r w:rsidRPr="00BA1C02">
        <w:rPr>
          <w:rFonts w:asciiTheme="majorHAnsi" w:hAnsiTheme="majorHAnsi" w:cstheme="majorHAnsi"/>
          <w:sz w:val="20"/>
        </w:rPr>
        <w:t xml:space="preserve">Led the implementation of a </w:t>
      </w:r>
      <w:proofErr w:type="spellStart"/>
      <w:r w:rsidRPr="00BA1C02">
        <w:rPr>
          <w:rStyle w:val="Strong"/>
          <w:rFonts w:asciiTheme="majorHAnsi" w:hAnsiTheme="majorHAnsi" w:cstheme="majorHAnsi"/>
          <w:sz w:val="20"/>
        </w:rPr>
        <w:t>microservices</w:t>
      </w:r>
      <w:proofErr w:type="spellEnd"/>
      <w:r w:rsidRPr="00BA1C02">
        <w:rPr>
          <w:rStyle w:val="Strong"/>
          <w:rFonts w:asciiTheme="majorHAnsi" w:hAnsiTheme="majorHAnsi" w:cstheme="majorHAnsi"/>
          <w:sz w:val="20"/>
        </w:rPr>
        <w:t xml:space="preserve"> architecture</w:t>
      </w:r>
      <w:r w:rsidRPr="00BA1C02">
        <w:rPr>
          <w:rFonts w:asciiTheme="majorHAnsi" w:hAnsiTheme="majorHAnsi" w:cstheme="majorHAnsi"/>
          <w:sz w:val="20"/>
        </w:rPr>
        <w:t xml:space="preserve"> using </w:t>
      </w:r>
      <w:r w:rsidRPr="00BA1C02">
        <w:rPr>
          <w:rStyle w:val="Strong"/>
          <w:rFonts w:asciiTheme="majorHAnsi" w:hAnsiTheme="majorHAnsi" w:cstheme="majorHAnsi"/>
          <w:sz w:val="20"/>
        </w:rPr>
        <w:t>Spring Boot</w:t>
      </w:r>
      <w:r w:rsidRPr="00BA1C02">
        <w:rPr>
          <w:rFonts w:asciiTheme="majorHAnsi" w:hAnsiTheme="majorHAnsi" w:cstheme="majorHAnsi"/>
          <w:sz w:val="20"/>
        </w:rPr>
        <w:t xml:space="preserve"> and </w:t>
      </w:r>
      <w:r w:rsidRPr="00BA1C02">
        <w:rPr>
          <w:rStyle w:val="Strong"/>
          <w:rFonts w:asciiTheme="majorHAnsi" w:hAnsiTheme="majorHAnsi" w:cstheme="majorHAnsi"/>
          <w:sz w:val="20"/>
        </w:rPr>
        <w:t>Kubernetes</w:t>
      </w:r>
      <w:r w:rsidRPr="00BA1C02">
        <w:rPr>
          <w:rFonts w:asciiTheme="majorHAnsi" w:hAnsiTheme="majorHAnsi" w:cstheme="majorHAnsi"/>
          <w:sz w:val="20"/>
        </w:rPr>
        <w:t xml:space="preserve">, deploying on </w:t>
      </w:r>
      <w:r w:rsidRPr="00BA1C02">
        <w:rPr>
          <w:rStyle w:val="Strong"/>
          <w:rFonts w:asciiTheme="majorHAnsi" w:hAnsiTheme="majorHAnsi" w:cstheme="majorHAnsi"/>
          <w:sz w:val="20"/>
        </w:rPr>
        <w:t>Azure Kubernetes Service (AKS)</w:t>
      </w:r>
      <w:r w:rsidRPr="00BA1C02">
        <w:rPr>
          <w:rFonts w:asciiTheme="majorHAnsi" w:hAnsiTheme="majorHAnsi" w:cstheme="majorHAnsi"/>
          <w:sz w:val="20"/>
        </w:rPr>
        <w:t xml:space="preserve"> and integrating </w:t>
      </w:r>
      <w:proofErr w:type="spellStart"/>
      <w:r w:rsidRPr="00BA1C02">
        <w:rPr>
          <w:rStyle w:val="Strong"/>
          <w:rFonts w:asciiTheme="majorHAnsi" w:hAnsiTheme="majorHAnsi" w:cstheme="majorHAnsi"/>
          <w:sz w:val="20"/>
        </w:rPr>
        <w:t>RabbitMQ</w:t>
      </w:r>
      <w:proofErr w:type="spellEnd"/>
      <w:r w:rsidRPr="00BA1C02">
        <w:rPr>
          <w:rFonts w:asciiTheme="majorHAnsi" w:hAnsiTheme="majorHAnsi" w:cstheme="majorHAnsi"/>
          <w:sz w:val="20"/>
        </w:rPr>
        <w:t xml:space="preserve"> for asynchronous communication, resulting in a </w:t>
      </w:r>
      <w:r w:rsidRPr="00BA1C02">
        <w:rPr>
          <w:rStyle w:val="Strong"/>
          <w:rFonts w:asciiTheme="majorHAnsi" w:hAnsiTheme="majorHAnsi" w:cstheme="majorHAnsi"/>
          <w:sz w:val="20"/>
        </w:rPr>
        <w:t>40% improvement in scalability</w:t>
      </w:r>
      <w:r w:rsidRPr="00BA1C02">
        <w:rPr>
          <w:rFonts w:asciiTheme="majorHAnsi" w:hAnsiTheme="majorHAnsi" w:cstheme="majorHAnsi"/>
          <w:sz w:val="20"/>
        </w:rPr>
        <w:t>.</w:t>
      </w:r>
    </w:p>
    <w:p w:rsidR="00897AB2" w:rsidRPr="00BA1C02" w:rsidRDefault="00897AB2" w:rsidP="00897AB2">
      <w:pPr>
        <w:pStyle w:val="NormalWeb"/>
        <w:numPr>
          <w:ilvl w:val="0"/>
          <w:numId w:val="1"/>
        </w:numPr>
        <w:rPr>
          <w:rFonts w:asciiTheme="majorHAnsi" w:hAnsiTheme="majorHAnsi" w:cstheme="majorHAnsi"/>
          <w:sz w:val="20"/>
        </w:rPr>
      </w:pPr>
      <w:r w:rsidRPr="00BA1C02">
        <w:rPr>
          <w:rFonts w:asciiTheme="majorHAnsi" w:hAnsiTheme="majorHAnsi" w:cstheme="majorHAnsi"/>
          <w:sz w:val="20"/>
        </w:rPr>
        <w:t xml:space="preserve">Designed and deployed </w:t>
      </w:r>
      <w:proofErr w:type="spellStart"/>
      <w:r w:rsidRPr="00BA1C02">
        <w:rPr>
          <w:rStyle w:val="Strong"/>
          <w:rFonts w:asciiTheme="majorHAnsi" w:hAnsiTheme="majorHAnsi" w:cstheme="majorHAnsi"/>
          <w:sz w:val="20"/>
        </w:rPr>
        <w:t>GraphQL</w:t>
      </w:r>
      <w:proofErr w:type="spellEnd"/>
      <w:r w:rsidRPr="00BA1C02">
        <w:rPr>
          <w:rFonts w:asciiTheme="majorHAnsi" w:hAnsiTheme="majorHAnsi" w:cstheme="majorHAnsi"/>
          <w:sz w:val="20"/>
        </w:rPr>
        <w:t xml:space="preserve"> and </w:t>
      </w:r>
      <w:r w:rsidRPr="00BA1C02">
        <w:rPr>
          <w:rStyle w:val="Strong"/>
          <w:rFonts w:asciiTheme="majorHAnsi" w:hAnsiTheme="majorHAnsi" w:cstheme="majorHAnsi"/>
          <w:sz w:val="20"/>
        </w:rPr>
        <w:t>RESTful APIs</w:t>
      </w:r>
      <w:r w:rsidRPr="00BA1C02">
        <w:rPr>
          <w:rFonts w:asciiTheme="majorHAnsi" w:hAnsiTheme="majorHAnsi" w:cstheme="majorHAnsi"/>
          <w:sz w:val="20"/>
        </w:rPr>
        <w:t xml:space="preserve"> on </w:t>
      </w:r>
      <w:r w:rsidRPr="00BA1C02">
        <w:rPr>
          <w:rStyle w:val="Strong"/>
          <w:rFonts w:asciiTheme="majorHAnsi" w:hAnsiTheme="majorHAnsi" w:cstheme="majorHAnsi"/>
          <w:sz w:val="20"/>
        </w:rPr>
        <w:t>Azure App Services</w:t>
      </w:r>
      <w:r w:rsidRPr="00BA1C02">
        <w:rPr>
          <w:rFonts w:asciiTheme="majorHAnsi" w:hAnsiTheme="majorHAnsi" w:cstheme="majorHAnsi"/>
          <w:sz w:val="20"/>
        </w:rPr>
        <w:t xml:space="preserve">, integrated external systems via </w:t>
      </w:r>
      <w:r w:rsidRPr="00BA1C02">
        <w:rPr>
          <w:rStyle w:val="Strong"/>
          <w:rFonts w:asciiTheme="majorHAnsi" w:hAnsiTheme="majorHAnsi" w:cstheme="majorHAnsi"/>
          <w:sz w:val="20"/>
        </w:rPr>
        <w:t>SOAP APIs</w:t>
      </w:r>
      <w:r w:rsidRPr="00BA1C02">
        <w:rPr>
          <w:rFonts w:asciiTheme="majorHAnsi" w:hAnsiTheme="majorHAnsi" w:cstheme="majorHAnsi"/>
          <w:sz w:val="20"/>
        </w:rPr>
        <w:t xml:space="preserve">, and enhanced performance using </w:t>
      </w:r>
      <w:proofErr w:type="spellStart"/>
      <w:r w:rsidRPr="00BA1C02">
        <w:rPr>
          <w:rStyle w:val="Strong"/>
          <w:rFonts w:asciiTheme="majorHAnsi" w:hAnsiTheme="majorHAnsi" w:cstheme="majorHAnsi"/>
          <w:sz w:val="20"/>
        </w:rPr>
        <w:t>EHcache</w:t>
      </w:r>
      <w:proofErr w:type="spellEnd"/>
      <w:r w:rsidRPr="00BA1C02">
        <w:rPr>
          <w:rFonts w:asciiTheme="majorHAnsi" w:hAnsiTheme="majorHAnsi" w:cstheme="majorHAnsi"/>
          <w:sz w:val="20"/>
        </w:rPr>
        <w:t xml:space="preserve"> alongside </w:t>
      </w:r>
      <w:r w:rsidRPr="00BA1C02">
        <w:rPr>
          <w:rStyle w:val="Strong"/>
          <w:rFonts w:asciiTheme="majorHAnsi" w:hAnsiTheme="majorHAnsi" w:cstheme="majorHAnsi"/>
          <w:sz w:val="20"/>
        </w:rPr>
        <w:t>JPA</w:t>
      </w:r>
      <w:r w:rsidRPr="00BA1C02">
        <w:rPr>
          <w:rFonts w:asciiTheme="majorHAnsi" w:hAnsiTheme="majorHAnsi" w:cstheme="majorHAnsi"/>
          <w:sz w:val="20"/>
        </w:rPr>
        <w:t xml:space="preserve"> for effective data caching.</w:t>
      </w:r>
    </w:p>
    <w:p w:rsidR="00897AB2" w:rsidRPr="00BA1C02" w:rsidRDefault="00897AB2" w:rsidP="00897AB2">
      <w:pPr>
        <w:pStyle w:val="NormalWeb"/>
        <w:numPr>
          <w:ilvl w:val="0"/>
          <w:numId w:val="1"/>
        </w:numPr>
        <w:rPr>
          <w:rFonts w:asciiTheme="majorHAnsi" w:hAnsiTheme="majorHAnsi" w:cstheme="majorHAnsi"/>
          <w:sz w:val="20"/>
        </w:rPr>
      </w:pPr>
      <w:r w:rsidRPr="00BA1C02">
        <w:rPr>
          <w:rFonts w:asciiTheme="majorHAnsi" w:hAnsiTheme="majorHAnsi" w:cstheme="majorHAnsi"/>
          <w:sz w:val="20"/>
        </w:rPr>
        <w:t xml:space="preserve">Managed application deployment and monitoring on </w:t>
      </w:r>
      <w:r w:rsidRPr="00BA1C02">
        <w:rPr>
          <w:rStyle w:val="Strong"/>
          <w:rFonts w:asciiTheme="majorHAnsi" w:hAnsiTheme="majorHAnsi" w:cstheme="majorHAnsi"/>
          <w:sz w:val="20"/>
        </w:rPr>
        <w:t>Microsoft Azure</w:t>
      </w:r>
      <w:r w:rsidRPr="00BA1C02">
        <w:rPr>
          <w:rFonts w:asciiTheme="majorHAnsi" w:hAnsiTheme="majorHAnsi" w:cstheme="majorHAnsi"/>
          <w:sz w:val="20"/>
        </w:rPr>
        <w:t xml:space="preserve">, leveraging </w:t>
      </w:r>
      <w:r w:rsidRPr="00BA1C02">
        <w:rPr>
          <w:rStyle w:val="Strong"/>
          <w:rFonts w:asciiTheme="majorHAnsi" w:hAnsiTheme="majorHAnsi" w:cstheme="majorHAnsi"/>
          <w:sz w:val="20"/>
        </w:rPr>
        <w:t>Azure Functions</w:t>
      </w:r>
      <w:r w:rsidRPr="00BA1C02">
        <w:rPr>
          <w:rFonts w:asciiTheme="majorHAnsi" w:hAnsiTheme="majorHAnsi" w:cstheme="majorHAnsi"/>
          <w:sz w:val="20"/>
        </w:rPr>
        <w:t xml:space="preserve">, </w:t>
      </w:r>
      <w:r w:rsidRPr="00BA1C02">
        <w:rPr>
          <w:rStyle w:val="Strong"/>
          <w:rFonts w:asciiTheme="majorHAnsi" w:hAnsiTheme="majorHAnsi" w:cstheme="majorHAnsi"/>
          <w:sz w:val="20"/>
        </w:rPr>
        <w:t>Blob Storage</w:t>
      </w:r>
      <w:r w:rsidRPr="00BA1C02">
        <w:rPr>
          <w:rFonts w:asciiTheme="majorHAnsi" w:hAnsiTheme="majorHAnsi" w:cstheme="majorHAnsi"/>
          <w:sz w:val="20"/>
        </w:rPr>
        <w:t xml:space="preserve">, </w:t>
      </w:r>
      <w:r w:rsidRPr="00BA1C02">
        <w:rPr>
          <w:rStyle w:val="Strong"/>
          <w:rFonts w:asciiTheme="majorHAnsi" w:hAnsiTheme="majorHAnsi" w:cstheme="majorHAnsi"/>
          <w:sz w:val="20"/>
        </w:rPr>
        <w:t>Azure Resource Manager (ARM)</w:t>
      </w:r>
      <w:r w:rsidRPr="00BA1C02">
        <w:rPr>
          <w:rFonts w:asciiTheme="majorHAnsi" w:hAnsiTheme="majorHAnsi" w:cstheme="majorHAnsi"/>
          <w:sz w:val="20"/>
        </w:rPr>
        <w:t xml:space="preserve">, and </w:t>
      </w:r>
      <w:r w:rsidRPr="00BA1C02">
        <w:rPr>
          <w:rStyle w:val="Strong"/>
          <w:rFonts w:asciiTheme="majorHAnsi" w:hAnsiTheme="majorHAnsi" w:cstheme="majorHAnsi"/>
          <w:sz w:val="20"/>
        </w:rPr>
        <w:t>Azure Monitor</w:t>
      </w:r>
      <w:r w:rsidRPr="00BA1C02">
        <w:rPr>
          <w:rFonts w:asciiTheme="majorHAnsi" w:hAnsiTheme="majorHAnsi" w:cstheme="majorHAnsi"/>
          <w:sz w:val="20"/>
        </w:rPr>
        <w:t xml:space="preserve"> to support a </w:t>
      </w:r>
      <w:r w:rsidRPr="00BA1C02">
        <w:rPr>
          <w:rStyle w:val="Strong"/>
          <w:rFonts w:asciiTheme="majorHAnsi" w:hAnsiTheme="majorHAnsi" w:cstheme="majorHAnsi"/>
          <w:sz w:val="20"/>
        </w:rPr>
        <w:t xml:space="preserve">scalable </w:t>
      </w:r>
      <w:proofErr w:type="spellStart"/>
      <w:r w:rsidRPr="00BA1C02">
        <w:rPr>
          <w:rStyle w:val="Strong"/>
          <w:rFonts w:asciiTheme="majorHAnsi" w:hAnsiTheme="majorHAnsi" w:cstheme="majorHAnsi"/>
          <w:sz w:val="20"/>
        </w:rPr>
        <w:t>serverless</w:t>
      </w:r>
      <w:proofErr w:type="spellEnd"/>
      <w:r w:rsidRPr="00BA1C02">
        <w:rPr>
          <w:rStyle w:val="Strong"/>
          <w:rFonts w:asciiTheme="majorHAnsi" w:hAnsiTheme="majorHAnsi" w:cstheme="majorHAnsi"/>
          <w:sz w:val="20"/>
        </w:rPr>
        <w:t xml:space="preserve"> architecture</w:t>
      </w:r>
      <w:r w:rsidRPr="00BA1C02">
        <w:rPr>
          <w:rFonts w:asciiTheme="majorHAnsi" w:hAnsiTheme="majorHAnsi" w:cstheme="majorHAnsi"/>
          <w:sz w:val="20"/>
        </w:rPr>
        <w:t xml:space="preserve"> with centralized observability.</w:t>
      </w:r>
    </w:p>
    <w:p w:rsidR="00897AB2" w:rsidRPr="00BA1C02" w:rsidRDefault="00897AB2" w:rsidP="00897AB2">
      <w:pPr>
        <w:pStyle w:val="NormalWeb"/>
        <w:numPr>
          <w:ilvl w:val="0"/>
          <w:numId w:val="1"/>
        </w:numPr>
        <w:rPr>
          <w:rFonts w:asciiTheme="majorHAnsi" w:hAnsiTheme="majorHAnsi" w:cstheme="majorHAnsi"/>
          <w:sz w:val="20"/>
        </w:rPr>
      </w:pPr>
      <w:r w:rsidRPr="00BA1C02">
        <w:rPr>
          <w:rFonts w:asciiTheme="majorHAnsi" w:hAnsiTheme="majorHAnsi" w:cstheme="majorHAnsi"/>
          <w:sz w:val="20"/>
        </w:rPr>
        <w:t xml:space="preserve">Implemented AI-powered features using </w:t>
      </w:r>
      <w:r w:rsidRPr="00BA1C02">
        <w:rPr>
          <w:rStyle w:val="Strong"/>
          <w:rFonts w:asciiTheme="majorHAnsi" w:hAnsiTheme="majorHAnsi" w:cstheme="majorHAnsi"/>
          <w:sz w:val="20"/>
        </w:rPr>
        <w:t>Machine Learning</w:t>
      </w:r>
      <w:r w:rsidRPr="00BA1C02">
        <w:rPr>
          <w:rFonts w:asciiTheme="majorHAnsi" w:hAnsiTheme="majorHAnsi" w:cstheme="majorHAnsi"/>
          <w:sz w:val="20"/>
        </w:rPr>
        <w:t xml:space="preserve">, </w:t>
      </w:r>
      <w:r w:rsidRPr="00BA1C02">
        <w:rPr>
          <w:rStyle w:val="Strong"/>
          <w:rFonts w:asciiTheme="majorHAnsi" w:hAnsiTheme="majorHAnsi" w:cstheme="majorHAnsi"/>
          <w:sz w:val="20"/>
        </w:rPr>
        <w:t>Deep Learning</w:t>
      </w:r>
      <w:r w:rsidRPr="00BA1C02">
        <w:rPr>
          <w:rFonts w:asciiTheme="majorHAnsi" w:hAnsiTheme="majorHAnsi" w:cstheme="majorHAnsi"/>
          <w:sz w:val="20"/>
        </w:rPr>
        <w:t xml:space="preserve">, and </w:t>
      </w:r>
      <w:r w:rsidRPr="00BA1C02">
        <w:rPr>
          <w:rStyle w:val="Strong"/>
          <w:rFonts w:asciiTheme="majorHAnsi" w:hAnsiTheme="majorHAnsi" w:cstheme="majorHAnsi"/>
          <w:sz w:val="20"/>
        </w:rPr>
        <w:t>Natural Language Processing (NLP)</w:t>
      </w:r>
      <w:r w:rsidRPr="00BA1C02">
        <w:rPr>
          <w:rFonts w:asciiTheme="majorHAnsi" w:hAnsiTheme="majorHAnsi" w:cstheme="majorHAnsi"/>
          <w:sz w:val="20"/>
        </w:rPr>
        <w:t xml:space="preserve"> to build an intelligent </w:t>
      </w:r>
      <w:proofErr w:type="spellStart"/>
      <w:r w:rsidRPr="00BA1C02">
        <w:rPr>
          <w:rStyle w:val="Strong"/>
          <w:rFonts w:asciiTheme="majorHAnsi" w:hAnsiTheme="majorHAnsi" w:cstheme="majorHAnsi"/>
          <w:sz w:val="20"/>
        </w:rPr>
        <w:t>chatbot</w:t>
      </w:r>
      <w:proofErr w:type="spellEnd"/>
      <w:r w:rsidRPr="00BA1C02">
        <w:rPr>
          <w:rFonts w:asciiTheme="majorHAnsi" w:hAnsiTheme="majorHAnsi" w:cstheme="majorHAnsi"/>
          <w:sz w:val="20"/>
        </w:rPr>
        <w:t xml:space="preserve"> that improved user interaction and support response times.</w:t>
      </w:r>
    </w:p>
    <w:p w:rsidR="00897AB2" w:rsidRPr="00BA1C02" w:rsidRDefault="00897AB2" w:rsidP="00897AB2">
      <w:pPr>
        <w:pStyle w:val="NormalWeb"/>
        <w:numPr>
          <w:ilvl w:val="0"/>
          <w:numId w:val="1"/>
        </w:numPr>
        <w:rPr>
          <w:rFonts w:asciiTheme="majorHAnsi" w:hAnsiTheme="majorHAnsi" w:cstheme="majorHAnsi"/>
          <w:sz w:val="20"/>
        </w:rPr>
      </w:pPr>
      <w:r w:rsidRPr="00BA1C02">
        <w:rPr>
          <w:rFonts w:asciiTheme="majorHAnsi" w:hAnsiTheme="majorHAnsi" w:cstheme="majorHAnsi"/>
          <w:sz w:val="20"/>
        </w:rPr>
        <w:t xml:space="preserve">Established and maintained </w:t>
      </w:r>
      <w:r w:rsidRPr="00BA1C02">
        <w:rPr>
          <w:rStyle w:val="Strong"/>
          <w:rFonts w:asciiTheme="majorHAnsi" w:hAnsiTheme="majorHAnsi" w:cstheme="majorHAnsi"/>
          <w:sz w:val="20"/>
        </w:rPr>
        <w:t>CI/CD pipelines</w:t>
      </w:r>
      <w:r w:rsidRPr="00BA1C02">
        <w:rPr>
          <w:rFonts w:asciiTheme="majorHAnsi" w:hAnsiTheme="majorHAnsi" w:cstheme="majorHAnsi"/>
          <w:sz w:val="20"/>
        </w:rPr>
        <w:t xml:space="preserve"> using </w:t>
      </w:r>
      <w:r w:rsidRPr="00BA1C02">
        <w:rPr>
          <w:rStyle w:val="Strong"/>
          <w:rFonts w:asciiTheme="majorHAnsi" w:hAnsiTheme="majorHAnsi" w:cstheme="majorHAnsi"/>
          <w:sz w:val="20"/>
        </w:rPr>
        <w:t>Azure DevOps</w:t>
      </w:r>
      <w:r w:rsidRPr="00BA1C02">
        <w:rPr>
          <w:rFonts w:asciiTheme="majorHAnsi" w:hAnsiTheme="majorHAnsi" w:cstheme="majorHAnsi"/>
          <w:sz w:val="20"/>
        </w:rPr>
        <w:t xml:space="preserve">, enhancing release reliability and speed. Ensured code quality and stability through rigorous testing with </w:t>
      </w:r>
      <w:r w:rsidRPr="00BA1C02">
        <w:rPr>
          <w:rStyle w:val="Strong"/>
          <w:rFonts w:asciiTheme="majorHAnsi" w:hAnsiTheme="majorHAnsi" w:cstheme="majorHAnsi"/>
          <w:sz w:val="20"/>
        </w:rPr>
        <w:t>Jest</w:t>
      </w:r>
      <w:r w:rsidRPr="00BA1C02">
        <w:rPr>
          <w:rFonts w:asciiTheme="majorHAnsi" w:hAnsiTheme="majorHAnsi" w:cstheme="majorHAnsi"/>
          <w:sz w:val="20"/>
        </w:rPr>
        <w:t xml:space="preserve">, </w:t>
      </w:r>
      <w:r w:rsidRPr="00BA1C02">
        <w:rPr>
          <w:rStyle w:val="Strong"/>
          <w:rFonts w:asciiTheme="majorHAnsi" w:hAnsiTheme="majorHAnsi" w:cstheme="majorHAnsi"/>
          <w:sz w:val="20"/>
        </w:rPr>
        <w:t>JUnit</w:t>
      </w:r>
      <w:r w:rsidRPr="00BA1C02">
        <w:rPr>
          <w:rFonts w:asciiTheme="majorHAnsi" w:hAnsiTheme="majorHAnsi" w:cstheme="majorHAnsi"/>
          <w:sz w:val="20"/>
        </w:rPr>
        <w:t xml:space="preserve">, and </w:t>
      </w:r>
      <w:r w:rsidRPr="00BA1C02">
        <w:rPr>
          <w:rStyle w:val="Strong"/>
          <w:rFonts w:asciiTheme="majorHAnsi" w:hAnsiTheme="majorHAnsi" w:cstheme="majorHAnsi"/>
          <w:sz w:val="20"/>
        </w:rPr>
        <w:t>Cypress</w:t>
      </w:r>
      <w:r w:rsidRPr="00BA1C02">
        <w:rPr>
          <w:rFonts w:asciiTheme="majorHAnsi" w:hAnsiTheme="majorHAnsi" w:cstheme="majorHAnsi"/>
          <w:sz w:val="20"/>
        </w:rPr>
        <w:t xml:space="preserve"> for unit and end-to-end test coverage.</w:t>
      </w:r>
    </w:p>
    <w:p w:rsidR="00645A96" w:rsidRPr="00BA1C02" w:rsidRDefault="00645A96" w:rsidP="00645A96">
      <w:pPr>
        <w:spacing w:line="276" w:lineRule="auto"/>
        <w:rPr>
          <w:rFonts w:asciiTheme="majorHAnsi" w:eastAsia="Times New Roman" w:hAnsiTheme="majorHAnsi" w:cstheme="majorHAnsi"/>
          <w:b/>
          <w:color w:val="000000"/>
          <w:sz w:val="20"/>
          <w:szCs w:val="20"/>
          <w:u w:val="single"/>
        </w:rPr>
      </w:pPr>
      <w:r w:rsidRPr="00BA1C02">
        <w:rPr>
          <w:rFonts w:asciiTheme="majorHAnsi" w:eastAsia="Times New Roman" w:hAnsiTheme="majorHAnsi" w:cstheme="majorHAnsi"/>
          <w:b/>
          <w:color w:val="000000"/>
          <w:sz w:val="20"/>
          <w:szCs w:val="20"/>
          <w:u w:val="single"/>
        </w:rPr>
        <w:t>Tech Stack &amp; Tools:</w:t>
      </w:r>
    </w:p>
    <w:p w:rsidR="00645A96" w:rsidRPr="00BA1C02" w:rsidRDefault="00645A96" w:rsidP="001F5A00">
      <w:pPr>
        <w:spacing w:line="276" w:lineRule="auto"/>
        <w:ind w:left="720"/>
        <w:rPr>
          <w:rFonts w:asciiTheme="majorHAnsi" w:eastAsia="Times New Roman" w:hAnsiTheme="majorHAnsi" w:cstheme="majorHAnsi"/>
          <w:color w:val="000000"/>
          <w:sz w:val="20"/>
          <w:szCs w:val="20"/>
        </w:rPr>
      </w:pPr>
      <w:r w:rsidRPr="00BA1C02">
        <w:rPr>
          <w:rFonts w:asciiTheme="majorHAnsi" w:eastAsia="Times New Roman" w:hAnsiTheme="majorHAnsi" w:cstheme="majorHAnsi"/>
          <w:b/>
          <w:color w:val="000000"/>
          <w:sz w:val="20"/>
          <w:szCs w:val="20"/>
        </w:rPr>
        <w:t>Frontend</w:t>
      </w:r>
      <w:r w:rsidRPr="00BA1C02">
        <w:rPr>
          <w:rFonts w:asciiTheme="majorHAnsi" w:eastAsia="Times New Roman" w:hAnsiTheme="majorHAnsi" w:cstheme="majorHAnsi"/>
          <w:color w:val="000000"/>
          <w:sz w:val="20"/>
          <w:szCs w:val="20"/>
        </w:rPr>
        <w:t xml:space="preserve">: React.js, </w:t>
      </w:r>
      <w:proofErr w:type="spellStart"/>
      <w:r w:rsidRPr="00BA1C02">
        <w:rPr>
          <w:rFonts w:asciiTheme="majorHAnsi" w:eastAsia="Times New Roman" w:hAnsiTheme="majorHAnsi" w:cstheme="majorHAnsi"/>
          <w:color w:val="000000"/>
          <w:sz w:val="20"/>
          <w:szCs w:val="20"/>
        </w:rPr>
        <w:t>Redux</w:t>
      </w:r>
      <w:proofErr w:type="spellEnd"/>
      <w:r w:rsidRPr="00BA1C02">
        <w:rPr>
          <w:rFonts w:asciiTheme="majorHAnsi" w:eastAsia="Times New Roman" w:hAnsiTheme="majorHAnsi" w:cstheme="majorHAnsi"/>
          <w:color w:val="000000"/>
          <w:sz w:val="20"/>
          <w:szCs w:val="20"/>
        </w:rPr>
        <w:t xml:space="preserve">, Next.js, Shopify, </w:t>
      </w:r>
      <w:proofErr w:type="spellStart"/>
      <w:r w:rsidRPr="00BA1C02">
        <w:rPr>
          <w:rFonts w:asciiTheme="majorHAnsi" w:eastAsia="Times New Roman" w:hAnsiTheme="majorHAnsi" w:cstheme="majorHAnsi"/>
          <w:color w:val="000000"/>
          <w:sz w:val="20"/>
          <w:szCs w:val="20"/>
        </w:rPr>
        <w:t>Figma</w:t>
      </w:r>
      <w:proofErr w:type="spellEnd"/>
    </w:p>
    <w:p w:rsidR="00645A96" w:rsidRPr="00BA1C02" w:rsidRDefault="00645A96" w:rsidP="001F5A00">
      <w:pPr>
        <w:spacing w:line="276" w:lineRule="auto"/>
        <w:ind w:left="720"/>
        <w:rPr>
          <w:rFonts w:asciiTheme="majorHAnsi" w:eastAsia="Times New Roman" w:hAnsiTheme="majorHAnsi" w:cstheme="majorHAnsi"/>
          <w:color w:val="000000"/>
          <w:sz w:val="20"/>
          <w:szCs w:val="20"/>
        </w:rPr>
      </w:pPr>
      <w:r w:rsidRPr="00BA1C02">
        <w:rPr>
          <w:rFonts w:asciiTheme="majorHAnsi" w:eastAsia="Times New Roman" w:hAnsiTheme="majorHAnsi" w:cstheme="majorHAnsi"/>
          <w:b/>
          <w:color w:val="000000"/>
          <w:sz w:val="20"/>
          <w:szCs w:val="20"/>
        </w:rPr>
        <w:t>Backend</w:t>
      </w:r>
      <w:r w:rsidRPr="00BA1C02">
        <w:rPr>
          <w:rFonts w:asciiTheme="majorHAnsi" w:eastAsia="Times New Roman" w:hAnsiTheme="majorHAnsi" w:cstheme="majorHAnsi"/>
          <w:color w:val="000000"/>
          <w:sz w:val="20"/>
          <w:szCs w:val="20"/>
        </w:rPr>
        <w:t xml:space="preserve">: Java, Spring Boot, Hibernate, JPA, SOAP, REST API, </w:t>
      </w:r>
      <w:proofErr w:type="spellStart"/>
      <w:r w:rsidRPr="00BA1C02">
        <w:rPr>
          <w:rFonts w:asciiTheme="majorHAnsi" w:eastAsia="Times New Roman" w:hAnsiTheme="majorHAnsi" w:cstheme="majorHAnsi"/>
          <w:color w:val="000000"/>
          <w:sz w:val="20"/>
          <w:szCs w:val="20"/>
        </w:rPr>
        <w:t>GraphQL</w:t>
      </w:r>
      <w:proofErr w:type="spellEnd"/>
      <w:r w:rsidRPr="00BA1C02">
        <w:rPr>
          <w:rFonts w:asciiTheme="majorHAnsi" w:eastAsia="Times New Roman" w:hAnsiTheme="majorHAnsi" w:cstheme="majorHAnsi"/>
          <w:color w:val="000000"/>
          <w:sz w:val="20"/>
          <w:szCs w:val="20"/>
        </w:rPr>
        <w:t>, Tomcat, Maven</w:t>
      </w:r>
    </w:p>
    <w:p w:rsidR="00645A96" w:rsidRPr="00BA1C02" w:rsidRDefault="00645A96" w:rsidP="001F5A00">
      <w:pPr>
        <w:spacing w:line="276" w:lineRule="auto"/>
        <w:ind w:left="720"/>
        <w:rPr>
          <w:rFonts w:asciiTheme="majorHAnsi" w:eastAsia="Times New Roman" w:hAnsiTheme="majorHAnsi" w:cstheme="majorHAnsi"/>
          <w:color w:val="000000"/>
          <w:sz w:val="20"/>
          <w:szCs w:val="20"/>
        </w:rPr>
      </w:pPr>
      <w:r w:rsidRPr="00BA1C02">
        <w:rPr>
          <w:rFonts w:asciiTheme="majorHAnsi" w:eastAsia="Times New Roman" w:hAnsiTheme="majorHAnsi" w:cstheme="majorHAnsi"/>
          <w:b/>
          <w:color w:val="000000"/>
          <w:sz w:val="20"/>
          <w:szCs w:val="20"/>
        </w:rPr>
        <w:t>Databases</w:t>
      </w:r>
      <w:r w:rsidRPr="00BA1C02">
        <w:rPr>
          <w:rFonts w:asciiTheme="majorHAnsi" w:eastAsia="Times New Roman" w:hAnsiTheme="majorHAnsi" w:cstheme="majorHAnsi"/>
          <w:color w:val="000000"/>
          <w:sz w:val="20"/>
          <w:szCs w:val="20"/>
        </w:rPr>
        <w:t>: MongoDB</w:t>
      </w:r>
    </w:p>
    <w:p w:rsidR="00645A96" w:rsidRPr="00BA1C02" w:rsidRDefault="00645A96" w:rsidP="001F5A00">
      <w:pPr>
        <w:spacing w:line="276" w:lineRule="auto"/>
        <w:ind w:left="720"/>
        <w:rPr>
          <w:rFonts w:asciiTheme="majorHAnsi" w:eastAsia="Times New Roman" w:hAnsiTheme="majorHAnsi" w:cstheme="majorHAnsi"/>
          <w:color w:val="000000"/>
          <w:sz w:val="20"/>
          <w:szCs w:val="20"/>
        </w:rPr>
      </w:pPr>
      <w:r w:rsidRPr="00BA1C02">
        <w:rPr>
          <w:rFonts w:asciiTheme="majorHAnsi" w:eastAsia="Times New Roman" w:hAnsiTheme="majorHAnsi" w:cstheme="majorHAnsi"/>
          <w:b/>
          <w:color w:val="000000"/>
          <w:sz w:val="20"/>
          <w:szCs w:val="20"/>
        </w:rPr>
        <w:t>Cloud &amp; DevOps</w:t>
      </w:r>
      <w:r w:rsidRPr="00BA1C02">
        <w:rPr>
          <w:rFonts w:asciiTheme="majorHAnsi" w:eastAsia="Times New Roman" w:hAnsiTheme="majorHAnsi" w:cstheme="majorHAnsi"/>
          <w:color w:val="000000"/>
          <w:sz w:val="20"/>
          <w:szCs w:val="20"/>
        </w:rPr>
        <w:t>: Microsoft Azure (AKS, Azure Functions, Blob Storage, API Manageme</w:t>
      </w:r>
      <w:r w:rsidR="001F5A00" w:rsidRPr="00BA1C02">
        <w:rPr>
          <w:rFonts w:asciiTheme="majorHAnsi" w:eastAsia="Times New Roman" w:hAnsiTheme="majorHAnsi" w:cstheme="majorHAnsi"/>
          <w:color w:val="000000"/>
          <w:sz w:val="20"/>
          <w:szCs w:val="20"/>
        </w:rPr>
        <w:t xml:space="preserve">nt, Resource Manager), </w:t>
      </w:r>
      <w:proofErr w:type="spellStart"/>
      <w:r w:rsidRPr="00BA1C02">
        <w:rPr>
          <w:rFonts w:asciiTheme="majorHAnsi" w:eastAsia="Times New Roman" w:hAnsiTheme="majorHAnsi" w:cstheme="majorHAnsi"/>
          <w:color w:val="000000"/>
          <w:sz w:val="20"/>
          <w:szCs w:val="20"/>
        </w:rPr>
        <w:t>Git</w:t>
      </w:r>
      <w:proofErr w:type="spellEnd"/>
      <w:r w:rsidRPr="00BA1C02">
        <w:rPr>
          <w:rFonts w:asciiTheme="majorHAnsi" w:eastAsia="Times New Roman" w:hAnsiTheme="majorHAnsi" w:cstheme="majorHAnsi"/>
          <w:color w:val="000000"/>
          <w:sz w:val="20"/>
          <w:szCs w:val="20"/>
        </w:rPr>
        <w:t xml:space="preserve"> Bash, </w:t>
      </w:r>
      <w:proofErr w:type="spellStart"/>
      <w:r w:rsidRPr="00BA1C02">
        <w:rPr>
          <w:rFonts w:asciiTheme="majorHAnsi" w:eastAsia="Times New Roman" w:hAnsiTheme="majorHAnsi" w:cstheme="majorHAnsi"/>
          <w:color w:val="000000"/>
          <w:sz w:val="20"/>
          <w:szCs w:val="20"/>
        </w:rPr>
        <w:t>RabbitMQ</w:t>
      </w:r>
      <w:proofErr w:type="spellEnd"/>
    </w:p>
    <w:p w:rsidR="000E54BA" w:rsidRPr="00BA1C02" w:rsidRDefault="00645A96" w:rsidP="001F5A00">
      <w:pPr>
        <w:spacing w:line="276" w:lineRule="auto"/>
        <w:ind w:left="720"/>
        <w:rPr>
          <w:rFonts w:asciiTheme="majorHAnsi" w:eastAsia="Times New Roman" w:hAnsiTheme="majorHAnsi" w:cstheme="majorHAnsi"/>
          <w:color w:val="000000"/>
          <w:sz w:val="20"/>
          <w:szCs w:val="20"/>
        </w:rPr>
      </w:pPr>
      <w:r w:rsidRPr="00BA1C02">
        <w:rPr>
          <w:rFonts w:asciiTheme="majorHAnsi" w:eastAsia="Times New Roman" w:hAnsiTheme="majorHAnsi" w:cstheme="majorHAnsi"/>
          <w:b/>
          <w:color w:val="000000"/>
          <w:sz w:val="20"/>
          <w:szCs w:val="20"/>
        </w:rPr>
        <w:t>Testing</w:t>
      </w:r>
      <w:r w:rsidRPr="00BA1C02">
        <w:rPr>
          <w:rFonts w:asciiTheme="majorHAnsi" w:eastAsia="Times New Roman" w:hAnsiTheme="majorHAnsi" w:cstheme="majorHAnsi"/>
          <w:color w:val="000000"/>
          <w:sz w:val="20"/>
          <w:szCs w:val="20"/>
        </w:rPr>
        <w:t>: Cypress, Jest, J</w:t>
      </w:r>
      <w:r w:rsidR="001F5A00" w:rsidRPr="00BA1C02">
        <w:rPr>
          <w:rFonts w:asciiTheme="majorHAnsi" w:eastAsia="Times New Roman" w:hAnsiTheme="majorHAnsi" w:cstheme="majorHAnsi"/>
          <w:color w:val="000000"/>
          <w:sz w:val="20"/>
          <w:szCs w:val="20"/>
        </w:rPr>
        <w:t>u</w:t>
      </w:r>
      <w:r w:rsidRPr="00BA1C02">
        <w:rPr>
          <w:rFonts w:asciiTheme="majorHAnsi" w:eastAsia="Times New Roman" w:hAnsiTheme="majorHAnsi" w:cstheme="majorHAnsi"/>
          <w:color w:val="000000"/>
          <w:sz w:val="20"/>
          <w:szCs w:val="20"/>
        </w:rPr>
        <w:t>nit</w:t>
      </w:r>
    </w:p>
    <w:p w:rsidR="001F5A00" w:rsidRPr="00BA1C02" w:rsidRDefault="001F5A00" w:rsidP="001F5A00">
      <w:pPr>
        <w:spacing w:line="276" w:lineRule="auto"/>
        <w:ind w:left="720"/>
        <w:rPr>
          <w:rFonts w:asciiTheme="majorHAnsi" w:eastAsia="Montserrat" w:hAnsiTheme="majorHAnsi" w:cstheme="majorHAnsi"/>
          <w:sz w:val="20"/>
          <w:szCs w:val="20"/>
        </w:rPr>
      </w:pPr>
    </w:p>
    <w:p w:rsidR="000E54BA" w:rsidRPr="00BA1C02" w:rsidRDefault="00F35D73">
      <w:pPr>
        <w:tabs>
          <w:tab w:val="left" w:pos="1134"/>
          <w:tab w:val="right" w:pos="10065"/>
        </w:tabs>
        <w:spacing w:line="276" w:lineRule="auto"/>
        <w:rPr>
          <w:rFonts w:asciiTheme="majorHAnsi" w:eastAsia="Montserrat" w:hAnsiTheme="majorHAnsi" w:cstheme="majorHAnsi"/>
          <w:color w:val="404040" w:themeColor="text1" w:themeTint="BF"/>
          <w:sz w:val="22"/>
          <w:szCs w:val="22"/>
        </w:rPr>
      </w:pPr>
      <w:r w:rsidRPr="004A1F2D">
        <w:rPr>
          <w:rFonts w:asciiTheme="majorHAnsi" w:eastAsia="Montserrat" w:hAnsiTheme="majorHAnsi" w:cstheme="majorHAnsi"/>
          <w:color w:val="4F81BD" w:themeColor="accent1"/>
          <w:szCs w:val="22"/>
        </w:rPr>
        <w:t>UST</w:t>
      </w:r>
      <w:r w:rsidRPr="00BA1C02">
        <w:rPr>
          <w:rFonts w:asciiTheme="majorHAnsi" w:eastAsia="Montserrat" w:hAnsiTheme="majorHAnsi" w:cstheme="majorHAnsi"/>
          <w:color w:val="4F81BD" w:themeColor="accent1"/>
          <w:sz w:val="22"/>
          <w:szCs w:val="22"/>
        </w:rPr>
        <w:tab/>
      </w:r>
      <w:r w:rsidR="00DB03A7" w:rsidRPr="00BA1C02">
        <w:rPr>
          <w:rFonts w:asciiTheme="majorHAnsi" w:eastAsia="Montserrat" w:hAnsiTheme="majorHAnsi" w:cstheme="majorHAnsi"/>
          <w:color w:val="4F81BD" w:themeColor="accent1"/>
          <w:sz w:val="22"/>
          <w:szCs w:val="22"/>
        </w:rPr>
        <w:t xml:space="preserve">     </w:t>
      </w:r>
      <w:r w:rsidR="003505D6" w:rsidRPr="00BA1C02">
        <w:rPr>
          <w:rFonts w:asciiTheme="majorHAnsi" w:eastAsia="Montserrat" w:hAnsiTheme="majorHAnsi" w:cstheme="majorHAnsi"/>
          <w:b/>
          <w:smallCaps/>
          <w:sz w:val="22"/>
          <w:szCs w:val="22"/>
        </w:rPr>
        <w:tab/>
      </w:r>
      <w:r w:rsidR="00ED43C9" w:rsidRPr="00BA1C02">
        <w:rPr>
          <w:rFonts w:asciiTheme="majorHAnsi" w:eastAsia="Montserrat" w:hAnsiTheme="majorHAnsi" w:cstheme="majorHAnsi"/>
          <w:bCs/>
          <w:color w:val="404040" w:themeColor="text1" w:themeTint="BF"/>
          <w:sz w:val="20"/>
          <w:szCs w:val="20"/>
        </w:rPr>
        <w:t>11.2017</w:t>
      </w:r>
      <w:r w:rsidR="003505D6" w:rsidRPr="00BA1C02">
        <w:rPr>
          <w:rFonts w:asciiTheme="majorHAnsi" w:eastAsia="Montserrat" w:hAnsiTheme="majorHAnsi" w:cstheme="majorHAnsi"/>
          <w:color w:val="404040" w:themeColor="text1" w:themeTint="BF"/>
          <w:sz w:val="20"/>
          <w:szCs w:val="20"/>
        </w:rPr>
        <w:t xml:space="preserve"> – </w:t>
      </w:r>
      <w:r w:rsidR="00ED43C9" w:rsidRPr="00BA1C02">
        <w:rPr>
          <w:rFonts w:asciiTheme="majorHAnsi" w:eastAsia="Montserrat" w:hAnsiTheme="majorHAnsi" w:cstheme="majorHAnsi"/>
          <w:color w:val="404040" w:themeColor="text1" w:themeTint="BF"/>
          <w:sz w:val="20"/>
          <w:szCs w:val="20"/>
        </w:rPr>
        <w:t>10</w:t>
      </w:r>
      <w:r w:rsidR="00A53F9C" w:rsidRPr="00BA1C02">
        <w:rPr>
          <w:rFonts w:asciiTheme="majorHAnsi" w:eastAsia="Montserrat" w:hAnsiTheme="majorHAnsi" w:cstheme="majorHAnsi"/>
          <w:color w:val="404040" w:themeColor="text1" w:themeTint="BF"/>
          <w:sz w:val="20"/>
          <w:szCs w:val="20"/>
        </w:rPr>
        <w:t>.2021</w:t>
      </w:r>
    </w:p>
    <w:p w:rsidR="008C1887" w:rsidRPr="00CE6C7B" w:rsidRDefault="00ED43C9">
      <w:pPr>
        <w:spacing w:line="276" w:lineRule="auto"/>
        <w:rPr>
          <w:rFonts w:asciiTheme="majorHAnsi" w:eastAsia="Montserrat" w:hAnsiTheme="majorHAnsi" w:cstheme="majorHAnsi"/>
          <w:b/>
          <w:bCs/>
          <w:color w:val="1F497D" w:themeColor="text2"/>
          <w:sz w:val="22"/>
          <w:szCs w:val="20"/>
        </w:rPr>
      </w:pPr>
      <w:r w:rsidRPr="00CE6C7B">
        <w:rPr>
          <w:rFonts w:asciiTheme="majorHAnsi" w:eastAsia="Montserrat" w:hAnsiTheme="majorHAnsi" w:cstheme="majorHAnsi"/>
          <w:b/>
          <w:bCs/>
          <w:color w:val="1F497D" w:themeColor="text2"/>
          <w:sz w:val="22"/>
          <w:szCs w:val="20"/>
        </w:rPr>
        <w:t>Full Stack Developer</w:t>
      </w:r>
    </w:p>
    <w:p w:rsidR="00317EBD" w:rsidRPr="00BA1C02" w:rsidRDefault="00317EBD" w:rsidP="00CD4C1E">
      <w:pPr>
        <w:numPr>
          <w:ilvl w:val="0"/>
          <w:numId w:val="1"/>
        </w:numPr>
        <w:spacing w:line="276" w:lineRule="auto"/>
        <w:rPr>
          <w:rFonts w:asciiTheme="majorHAnsi" w:eastAsia="Times New Roman" w:hAnsiTheme="majorHAnsi" w:cstheme="majorHAnsi"/>
          <w:color w:val="000000"/>
          <w:sz w:val="20"/>
          <w:szCs w:val="20"/>
        </w:rPr>
      </w:pPr>
      <w:r w:rsidRPr="00BA1C02">
        <w:rPr>
          <w:rFonts w:asciiTheme="majorHAnsi" w:eastAsia="Times New Roman" w:hAnsiTheme="majorHAnsi" w:cstheme="majorHAnsi"/>
          <w:color w:val="000000"/>
          <w:sz w:val="20"/>
          <w:szCs w:val="20"/>
        </w:rPr>
        <w:t xml:space="preserve">Designed responsive user interfaces using </w:t>
      </w:r>
      <w:r w:rsidRPr="00BA1C02">
        <w:rPr>
          <w:rFonts w:asciiTheme="majorHAnsi" w:eastAsia="Times New Roman" w:hAnsiTheme="majorHAnsi" w:cstheme="majorHAnsi"/>
          <w:b/>
          <w:color w:val="000000"/>
          <w:sz w:val="20"/>
          <w:szCs w:val="20"/>
        </w:rPr>
        <w:t>React.js, Tailwind CSS</w:t>
      </w:r>
      <w:r w:rsidRPr="00BA1C02">
        <w:rPr>
          <w:rFonts w:asciiTheme="majorHAnsi" w:eastAsia="Times New Roman" w:hAnsiTheme="majorHAnsi" w:cstheme="majorHAnsi"/>
          <w:color w:val="000000"/>
          <w:sz w:val="20"/>
          <w:szCs w:val="20"/>
        </w:rPr>
        <w:t xml:space="preserve"> and </w:t>
      </w:r>
      <w:r w:rsidRPr="00BA1C02">
        <w:rPr>
          <w:rFonts w:asciiTheme="majorHAnsi" w:eastAsia="Times New Roman" w:hAnsiTheme="majorHAnsi" w:cstheme="majorHAnsi"/>
          <w:b/>
          <w:color w:val="000000"/>
          <w:sz w:val="20"/>
          <w:szCs w:val="20"/>
        </w:rPr>
        <w:t>Typescript</w:t>
      </w:r>
      <w:r w:rsidRPr="00BA1C02">
        <w:rPr>
          <w:rFonts w:asciiTheme="majorHAnsi" w:eastAsia="Times New Roman" w:hAnsiTheme="majorHAnsi" w:cstheme="majorHAnsi"/>
          <w:color w:val="000000"/>
          <w:sz w:val="20"/>
          <w:szCs w:val="20"/>
        </w:rPr>
        <w:t>, improving mobile user retention by 40%</w:t>
      </w:r>
      <w:r w:rsidR="00CD4C1E" w:rsidRPr="00BA1C02">
        <w:rPr>
          <w:rFonts w:asciiTheme="majorHAnsi" w:eastAsia="Times New Roman" w:hAnsiTheme="majorHAnsi" w:cstheme="majorHAnsi"/>
          <w:color w:val="000000"/>
          <w:sz w:val="20"/>
          <w:szCs w:val="20"/>
        </w:rPr>
        <w:t>,</w:t>
      </w:r>
      <w:r w:rsidRPr="00BA1C02">
        <w:rPr>
          <w:rFonts w:asciiTheme="majorHAnsi" w:eastAsia="Times New Roman" w:hAnsiTheme="majorHAnsi" w:cstheme="majorHAnsi"/>
          <w:color w:val="000000"/>
          <w:sz w:val="20"/>
          <w:szCs w:val="20"/>
        </w:rPr>
        <w:t xml:space="preserve"> </w:t>
      </w:r>
      <w:r w:rsidR="00CD4C1E" w:rsidRPr="00BA1C02">
        <w:rPr>
          <w:rFonts w:asciiTheme="majorHAnsi" w:eastAsia="Times New Roman" w:hAnsiTheme="majorHAnsi" w:cstheme="majorHAnsi"/>
          <w:color w:val="000000"/>
          <w:sz w:val="20"/>
          <w:szCs w:val="20"/>
        </w:rPr>
        <w:t xml:space="preserve">with efficient state management via </w:t>
      </w:r>
      <w:r w:rsidR="00CD4C1E" w:rsidRPr="00BA1C02">
        <w:rPr>
          <w:rFonts w:asciiTheme="majorHAnsi" w:eastAsia="Times New Roman" w:hAnsiTheme="majorHAnsi" w:cstheme="majorHAnsi"/>
          <w:b/>
          <w:color w:val="000000"/>
          <w:sz w:val="20"/>
          <w:szCs w:val="20"/>
        </w:rPr>
        <w:t>Redux</w:t>
      </w:r>
      <w:r w:rsidR="00CD4C1E" w:rsidRPr="00BA1C02">
        <w:rPr>
          <w:rFonts w:asciiTheme="majorHAnsi" w:eastAsia="Times New Roman" w:hAnsiTheme="majorHAnsi" w:cstheme="majorHAnsi"/>
          <w:color w:val="000000"/>
          <w:sz w:val="20"/>
          <w:szCs w:val="20"/>
        </w:rPr>
        <w:t xml:space="preserve"> and seamless integration with </w:t>
      </w:r>
      <w:r w:rsidR="00CD4C1E" w:rsidRPr="00BA1C02">
        <w:rPr>
          <w:rFonts w:asciiTheme="majorHAnsi" w:eastAsia="Times New Roman" w:hAnsiTheme="majorHAnsi" w:cstheme="majorHAnsi"/>
          <w:b/>
          <w:color w:val="000000"/>
          <w:sz w:val="20"/>
          <w:szCs w:val="20"/>
        </w:rPr>
        <w:t>GraphQL API</w:t>
      </w:r>
      <w:r w:rsidR="00CD4C1E" w:rsidRPr="00BA1C02">
        <w:rPr>
          <w:rFonts w:asciiTheme="majorHAnsi" w:eastAsia="Times New Roman" w:hAnsiTheme="majorHAnsi" w:cstheme="majorHAnsi"/>
          <w:color w:val="000000"/>
          <w:sz w:val="20"/>
          <w:szCs w:val="20"/>
        </w:rPr>
        <w:t>s</w:t>
      </w:r>
      <w:r w:rsidRPr="00BA1C02">
        <w:rPr>
          <w:rFonts w:asciiTheme="majorHAnsi" w:eastAsia="Times New Roman" w:hAnsiTheme="majorHAnsi" w:cstheme="majorHAnsi"/>
          <w:color w:val="000000"/>
          <w:sz w:val="20"/>
          <w:szCs w:val="20"/>
        </w:rPr>
        <w:t>.</w:t>
      </w:r>
    </w:p>
    <w:p w:rsidR="008C1887" w:rsidRPr="00BA1C02" w:rsidRDefault="008C1887" w:rsidP="008C1887">
      <w:pPr>
        <w:pStyle w:val="NormalWeb"/>
        <w:numPr>
          <w:ilvl w:val="0"/>
          <w:numId w:val="1"/>
        </w:numPr>
        <w:rPr>
          <w:rFonts w:asciiTheme="majorHAnsi" w:hAnsiTheme="majorHAnsi" w:cstheme="majorHAnsi"/>
          <w:sz w:val="20"/>
        </w:rPr>
      </w:pPr>
      <w:r w:rsidRPr="00BA1C02">
        <w:rPr>
          <w:rFonts w:asciiTheme="majorHAnsi" w:hAnsiTheme="majorHAnsi" w:cstheme="majorHAnsi"/>
          <w:sz w:val="20"/>
        </w:rPr>
        <w:t xml:space="preserve">Designed and implemented </w:t>
      </w:r>
      <w:r w:rsidRPr="00BA1C02">
        <w:rPr>
          <w:rStyle w:val="Strong"/>
          <w:rFonts w:asciiTheme="majorHAnsi" w:hAnsiTheme="majorHAnsi" w:cstheme="majorHAnsi"/>
          <w:sz w:val="20"/>
        </w:rPr>
        <w:t>responsive, mobile-first user interfaces</w:t>
      </w:r>
      <w:r w:rsidRPr="00BA1C02">
        <w:rPr>
          <w:rFonts w:asciiTheme="majorHAnsi" w:hAnsiTheme="majorHAnsi" w:cstheme="majorHAnsi"/>
          <w:sz w:val="20"/>
        </w:rPr>
        <w:t xml:space="preserve"> using </w:t>
      </w:r>
      <w:r w:rsidRPr="00BA1C02">
        <w:rPr>
          <w:rStyle w:val="Strong"/>
          <w:rFonts w:asciiTheme="majorHAnsi" w:hAnsiTheme="majorHAnsi" w:cstheme="majorHAnsi"/>
          <w:sz w:val="20"/>
        </w:rPr>
        <w:t>React.js</w:t>
      </w:r>
      <w:r w:rsidRPr="00BA1C02">
        <w:rPr>
          <w:rFonts w:asciiTheme="majorHAnsi" w:hAnsiTheme="majorHAnsi" w:cstheme="majorHAnsi"/>
          <w:sz w:val="20"/>
        </w:rPr>
        <w:t xml:space="preserve">, </w:t>
      </w:r>
      <w:proofErr w:type="spellStart"/>
      <w:r w:rsidRPr="00BA1C02">
        <w:rPr>
          <w:rStyle w:val="Strong"/>
          <w:rFonts w:asciiTheme="majorHAnsi" w:hAnsiTheme="majorHAnsi" w:cstheme="majorHAnsi"/>
          <w:sz w:val="20"/>
        </w:rPr>
        <w:t>TypeScript</w:t>
      </w:r>
      <w:proofErr w:type="spellEnd"/>
      <w:r w:rsidRPr="00BA1C02">
        <w:rPr>
          <w:rFonts w:asciiTheme="majorHAnsi" w:hAnsiTheme="majorHAnsi" w:cstheme="majorHAnsi"/>
          <w:sz w:val="20"/>
        </w:rPr>
        <w:t xml:space="preserve">, and </w:t>
      </w:r>
      <w:r w:rsidRPr="00BA1C02">
        <w:rPr>
          <w:rStyle w:val="Strong"/>
          <w:rFonts w:asciiTheme="majorHAnsi" w:hAnsiTheme="majorHAnsi" w:cstheme="majorHAnsi"/>
          <w:sz w:val="20"/>
        </w:rPr>
        <w:t>Tailwind CSS</w:t>
      </w:r>
      <w:r w:rsidRPr="00BA1C02">
        <w:rPr>
          <w:rFonts w:asciiTheme="majorHAnsi" w:hAnsiTheme="majorHAnsi" w:cstheme="majorHAnsi"/>
          <w:sz w:val="20"/>
        </w:rPr>
        <w:t xml:space="preserve">, resulting in a </w:t>
      </w:r>
      <w:r w:rsidRPr="00BA1C02">
        <w:rPr>
          <w:rStyle w:val="Strong"/>
          <w:rFonts w:asciiTheme="majorHAnsi" w:hAnsiTheme="majorHAnsi" w:cstheme="majorHAnsi"/>
          <w:sz w:val="20"/>
        </w:rPr>
        <w:t>40% increase in mobile user retention</w:t>
      </w:r>
      <w:r w:rsidRPr="00BA1C02">
        <w:rPr>
          <w:rFonts w:asciiTheme="majorHAnsi" w:hAnsiTheme="majorHAnsi" w:cstheme="majorHAnsi"/>
          <w:sz w:val="20"/>
        </w:rPr>
        <w:t xml:space="preserve">. Integrated </w:t>
      </w:r>
      <w:proofErr w:type="spellStart"/>
      <w:r w:rsidRPr="00BA1C02">
        <w:rPr>
          <w:rStyle w:val="Strong"/>
          <w:rFonts w:asciiTheme="majorHAnsi" w:hAnsiTheme="majorHAnsi" w:cstheme="majorHAnsi"/>
          <w:sz w:val="20"/>
        </w:rPr>
        <w:t>GraphQL</w:t>
      </w:r>
      <w:proofErr w:type="spellEnd"/>
      <w:r w:rsidRPr="00BA1C02">
        <w:rPr>
          <w:rStyle w:val="Strong"/>
          <w:rFonts w:asciiTheme="majorHAnsi" w:hAnsiTheme="majorHAnsi" w:cstheme="majorHAnsi"/>
          <w:sz w:val="20"/>
        </w:rPr>
        <w:t xml:space="preserve"> APIs</w:t>
      </w:r>
      <w:r w:rsidRPr="00BA1C02">
        <w:rPr>
          <w:rFonts w:asciiTheme="majorHAnsi" w:hAnsiTheme="majorHAnsi" w:cstheme="majorHAnsi"/>
          <w:sz w:val="20"/>
        </w:rPr>
        <w:t xml:space="preserve"> and used </w:t>
      </w:r>
      <w:proofErr w:type="spellStart"/>
      <w:r w:rsidRPr="00BA1C02">
        <w:rPr>
          <w:rStyle w:val="Strong"/>
          <w:rFonts w:asciiTheme="majorHAnsi" w:hAnsiTheme="majorHAnsi" w:cstheme="majorHAnsi"/>
          <w:sz w:val="20"/>
        </w:rPr>
        <w:t>Redux</w:t>
      </w:r>
      <w:proofErr w:type="spellEnd"/>
      <w:r w:rsidRPr="00BA1C02">
        <w:rPr>
          <w:rFonts w:asciiTheme="majorHAnsi" w:hAnsiTheme="majorHAnsi" w:cstheme="majorHAnsi"/>
          <w:sz w:val="20"/>
        </w:rPr>
        <w:t xml:space="preserve"> for efficient state management.</w:t>
      </w:r>
    </w:p>
    <w:p w:rsidR="008C1887" w:rsidRPr="00BA1C02" w:rsidRDefault="008C1887" w:rsidP="008C1887">
      <w:pPr>
        <w:pStyle w:val="NormalWeb"/>
        <w:numPr>
          <w:ilvl w:val="0"/>
          <w:numId w:val="1"/>
        </w:numPr>
        <w:rPr>
          <w:rFonts w:asciiTheme="majorHAnsi" w:hAnsiTheme="majorHAnsi" w:cstheme="majorHAnsi"/>
          <w:sz w:val="20"/>
        </w:rPr>
      </w:pPr>
      <w:r w:rsidRPr="00BA1C02">
        <w:rPr>
          <w:rFonts w:asciiTheme="majorHAnsi" w:hAnsiTheme="majorHAnsi" w:cstheme="majorHAnsi"/>
          <w:sz w:val="20"/>
        </w:rPr>
        <w:t xml:space="preserve">Developed and deployed a </w:t>
      </w:r>
      <w:r w:rsidRPr="00BA1C02">
        <w:rPr>
          <w:rStyle w:val="Strong"/>
          <w:rFonts w:asciiTheme="majorHAnsi" w:hAnsiTheme="majorHAnsi" w:cstheme="majorHAnsi"/>
          <w:sz w:val="20"/>
        </w:rPr>
        <w:t xml:space="preserve">highly scalable </w:t>
      </w:r>
      <w:proofErr w:type="spellStart"/>
      <w:r w:rsidRPr="00BA1C02">
        <w:rPr>
          <w:rStyle w:val="Strong"/>
          <w:rFonts w:asciiTheme="majorHAnsi" w:hAnsiTheme="majorHAnsi" w:cstheme="majorHAnsi"/>
          <w:sz w:val="20"/>
        </w:rPr>
        <w:t>microservices</w:t>
      </w:r>
      <w:proofErr w:type="spellEnd"/>
      <w:r w:rsidRPr="00BA1C02">
        <w:rPr>
          <w:rStyle w:val="Strong"/>
          <w:rFonts w:asciiTheme="majorHAnsi" w:hAnsiTheme="majorHAnsi" w:cstheme="majorHAnsi"/>
          <w:sz w:val="20"/>
        </w:rPr>
        <w:t xml:space="preserve"> architecture</w:t>
      </w:r>
      <w:r w:rsidRPr="00BA1C02">
        <w:rPr>
          <w:rFonts w:asciiTheme="majorHAnsi" w:hAnsiTheme="majorHAnsi" w:cstheme="majorHAnsi"/>
          <w:sz w:val="20"/>
        </w:rPr>
        <w:t xml:space="preserve"> using </w:t>
      </w:r>
      <w:r w:rsidRPr="00BA1C02">
        <w:rPr>
          <w:rStyle w:val="Strong"/>
          <w:rFonts w:asciiTheme="majorHAnsi" w:hAnsiTheme="majorHAnsi" w:cstheme="majorHAnsi"/>
          <w:sz w:val="20"/>
        </w:rPr>
        <w:t>Java</w:t>
      </w:r>
      <w:r w:rsidRPr="00BA1C02">
        <w:rPr>
          <w:rFonts w:asciiTheme="majorHAnsi" w:hAnsiTheme="majorHAnsi" w:cstheme="majorHAnsi"/>
          <w:sz w:val="20"/>
        </w:rPr>
        <w:t xml:space="preserve">, </w:t>
      </w:r>
      <w:r w:rsidRPr="00BA1C02">
        <w:rPr>
          <w:rStyle w:val="Strong"/>
          <w:rFonts w:asciiTheme="majorHAnsi" w:hAnsiTheme="majorHAnsi" w:cstheme="majorHAnsi"/>
          <w:sz w:val="20"/>
        </w:rPr>
        <w:t>Spring Boot</w:t>
      </w:r>
      <w:r w:rsidRPr="00BA1C02">
        <w:rPr>
          <w:rFonts w:asciiTheme="majorHAnsi" w:hAnsiTheme="majorHAnsi" w:cstheme="majorHAnsi"/>
          <w:sz w:val="20"/>
        </w:rPr>
        <w:t xml:space="preserve">, </w:t>
      </w:r>
      <w:r w:rsidRPr="00BA1C02">
        <w:rPr>
          <w:rStyle w:val="Strong"/>
          <w:rFonts w:asciiTheme="majorHAnsi" w:hAnsiTheme="majorHAnsi" w:cstheme="majorHAnsi"/>
          <w:sz w:val="20"/>
        </w:rPr>
        <w:t>Hibernate</w:t>
      </w:r>
      <w:r w:rsidRPr="00BA1C02">
        <w:rPr>
          <w:rFonts w:asciiTheme="majorHAnsi" w:hAnsiTheme="majorHAnsi" w:cstheme="majorHAnsi"/>
          <w:sz w:val="20"/>
        </w:rPr>
        <w:t xml:space="preserve">, and </w:t>
      </w:r>
      <w:r w:rsidRPr="00BA1C02">
        <w:rPr>
          <w:rStyle w:val="Strong"/>
          <w:rFonts w:asciiTheme="majorHAnsi" w:hAnsiTheme="majorHAnsi" w:cstheme="majorHAnsi"/>
          <w:sz w:val="20"/>
        </w:rPr>
        <w:t>JPA</w:t>
      </w:r>
      <w:r w:rsidRPr="00BA1C02">
        <w:rPr>
          <w:rFonts w:asciiTheme="majorHAnsi" w:hAnsiTheme="majorHAnsi" w:cstheme="majorHAnsi"/>
          <w:sz w:val="20"/>
        </w:rPr>
        <w:t xml:space="preserve">, supporting over </w:t>
      </w:r>
      <w:r w:rsidRPr="00BA1C02">
        <w:rPr>
          <w:rStyle w:val="Strong"/>
          <w:rFonts w:asciiTheme="majorHAnsi" w:hAnsiTheme="majorHAnsi" w:cstheme="majorHAnsi"/>
          <w:sz w:val="20"/>
        </w:rPr>
        <w:t>100K concurrent users</w:t>
      </w:r>
      <w:r w:rsidRPr="00BA1C02">
        <w:rPr>
          <w:rFonts w:asciiTheme="majorHAnsi" w:hAnsiTheme="majorHAnsi" w:cstheme="majorHAnsi"/>
          <w:sz w:val="20"/>
        </w:rPr>
        <w:t xml:space="preserve">. Reduced deployment time by </w:t>
      </w:r>
      <w:r w:rsidRPr="00BA1C02">
        <w:rPr>
          <w:rStyle w:val="Strong"/>
          <w:rFonts w:asciiTheme="majorHAnsi" w:hAnsiTheme="majorHAnsi" w:cstheme="majorHAnsi"/>
          <w:sz w:val="20"/>
        </w:rPr>
        <w:t>50%</w:t>
      </w:r>
      <w:r w:rsidRPr="00BA1C02">
        <w:rPr>
          <w:rFonts w:asciiTheme="majorHAnsi" w:hAnsiTheme="majorHAnsi" w:cstheme="majorHAnsi"/>
          <w:sz w:val="20"/>
        </w:rPr>
        <w:t xml:space="preserve"> through container orchestration with </w:t>
      </w:r>
      <w:r w:rsidRPr="00BA1C02">
        <w:rPr>
          <w:rStyle w:val="Strong"/>
          <w:rFonts w:asciiTheme="majorHAnsi" w:hAnsiTheme="majorHAnsi" w:cstheme="majorHAnsi"/>
          <w:sz w:val="20"/>
        </w:rPr>
        <w:t>Azure Kubernetes Service (AKS)</w:t>
      </w:r>
      <w:r w:rsidRPr="00BA1C02">
        <w:rPr>
          <w:rFonts w:asciiTheme="majorHAnsi" w:hAnsiTheme="majorHAnsi" w:cstheme="majorHAnsi"/>
          <w:sz w:val="20"/>
        </w:rPr>
        <w:t xml:space="preserve"> and infrastructure provisioning via </w:t>
      </w:r>
      <w:r w:rsidRPr="00BA1C02">
        <w:rPr>
          <w:rStyle w:val="Strong"/>
          <w:rFonts w:asciiTheme="majorHAnsi" w:hAnsiTheme="majorHAnsi" w:cstheme="majorHAnsi"/>
          <w:sz w:val="20"/>
        </w:rPr>
        <w:t>ARM Templates</w:t>
      </w:r>
      <w:r w:rsidRPr="00BA1C02">
        <w:rPr>
          <w:rFonts w:asciiTheme="majorHAnsi" w:hAnsiTheme="majorHAnsi" w:cstheme="majorHAnsi"/>
          <w:sz w:val="20"/>
        </w:rPr>
        <w:t>.</w:t>
      </w:r>
    </w:p>
    <w:p w:rsidR="008C1887" w:rsidRPr="00BA1C02" w:rsidRDefault="008C1887" w:rsidP="008C1887">
      <w:pPr>
        <w:pStyle w:val="NormalWeb"/>
        <w:numPr>
          <w:ilvl w:val="0"/>
          <w:numId w:val="1"/>
        </w:numPr>
        <w:rPr>
          <w:rFonts w:asciiTheme="majorHAnsi" w:hAnsiTheme="majorHAnsi" w:cstheme="majorHAnsi"/>
          <w:sz w:val="20"/>
        </w:rPr>
      </w:pPr>
      <w:r w:rsidRPr="00BA1C02">
        <w:rPr>
          <w:rFonts w:asciiTheme="majorHAnsi" w:hAnsiTheme="majorHAnsi" w:cstheme="majorHAnsi"/>
          <w:sz w:val="20"/>
        </w:rPr>
        <w:lastRenderedPageBreak/>
        <w:t xml:space="preserve">Built real-time </w:t>
      </w:r>
      <w:r w:rsidRPr="00BA1C02">
        <w:rPr>
          <w:rStyle w:val="Strong"/>
          <w:rFonts w:asciiTheme="majorHAnsi" w:hAnsiTheme="majorHAnsi" w:cstheme="majorHAnsi"/>
          <w:sz w:val="20"/>
        </w:rPr>
        <w:t>analytics and sentiment analysis features</w:t>
      </w:r>
      <w:r w:rsidRPr="00BA1C02">
        <w:rPr>
          <w:rFonts w:asciiTheme="majorHAnsi" w:hAnsiTheme="majorHAnsi" w:cstheme="majorHAnsi"/>
          <w:sz w:val="20"/>
        </w:rPr>
        <w:t xml:space="preserve"> utilizing </w:t>
      </w:r>
      <w:r w:rsidRPr="00BA1C02">
        <w:rPr>
          <w:rStyle w:val="Strong"/>
          <w:rFonts w:asciiTheme="majorHAnsi" w:hAnsiTheme="majorHAnsi" w:cstheme="majorHAnsi"/>
          <w:sz w:val="20"/>
        </w:rPr>
        <w:t>Azure Functions</w:t>
      </w:r>
      <w:r w:rsidRPr="00BA1C02">
        <w:rPr>
          <w:rFonts w:asciiTheme="majorHAnsi" w:hAnsiTheme="majorHAnsi" w:cstheme="majorHAnsi"/>
          <w:sz w:val="20"/>
        </w:rPr>
        <w:t xml:space="preserve">, </w:t>
      </w:r>
      <w:r w:rsidRPr="00BA1C02">
        <w:rPr>
          <w:rStyle w:val="Strong"/>
          <w:rFonts w:asciiTheme="majorHAnsi" w:hAnsiTheme="majorHAnsi" w:cstheme="majorHAnsi"/>
          <w:sz w:val="20"/>
        </w:rPr>
        <w:t>Blob Storage</w:t>
      </w:r>
      <w:r w:rsidRPr="00BA1C02">
        <w:rPr>
          <w:rFonts w:asciiTheme="majorHAnsi" w:hAnsiTheme="majorHAnsi" w:cstheme="majorHAnsi"/>
          <w:sz w:val="20"/>
        </w:rPr>
        <w:t xml:space="preserve">, and </w:t>
      </w:r>
      <w:r w:rsidRPr="00BA1C02">
        <w:rPr>
          <w:rStyle w:val="Strong"/>
          <w:rFonts w:asciiTheme="majorHAnsi" w:hAnsiTheme="majorHAnsi" w:cstheme="majorHAnsi"/>
          <w:sz w:val="20"/>
        </w:rPr>
        <w:t>Cosmos DB</w:t>
      </w:r>
      <w:r w:rsidRPr="00BA1C02">
        <w:rPr>
          <w:rFonts w:asciiTheme="majorHAnsi" w:hAnsiTheme="majorHAnsi" w:cstheme="majorHAnsi"/>
          <w:sz w:val="20"/>
        </w:rPr>
        <w:t>, improving predictive accuracy and enabling the platform to handle large volumes of healthcare data efficiently.</w:t>
      </w:r>
    </w:p>
    <w:p w:rsidR="008C1887" w:rsidRPr="00BA1C02" w:rsidRDefault="008C1887" w:rsidP="008C1887">
      <w:pPr>
        <w:pStyle w:val="NormalWeb"/>
        <w:numPr>
          <w:ilvl w:val="0"/>
          <w:numId w:val="1"/>
        </w:numPr>
        <w:rPr>
          <w:rFonts w:asciiTheme="majorHAnsi" w:hAnsiTheme="majorHAnsi" w:cstheme="majorHAnsi"/>
          <w:sz w:val="20"/>
        </w:rPr>
      </w:pPr>
      <w:r w:rsidRPr="00BA1C02">
        <w:rPr>
          <w:rFonts w:asciiTheme="majorHAnsi" w:hAnsiTheme="majorHAnsi" w:cstheme="majorHAnsi"/>
          <w:sz w:val="20"/>
        </w:rPr>
        <w:t xml:space="preserve">Created a </w:t>
      </w:r>
      <w:r w:rsidRPr="00BA1C02">
        <w:rPr>
          <w:rStyle w:val="Strong"/>
          <w:rFonts w:asciiTheme="majorHAnsi" w:hAnsiTheme="majorHAnsi" w:cstheme="majorHAnsi"/>
          <w:sz w:val="20"/>
        </w:rPr>
        <w:t>low-latency communication system</w:t>
      </w:r>
      <w:r w:rsidRPr="00BA1C02">
        <w:rPr>
          <w:rFonts w:asciiTheme="majorHAnsi" w:hAnsiTheme="majorHAnsi" w:cstheme="majorHAnsi"/>
          <w:sz w:val="20"/>
        </w:rPr>
        <w:t xml:space="preserve"> using </w:t>
      </w:r>
      <w:proofErr w:type="spellStart"/>
      <w:r w:rsidRPr="00BA1C02">
        <w:rPr>
          <w:rStyle w:val="Strong"/>
          <w:rFonts w:asciiTheme="majorHAnsi" w:hAnsiTheme="majorHAnsi" w:cstheme="majorHAnsi"/>
          <w:sz w:val="20"/>
        </w:rPr>
        <w:t>WebSockets</w:t>
      </w:r>
      <w:proofErr w:type="spellEnd"/>
      <w:r w:rsidRPr="00BA1C02">
        <w:rPr>
          <w:rFonts w:asciiTheme="majorHAnsi" w:hAnsiTheme="majorHAnsi" w:cstheme="majorHAnsi"/>
          <w:sz w:val="20"/>
        </w:rPr>
        <w:t xml:space="preserve"> and </w:t>
      </w:r>
      <w:proofErr w:type="gramStart"/>
      <w:r w:rsidRPr="00BA1C02">
        <w:rPr>
          <w:rStyle w:val="Strong"/>
          <w:rFonts w:asciiTheme="majorHAnsi" w:hAnsiTheme="majorHAnsi" w:cstheme="majorHAnsi"/>
          <w:sz w:val="20"/>
        </w:rPr>
        <w:t>Ably</w:t>
      </w:r>
      <w:proofErr w:type="gramEnd"/>
      <w:r w:rsidRPr="00BA1C02">
        <w:rPr>
          <w:rFonts w:asciiTheme="majorHAnsi" w:hAnsiTheme="majorHAnsi" w:cstheme="majorHAnsi"/>
          <w:sz w:val="20"/>
        </w:rPr>
        <w:t xml:space="preserve">, improving responsiveness by </w:t>
      </w:r>
      <w:r w:rsidRPr="00BA1C02">
        <w:rPr>
          <w:rStyle w:val="Strong"/>
          <w:rFonts w:asciiTheme="majorHAnsi" w:hAnsiTheme="majorHAnsi" w:cstheme="majorHAnsi"/>
          <w:sz w:val="20"/>
        </w:rPr>
        <w:t>25%</w:t>
      </w:r>
      <w:r w:rsidRPr="00BA1C02">
        <w:rPr>
          <w:rFonts w:asciiTheme="majorHAnsi" w:hAnsiTheme="majorHAnsi" w:cstheme="majorHAnsi"/>
          <w:sz w:val="20"/>
        </w:rPr>
        <w:t xml:space="preserve"> and enhancing user interaction with </w:t>
      </w:r>
      <w:r w:rsidRPr="00BA1C02">
        <w:rPr>
          <w:rStyle w:val="Strong"/>
          <w:rFonts w:asciiTheme="majorHAnsi" w:hAnsiTheme="majorHAnsi" w:cstheme="majorHAnsi"/>
          <w:sz w:val="20"/>
        </w:rPr>
        <w:t>AI-powered content summaries</w:t>
      </w:r>
      <w:r w:rsidRPr="00BA1C02">
        <w:rPr>
          <w:rFonts w:asciiTheme="majorHAnsi" w:hAnsiTheme="majorHAnsi" w:cstheme="majorHAnsi"/>
          <w:sz w:val="20"/>
        </w:rPr>
        <w:t>.</w:t>
      </w:r>
    </w:p>
    <w:p w:rsidR="008C1887" w:rsidRPr="00BA1C02" w:rsidRDefault="008C1887" w:rsidP="008C1887">
      <w:pPr>
        <w:pStyle w:val="NormalWeb"/>
        <w:numPr>
          <w:ilvl w:val="0"/>
          <w:numId w:val="1"/>
        </w:numPr>
        <w:rPr>
          <w:rFonts w:asciiTheme="majorHAnsi" w:hAnsiTheme="majorHAnsi" w:cstheme="majorHAnsi"/>
          <w:sz w:val="20"/>
        </w:rPr>
      </w:pPr>
      <w:r w:rsidRPr="00BA1C02">
        <w:rPr>
          <w:rFonts w:asciiTheme="majorHAnsi" w:hAnsiTheme="majorHAnsi" w:cstheme="majorHAnsi"/>
          <w:sz w:val="20"/>
        </w:rPr>
        <w:t xml:space="preserve">Optimized </w:t>
      </w:r>
      <w:r w:rsidRPr="00BA1C02">
        <w:rPr>
          <w:rStyle w:val="Strong"/>
          <w:rFonts w:asciiTheme="majorHAnsi" w:hAnsiTheme="majorHAnsi" w:cstheme="majorHAnsi"/>
          <w:sz w:val="20"/>
        </w:rPr>
        <w:t>NoSQL (MongoDB)</w:t>
      </w:r>
      <w:r w:rsidRPr="00BA1C02">
        <w:rPr>
          <w:rFonts w:asciiTheme="majorHAnsi" w:hAnsiTheme="majorHAnsi" w:cstheme="majorHAnsi"/>
          <w:sz w:val="20"/>
        </w:rPr>
        <w:t xml:space="preserve"> and </w:t>
      </w:r>
      <w:r w:rsidRPr="00BA1C02">
        <w:rPr>
          <w:rStyle w:val="Strong"/>
          <w:rFonts w:asciiTheme="majorHAnsi" w:hAnsiTheme="majorHAnsi" w:cstheme="majorHAnsi"/>
          <w:sz w:val="20"/>
        </w:rPr>
        <w:t>PostgreSQL</w:t>
      </w:r>
      <w:r w:rsidRPr="00BA1C02">
        <w:rPr>
          <w:rFonts w:asciiTheme="majorHAnsi" w:hAnsiTheme="majorHAnsi" w:cstheme="majorHAnsi"/>
          <w:sz w:val="20"/>
        </w:rPr>
        <w:t xml:space="preserve"> database performance by </w:t>
      </w:r>
      <w:r w:rsidRPr="00BA1C02">
        <w:rPr>
          <w:rStyle w:val="Strong"/>
          <w:rFonts w:asciiTheme="majorHAnsi" w:hAnsiTheme="majorHAnsi" w:cstheme="majorHAnsi"/>
          <w:sz w:val="20"/>
        </w:rPr>
        <w:t>15%</w:t>
      </w:r>
      <w:r w:rsidRPr="00BA1C02">
        <w:rPr>
          <w:rFonts w:asciiTheme="majorHAnsi" w:hAnsiTheme="majorHAnsi" w:cstheme="majorHAnsi"/>
          <w:sz w:val="20"/>
        </w:rPr>
        <w:t xml:space="preserve"> through query tuning and schema refinement. Containerized services with </w:t>
      </w:r>
      <w:r w:rsidRPr="00BA1C02">
        <w:rPr>
          <w:rStyle w:val="Strong"/>
          <w:rFonts w:asciiTheme="majorHAnsi" w:hAnsiTheme="majorHAnsi" w:cstheme="majorHAnsi"/>
          <w:sz w:val="20"/>
        </w:rPr>
        <w:t>Docker</w:t>
      </w:r>
      <w:r w:rsidRPr="00BA1C02">
        <w:rPr>
          <w:rFonts w:asciiTheme="majorHAnsi" w:hAnsiTheme="majorHAnsi" w:cstheme="majorHAnsi"/>
          <w:sz w:val="20"/>
        </w:rPr>
        <w:t xml:space="preserve"> and orchestrated with </w:t>
      </w:r>
      <w:r w:rsidRPr="00BA1C02">
        <w:rPr>
          <w:rStyle w:val="Strong"/>
          <w:rFonts w:asciiTheme="majorHAnsi" w:hAnsiTheme="majorHAnsi" w:cstheme="majorHAnsi"/>
          <w:sz w:val="20"/>
        </w:rPr>
        <w:t>Kubernetes</w:t>
      </w:r>
      <w:r w:rsidRPr="00BA1C02">
        <w:rPr>
          <w:rFonts w:asciiTheme="majorHAnsi" w:hAnsiTheme="majorHAnsi" w:cstheme="majorHAnsi"/>
          <w:sz w:val="20"/>
        </w:rPr>
        <w:t xml:space="preserve">, while streamlining development workflows through enhanced </w:t>
      </w:r>
      <w:r w:rsidRPr="00BA1C02">
        <w:rPr>
          <w:rStyle w:val="Strong"/>
          <w:rFonts w:asciiTheme="majorHAnsi" w:hAnsiTheme="majorHAnsi" w:cstheme="majorHAnsi"/>
          <w:sz w:val="20"/>
        </w:rPr>
        <w:t>CI/CD pipelines</w:t>
      </w:r>
      <w:r w:rsidRPr="00BA1C02">
        <w:rPr>
          <w:rFonts w:asciiTheme="majorHAnsi" w:hAnsiTheme="majorHAnsi" w:cstheme="majorHAnsi"/>
          <w:sz w:val="20"/>
        </w:rPr>
        <w:t xml:space="preserve"> and </w:t>
      </w:r>
      <w:proofErr w:type="spellStart"/>
      <w:r w:rsidRPr="00BA1C02">
        <w:rPr>
          <w:rStyle w:val="Strong"/>
          <w:rFonts w:asciiTheme="majorHAnsi" w:hAnsiTheme="majorHAnsi" w:cstheme="majorHAnsi"/>
          <w:sz w:val="20"/>
        </w:rPr>
        <w:t>Git</w:t>
      </w:r>
      <w:proofErr w:type="spellEnd"/>
      <w:r w:rsidRPr="00BA1C02">
        <w:rPr>
          <w:rStyle w:val="Strong"/>
          <w:rFonts w:asciiTheme="majorHAnsi" w:hAnsiTheme="majorHAnsi" w:cstheme="majorHAnsi"/>
          <w:sz w:val="20"/>
        </w:rPr>
        <w:t>-based version control</w:t>
      </w:r>
      <w:r w:rsidRPr="00BA1C02">
        <w:rPr>
          <w:rFonts w:asciiTheme="majorHAnsi" w:hAnsiTheme="majorHAnsi" w:cstheme="majorHAnsi"/>
          <w:sz w:val="20"/>
        </w:rPr>
        <w:t>.</w:t>
      </w:r>
    </w:p>
    <w:p w:rsidR="00AE7C0F" w:rsidRPr="00BA1C02" w:rsidRDefault="00AE7C0F" w:rsidP="00AE7C0F">
      <w:pPr>
        <w:tabs>
          <w:tab w:val="left" w:pos="1134"/>
          <w:tab w:val="right" w:pos="10065"/>
        </w:tabs>
        <w:spacing w:line="276" w:lineRule="auto"/>
        <w:rPr>
          <w:rFonts w:asciiTheme="majorHAnsi" w:eastAsia="Times New Roman" w:hAnsiTheme="majorHAnsi" w:cstheme="majorHAnsi"/>
          <w:b/>
          <w:color w:val="000000"/>
          <w:sz w:val="20"/>
          <w:szCs w:val="20"/>
          <w:u w:val="single"/>
        </w:rPr>
      </w:pPr>
      <w:r w:rsidRPr="00BA1C02">
        <w:rPr>
          <w:rFonts w:asciiTheme="majorHAnsi" w:eastAsia="Times New Roman" w:hAnsiTheme="majorHAnsi" w:cstheme="majorHAnsi"/>
          <w:b/>
          <w:color w:val="000000"/>
          <w:sz w:val="20"/>
          <w:szCs w:val="20"/>
          <w:u w:val="single"/>
        </w:rPr>
        <w:t>Tech Stack &amp; Tools:</w:t>
      </w:r>
    </w:p>
    <w:p w:rsidR="00AE7C0F" w:rsidRPr="00BA1C02" w:rsidRDefault="00AE7C0F" w:rsidP="00AE7C0F">
      <w:pPr>
        <w:tabs>
          <w:tab w:val="left" w:pos="1134"/>
          <w:tab w:val="right" w:pos="10065"/>
        </w:tabs>
        <w:spacing w:line="276" w:lineRule="auto"/>
        <w:ind w:left="720"/>
        <w:rPr>
          <w:rFonts w:asciiTheme="majorHAnsi" w:eastAsia="Times New Roman" w:hAnsiTheme="majorHAnsi" w:cstheme="majorHAnsi"/>
          <w:color w:val="000000"/>
          <w:sz w:val="20"/>
          <w:szCs w:val="20"/>
        </w:rPr>
      </w:pPr>
      <w:r w:rsidRPr="00BA1C02">
        <w:rPr>
          <w:rFonts w:asciiTheme="majorHAnsi" w:eastAsia="Times New Roman" w:hAnsiTheme="majorHAnsi" w:cstheme="majorHAnsi"/>
          <w:b/>
          <w:color w:val="000000"/>
          <w:sz w:val="20"/>
          <w:szCs w:val="20"/>
        </w:rPr>
        <w:t>Frontend</w:t>
      </w:r>
      <w:r w:rsidRPr="00BA1C02">
        <w:rPr>
          <w:rFonts w:asciiTheme="majorHAnsi" w:eastAsia="Times New Roman" w:hAnsiTheme="majorHAnsi" w:cstheme="majorHAnsi"/>
          <w:color w:val="000000"/>
          <w:sz w:val="20"/>
          <w:szCs w:val="20"/>
        </w:rPr>
        <w:t xml:space="preserve">: React.js, </w:t>
      </w:r>
      <w:proofErr w:type="spellStart"/>
      <w:r w:rsidRPr="00BA1C02">
        <w:rPr>
          <w:rFonts w:asciiTheme="majorHAnsi" w:eastAsia="Times New Roman" w:hAnsiTheme="majorHAnsi" w:cstheme="majorHAnsi"/>
          <w:color w:val="000000"/>
          <w:sz w:val="20"/>
          <w:szCs w:val="20"/>
        </w:rPr>
        <w:t>Redux</w:t>
      </w:r>
      <w:proofErr w:type="spellEnd"/>
      <w:r w:rsidRPr="00BA1C02">
        <w:rPr>
          <w:rFonts w:asciiTheme="majorHAnsi" w:eastAsia="Times New Roman" w:hAnsiTheme="majorHAnsi" w:cstheme="majorHAnsi"/>
          <w:color w:val="000000"/>
          <w:sz w:val="20"/>
          <w:szCs w:val="20"/>
        </w:rPr>
        <w:t xml:space="preserve">, </w:t>
      </w:r>
      <w:proofErr w:type="spellStart"/>
      <w:r w:rsidRPr="00BA1C02">
        <w:rPr>
          <w:rFonts w:asciiTheme="majorHAnsi" w:eastAsia="Times New Roman" w:hAnsiTheme="majorHAnsi" w:cstheme="majorHAnsi"/>
          <w:color w:val="000000"/>
          <w:sz w:val="20"/>
          <w:szCs w:val="20"/>
        </w:rPr>
        <w:t>TypeScript</w:t>
      </w:r>
      <w:proofErr w:type="spellEnd"/>
      <w:r w:rsidRPr="00BA1C02">
        <w:rPr>
          <w:rFonts w:asciiTheme="majorHAnsi" w:eastAsia="Times New Roman" w:hAnsiTheme="majorHAnsi" w:cstheme="majorHAnsi"/>
          <w:color w:val="000000"/>
          <w:sz w:val="20"/>
          <w:szCs w:val="20"/>
        </w:rPr>
        <w:t>, Tailwind CSS</w:t>
      </w:r>
    </w:p>
    <w:p w:rsidR="00AE7C0F" w:rsidRPr="00BA1C02" w:rsidRDefault="00AE7C0F" w:rsidP="00AE7C0F">
      <w:pPr>
        <w:tabs>
          <w:tab w:val="left" w:pos="1134"/>
          <w:tab w:val="right" w:pos="10065"/>
        </w:tabs>
        <w:spacing w:line="276" w:lineRule="auto"/>
        <w:ind w:left="720"/>
        <w:rPr>
          <w:rFonts w:asciiTheme="majorHAnsi" w:eastAsia="Times New Roman" w:hAnsiTheme="majorHAnsi" w:cstheme="majorHAnsi"/>
          <w:color w:val="000000"/>
          <w:sz w:val="20"/>
          <w:szCs w:val="20"/>
        </w:rPr>
      </w:pPr>
      <w:r w:rsidRPr="00BA1C02">
        <w:rPr>
          <w:rFonts w:asciiTheme="majorHAnsi" w:eastAsia="Times New Roman" w:hAnsiTheme="majorHAnsi" w:cstheme="majorHAnsi"/>
          <w:b/>
          <w:color w:val="000000"/>
          <w:sz w:val="20"/>
          <w:szCs w:val="20"/>
        </w:rPr>
        <w:t>Backend</w:t>
      </w:r>
      <w:r w:rsidRPr="00BA1C02">
        <w:rPr>
          <w:rFonts w:asciiTheme="majorHAnsi" w:eastAsia="Times New Roman" w:hAnsiTheme="majorHAnsi" w:cstheme="majorHAnsi"/>
          <w:color w:val="000000"/>
          <w:sz w:val="20"/>
          <w:szCs w:val="20"/>
        </w:rPr>
        <w:t xml:space="preserve">: Java, Spring Boot, Hibernate, JPA, </w:t>
      </w:r>
      <w:proofErr w:type="spellStart"/>
      <w:r w:rsidRPr="00BA1C02">
        <w:rPr>
          <w:rFonts w:asciiTheme="majorHAnsi" w:eastAsia="Times New Roman" w:hAnsiTheme="majorHAnsi" w:cstheme="majorHAnsi"/>
          <w:color w:val="000000"/>
          <w:sz w:val="20"/>
          <w:szCs w:val="20"/>
        </w:rPr>
        <w:t>GraphQL</w:t>
      </w:r>
      <w:proofErr w:type="spellEnd"/>
      <w:r w:rsidRPr="00BA1C02">
        <w:rPr>
          <w:rFonts w:asciiTheme="majorHAnsi" w:eastAsia="Times New Roman" w:hAnsiTheme="majorHAnsi" w:cstheme="majorHAnsi"/>
          <w:color w:val="000000"/>
          <w:sz w:val="20"/>
          <w:szCs w:val="20"/>
        </w:rPr>
        <w:t xml:space="preserve">, </w:t>
      </w:r>
      <w:proofErr w:type="spellStart"/>
      <w:r w:rsidRPr="00BA1C02">
        <w:rPr>
          <w:rFonts w:asciiTheme="majorHAnsi" w:eastAsia="Times New Roman" w:hAnsiTheme="majorHAnsi" w:cstheme="majorHAnsi"/>
          <w:color w:val="000000"/>
          <w:sz w:val="20"/>
          <w:szCs w:val="20"/>
        </w:rPr>
        <w:t>WebSocket</w:t>
      </w:r>
      <w:proofErr w:type="spellEnd"/>
      <w:r w:rsidRPr="00BA1C02">
        <w:rPr>
          <w:rFonts w:asciiTheme="majorHAnsi" w:eastAsia="Times New Roman" w:hAnsiTheme="majorHAnsi" w:cstheme="majorHAnsi"/>
          <w:color w:val="000000"/>
          <w:sz w:val="20"/>
          <w:szCs w:val="20"/>
        </w:rPr>
        <w:t>, Ably</w:t>
      </w:r>
    </w:p>
    <w:p w:rsidR="00AE7C0F" w:rsidRPr="00BA1C02" w:rsidRDefault="00AE7C0F" w:rsidP="00AE7C0F">
      <w:pPr>
        <w:tabs>
          <w:tab w:val="left" w:pos="1134"/>
          <w:tab w:val="right" w:pos="10065"/>
        </w:tabs>
        <w:spacing w:line="276" w:lineRule="auto"/>
        <w:ind w:left="720"/>
        <w:rPr>
          <w:rFonts w:asciiTheme="majorHAnsi" w:eastAsia="Times New Roman" w:hAnsiTheme="majorHAnsi" w:cstheme="majorHAnsi"/>
          <w:color w:val="000000"/>
          <w:sz w:val="20"/>
          <w:szCs w:val="20"/>
        </w:rPr>
      </w:pPr>
      <w:r w:rsidRPr="00BA1C02">
        <w:rPr>
          <w:rFonts w:asciiTheme="majorHAnsi" w:eastAsia="Times New Roman" w:hAnsiTheme="majorHAnsi" w:cstheme="majorHAnsi"/>
          <w:b/>
          <w:color w:val="000000"/>
          <w:sz w:val="20"/>
          <w:szCs w:val="20"/>
        </w:rPr>
        <w:t>Databases</w:t>
      </w:r>
      <w:r w:rsidRPr="00BA1C02">
        <w:rPr>
          <w:rFonts w:asciiTheme="majorHAnsi" w:eastAsia="Times New Roman" w:hAnsiTheme="majorHAnsi" w:cstheme="majorHAnsi"/>
          <w:color w:val="000000"/>
          <w:sz w:val="20"/>
          <w:szCs w:val="20"/>
        </w:rPr>
        <w:t>: MongoDB, PostgreSQL</w:t>
      </w:r>
    </w:p>
    <w:p w:rsidR="009677D8" w:rsidRPr="00BA1C02" w:rsidRDefault="00AE7C0F" w:rsidP="00AE7C0F">
      <w:pPr>
        <w:tabs>
          <w:tab w:val="left" w:pos="1134"/>
          <w:tab w:val="right" w:pos="10065"/>
        </w:tabs>
        <w:spacing w:line="276" w:lineRule="auto"/>
        <w:ind w:left="720"/>
        <w:rPr>
          <w:rFonts w:asciiTheme="majorHAnsi" w:eastAsia="Times New Roman" w:hAnsiTheme="majorHAnsi" w:cstheme="majorHAnsi"/>
          <w:color w:val="000000"/>
          <w:sz w:val="20"/>
          <w:szCs w:val="20"/>
        </w:rPr>
      </w:pPr>
      <w:r w:rsidRPr="00BA1C02">
        <w:rPr>
          <w:rFonts w:asciiTheme="majorHAnsi" w:eastAsia="Times New Roman" w:hAnsiTheme="majorHAnsi" w:cstheme="majorHAnsi"/>
          <w:b/>
          <w:color w:val="000000"/>
          <w:sz w:val="20"/>
          <w:szCs w:val="20"/>
        </w:rPr>
        <w:t>Cloud &amp; DevOps</w:t>
      </w:r>
      <w:r w:rsidRPr="00BA1C02">
        <w:rPr>
          <w:rFonts w:asciiTheme="majorHAnsi" w:eastAsia="Times New Roman" w:hAnsiTheme="majorHAnsi" w:cstheme="majorHAnsi"/>
          <w:color w:val="000000"/>
          <w:sz w:val="20"/>
          <w:szCs w:val="20"/>
        </w:rPr>
        <w:t>: Microsoft Azure, Docker, Kubernetes</w:t>
      </w:r>
    </w:p>
    <w:p w:rsidR="00B46F76" w:rsidRPr="00BA1C02" w:rsidRDefault="00B46F76" w:rsidP="00AE7C0F">
      <w:pPr>
        <w:tabs>
          <w:tab w:val="left" w:pos="1134"/>
          <w:tab w:val="right" w:pos="10065"/>
        </w:tabs>
        <w:spacing w:line="276" w:lineRule="auto"/>
        <w:ind w:left="720"/>
        <w:rPr>
          <w:rFonts w:asciiTheme="majorHAnsi" w:eastAsia="Montserrat" w:hAnsiTheme="majorHAnsi" w:cstheme="majorHAnsi"/>
          <w:color w:val="4F81BD" w:themeColor="accent1"/>
          <w:sz w:val="22"/>
          <w:szCs w:val="22"/>
        </w:rPr>
      </w:pPr>
    </w:p>
    <w:p w:rsidR="000E54BA" w:rsidRPr="00BA1C02" w:rsidRDefault="00F35D73">
      <w:pPr>
        <w:tabs>
          <w:tab w:val="left" w:pos="1134"/>
          <w:tab w:val="right" w:pos="10065"/>
        </w:tabs>
        <w:spacing w:line="276" w:lineRule="auto"/>
        <w:rPr>
          <w:rFonts w:asciiTheme="majorHAnsi" w:eastAsia="Montserrat" w:hAnsiTheme="majorHAnsi" w:cstheme="majorHAnsi"/>
          <w:color w:val="404040" w:themeColor="text1" w:themeTint="BF"/>
          <w:sz w:val="22"/>
          <w:szCs w:val="22"/>
        </w:rPr>
      </w:pPr>
      <w:proofErr w:type="spellStart"/>
      <w:r w:rsidRPr="00C92DAE">
        <w:rPr>
          <w:rFonts w:asciiTheme="majorHAnsi" w:eastAsia="Montserrat" w:hAnsiTheme="majorHAnsi" w:cstheme="majorHAnsi"/>
          <w:color w:val="4F81BD" w:themeColor="accent1"/>
          <w:szCs w:val="22"/>
        </w:rPr>
        <w:t>Sophos</w:t>
      </w:r>
      <w:r w:rsidR="009677D8" w:rsidRPr="00C92DAE">
        <w:rPr>
          <w:rFonts w:asciiTheme="majorHAnsi" w:eastAsia="Montserrat" w:hAnsiTheme="majorHAnsi" w:cstheme="majorHAnsi"/>
          <w:color w:val="4F81BD" w:themeColor="accent1"/>
          <w:szCs w:val="22"/>
        </w:rPr>
        <w:t>Solutions</w:t>
      </w:r>
      <w:proofErr w:type="spellEnd"/>
      <w:r w:rsidR="009677D8" w:rsidRPr="00BA1C02">
        <w:rPr>
          <w:rFonts w:asciiTheme="majorHAnsi" w:eastAsia="Montserrat" w:hAnsiTheme="majorHAnsi" w:cstheme="majorHAnsi"/>
          <w:color w:val="4F81BD" w:themeColor="accent1"/>
          <w:sz w:val="22"/>
          <w:szCs w:val="22"/>
        </w:rPr>
        <w:t xml:space="preserve">     </w:t>
      </w:r>
      <w:r w:rsidR="003505D6" w:rsidRPr="00BA1C02">
        <w:rPr>
          <w:rFonts w:asciiTheme="majorHAnsi" w:eastAsia="Montserrat" w:hAnsiTheme="majorHAnsi" w:cstheme="majorHAnsi"/>
          <w:b/>
          <w:smallCaps/>
          <w:sz w:val="22"/>
          <w:szCs w:val="22"/>
        </w:rPr>
        <w:tab/>
      </w:r>
      <w:r w:rsidR="009677D8" w:rsidRPr="00BA1C02">
        <w:rPr>
          <w:rFonts w:asciiTheme="majorHAnsi" w:eastAsia="Montserrat" w:hAnsiTheme="majorHAnsi" w:cstheme="majorHAnsi"/>
          <w:bCs/>
          <w:color w:val="404040" w:themeColor="text1" w:themeTint="BF"/>
          <w:sz w:val="20"/>
          <w:szCs w:val="20"/>
        </w:rPr>
        <w:t>10</w:t>
      </w:r>
      <w:r w:rsidR="00130D7C" w:rsidRPr="00BA1C02">
        <w:rPr>
          <w:rFonts w:asciiTheme="majorHAnsi" w:eastAsia="Montserrat" w:hAnsiTheme="majorHAnsi" w:cstheme="majorHAnsi"/>
          <w:bCs/>
          <w:color w:val="404040" w:themeColor="text1" w:themeTint="BF"/>
          <w:sz w:val="20"/>
          <w:szCs w:val="20"/>
        </w:rPr>
        <w:t>.</w:t>
      </w:r>
      <w:r w:rsidR="009677D8" w:rsidRPr="00BA1C02">
        <w:rPr>
          <w:rFonts w:asciiTheme="majorHAnsi" w:eastAsia="Montserrat" w:hAnsiTheme="majorHAnsi" w:cstheme="majorHAnsi"/>
          <w:color w:val="404040" w:themeColor="text1" w:themeTint="BF"/>
          <w:sz w:val="20"/>
          <w:szCs w:val="20"/>
        </w:rPr>
        <w:t>2014</w:t>
      </w:r>
      <w:r w:rsidR="003505D6" w:rsidRPr="00BA1C02">
        <w:rPr>
          <w:rFonts w:asciiTheme="majorHAnsi" w:eastAsia="Montserrat" w:hAnsiTheme="majorHAnsi" w:cstheme="majorHAnsi"/>
          <w:color w:val="404040" w:themeColor="text1" w:themeTint="BF"/>
          <w:sz w:val="20"/>
          <w:szCs w:val="20"/>
        </w:rPr>
        <w:t xml:space="preserve"> – </w:t>
      </w:r>
      <w:r w:rsidR="00ED43C9" w:rsidRPr="00BA1C02">
        <w:rPr>
          <w:rFonts w:asciiTheme="majorHAnsi" w:eastAsia="Montserrat" w:hAnsiTheme="majorHAnsi" w:cstheme="majorHAnsi"/>
          <w:color w:val="404040" w:themeColor="text1" w:themeTint="BF"/>
          <w:sz w:val="20"/>
          <w:szCs w:val="20"/>
        </w:rPr>
        <w:t>09.2017</w:t>
      </w:r>
    </w:p>
    <w:p w:rsidR="000E54BA" w:rsidRPr="00BA1C02" w:rsidRDefault="00A53F9C">
      <w:pPr>
        <w:spacing w:line="276" w:lineRule="auto"/>
        <w:rPr>
          <w:rFonts w:asciiTheme="majorHAnsi" w:eastAsia="Montserrat" w:hAnsiTheme="majorHAnsi" w:cstheme="majorHAnsi"/>
          <w:color w:val="1F497D" w:themeColor="text2"/>
          <w:sz w:val="20"/>
          <w:szCs w:val="20"/>
        </w:rPr>
      </w:pPr>
      <w:r w:rsidRPr="00BA1C02">
        <w:rPr>
          <w:rFonts w:asciiTheme="majorHAnsi" w:eastAsia="Montserrat" w:hAnsiTheme="majorHAnsi" w:cstheme="majorHAnsi"/>
          <w:b/>
          <w:color w:val="1F497D" w:themeColor="text2"/>
          <w:sz w:val="20"/>
          <w:szCs w:val="20"/>
        </w:rPr>
        <w:t>Senior Web Developer</w:t>
      </w:r>
    </w:p>
    <w:p w:rsidR="00B46F76" w:rsidRPr="00BA1C02" w:rsidRDefault="00B46F76" w:rsidP="00B46F76">
      <w:pPr>
        <w:pStyle w:val="NormalWeb"/>
        <w:numPr>
          <w:ilvl w:val="0"/>
          <w:numId w:val="1"/>
        </w:numPr>
        <w:rPr>
          <w:rFonts w:asciiTheme="majorHAnsi" w:hAnsiTheme="majorHAnsi" w:cstheme="majorHAnsi"/>
          <w:sz w:val="20"/>
        </w:rPr>
      </w:pPr>
      <w:r w:rsidRPr="00BA1C02">
        <w:rPr>
          <w:rFonts w:asciiTheme="majorHAnsi" w:hAnsiTheme="majorHAnsi" w:cstheme="majorHAnsi"/>
          <w:sz w:val="20"/>
        </w:rPr>
        <w:t xml:space="preserve">Designed and developed </w:t>
      </w:r>
      <w:r w:rsidRPr="00BA1C02">
        <w:rPr>
          <w:rStyle w:val="Strong"/>
          <w:rFonts w:asciiTheme="majorHAnsi" w:hAnsiTheme="majorHAnsi" w:cstheme="majorHAnsi"/>
          <w:sz w:val="20"/>
        </w:rPr>
        <w:t>highly interactive, multilingual web interfaces</w:t>
      </w:r>
      <w:r w:rsidRPr="00BA1C02">
        <w:rPr>
          <w:rFonts w:asciiTheme="majorHAnsi" w:hAnsiTheme="majorHAnsi" w:cstheme="majorHAnsi"/>
          <w:sz w:val="20"/>
        </w:rPr>
        <w:t xml:space="preserve"> using </w:t>
      </w:r>
      <w:r w:rsidRPr="00BA1C02">
        <w:rPr>
          <w:rStyle w:val="Strong"/>
          <w:rFonts w:asciiTheme="majorHAnsi" w:hAnsiTheme="majorHAnsi" w:cstheme="majorHAnsi"/>
          <w:sz w:val="20"/>
        </w:rPr>
        <w:t>React.js</w:t>
      </w:r>
      <w:r w:rsidRPr="00BA1C02">
        <w:rPr>
          <w:rFonts w:asciiTheme="majorHAnsi" w:hAnsiTheme="majorHAnsi" w:cstheme="majorHAnsi"/>
          <w:sz w:val="20"/>
        </w:rPr>
        <w:t xml:space="preserve">, </w:t>
      </w:r>
      <w:proofErr w:type="spellStart"/>
      <w:r w:rsidRPr="00BA1C02">
        <w:rPr>
          <w:rStyle w:val="Strong"/>
          <w:rFonts w:asciiTheme="majorHAnsi" w:hAnsiTheme="majorHAnsi" w:cstheme="majorHAnsi"/>
          <w:sz w:val="20"/>
        </w:rPr>
        <w:t>Redux</w:t>
      </w:r>
      <w:proofErr w:type="spellEnd"/>
      <w:r w:rsidRPr="00BA1C02">
        <w:rPr>
          <w:rFonts w:asciiTheme="majorHAnsi" w:hAnsiTheme="majorHAnsi" w:cstheme="majorHAnsi"/>
          <w:sz w:val="20"/>
        </w:rPr>
        <w:t xml:space="preserve">, </w:t>
      </w:r>
      <w:r w:rsidRPr="00BA1C02">
        <w:rPr>
          <w:rStyle w:val="Strong"/>
          <w:rFonts w:asciiTheme="majorHAnsi" w:hAnsiTheme="majorHAnsi" w:cstheme="majorHAnsi"/>
          <w:sz w:val="20"/>
        </w:rPr>
        <w:t>React Router</w:t>
      </w:r>
      <w:r w:rsidRPr="00BA1C02">
        <w:rPr>
          <w:rFonts w:asciiTheme="majorHAnsi" w:hAnsiTheme="majorHAnsi" w:cstheme="majorHAnsi"/>
          <w:sz w:val="20"/>
        </w:rPr>
        <w:t xml:space="preserve">, and </w:t>
      </w:r>
      <w:r w:rsidRPr="00BA1C02">
        <w:rPr>
          <w:rStyle w:val="Strong"/>
          <w:rFonts w:asciiTheme="majorHAnsi" w:hAnsiTheme="majorHAnsi" w:cstheme="majorHAnsi"/>
          <w:sz w:val="20"/>
        </w:rPr>
        <w:t>React Hooks</w:t>
      </w:r>
      <w:r w:rsidRPr="00BA1C02">
        <w:rPr>
          <w:rFonts w:asciiTheme="majorHAnsi" w:hAnsiTheme="majorHAnsi" w:cstheme="majorHAnsi"/>
          <w:sz w:val="20"/>
        </w:rPr>
        <w:t xml:space="preserve">, resulting in a </w:t>
      </w:r>
      <w:r w:rsidRPr="00BA1C02">
        <w:rPr>
          <w:rStyle w:val="Strong"/>
          <w:rFonts w:asciiTheme="majorHAnsi" w:hAnsiTheme="majorHAnsi" w:cstheme="majorHAnsi"/>
          <w:sz w:val="20"/>
        </w:rPr>
        <w:t>50% increase in user engagement</w:t>
      </w:r>
      <w:r w:rsidRPr="00BA1C02">
        <w:rPr>
          <w:rFonts w:asciiTheme="majorHAnsi" w:hAnsiTheme="majorHAnsi" w:cstheme="majorHAnsi"/>
          <w:sz w:val="20"/>
        </w:rPr>
        <w:t xml:space="preserve">. Integrated </w:t>
      </w:r>
      <w:r w:rsidRPr="00BA1C02">
        <w:rPr>
          <w:rStyle w:val="Strong"/>
          <w:rFonts w:asciiTheme="majorHAnsi" w:hAnsiTheme="majorHAnsi" w:cstheme="majorHAnsi"/>
          <w:sz w:val="20"/>
        </w:rPr>
        <w:t>i18next</w:t>
      </w:r>
      <w:r w:rsidRPr="00BA1C02">
        <w:rPr>
          <w:rFonts w:asciiTheme="majorHAnsi" w:hAnsiTheme="majorHAnsi" w:cstheme="majorHAnsi"/>
          <w:sz w:val="20"/>
        </w:rPr>
        <w:t xml:space="preserve"> to support seamless internationalization across multiple languages.</w:t>
      </w:r>
    </w:p>
    <w:p w:rsidR="00B46F76" w:rsidRPr="00BA1C02" w:rsidRDefault="00B46F76" w:rsidP="00B46F76">
      <w:pPr>
        <w:pStyle w:val="NormalWeb"/>
        <w:numPr>
          <w:ilvl w:val="0"/>
          <w:numId w:val="1"/>
        </w:numPr>
        <w:rPr>
          <w:rFonts w:asciiTheme="majorHAnsi" w:hAnsiTheme="majorHAnsi" w:cstheme="majorHAnsi"/>
          <w:sz w:val="20"/>
        </w:rPr>
      </w:pPr>
      <w:r w:rsidRPr="00BA1C02">
        <w:rPr>
          <w:rFonts w:asciiTheme="majorHAnsi" w:hAnsiTheme="majorHAnsi" w:cstheme="majorHAnsi"/>
          <w:sz w:val="20"/>
        </w:rPr>
        <w:t xml:space="preserve">Built robust, scalable backend services using </w:t>
      </w:r>
      <w:r w:rsidRPr="00BA1C02">
        <w:rPr>
          <w:rStyle w:val="Strong"/>
          <w:rFonts w:asciiTheme="majorHAnsi" w:hAnsiTheme="majorHAnsi" w:cstheme="majorHAnsi"/>
          <w:sz w:val="20"/>
        </w:rPr>
        <w:t>Java</w:t>
      </w:r>
      <w:r w:rsidRPr="00BA1C02">
        <w:rPr>
          <w:rFonts w:asciiTheme="majorHAnsi" w:hAnsiTheme="majorHAnsi" w:cstheme="majorHAnsi"/>
          <w:sz w:val="20"/>
        </w:rPr>
        <w:t xml:space="preserve"> and </w:t>
      </w:r>
      <w:r w:rsidRPr="00BA1C02">
        <w:rPr>
          <w:rStyle w:val="Strong"/>
          <w:rFonts w:asciiTheme="majorHAnsi" w:hAnsiTheme="majorHAnsi" w:cstheme="majorHAnsi"/>
          <w:sz w:val="20"/>
        </w:rPr>
        <w:t>Spring MVC</w:t>
      </w:r>
      <w:r w:rsidRPr="00BA1C02">
        <w:rPr>
          <w:rFonts w:asciiTheme="majorHAnsi" w:hAnsiTheme="majorHAnsi" w:cstheme="majorHAnsi"/>
          <w:sz w:val="20"/>
        </w:rPr>
        <w:t xml:space="preserve">, implementing </w:t>
      </w:r>
      <w:r w:rsidRPr="00BA1C02">
        <w:rPr>
          <w:rStyle w:val="Strong"/>
          <w:rFonts w:asciiTheme="majorHAnsi" w:hAnsiTheme="majorHAnsi" w:cstheme="majorHAnsi"/>
          <w:sz w:val="20"/>
        </w:rPr>
        <w:t>RESTful APIs</w:t>
      </w:r>
      <w:r w:rsidRPr="00BA1C02">
        <w:rPr>
          <w:rFonts w:asciiTheme="majorHAnsi" w:hAnsiTheme="majorHAnsi" w:cstheme="majorHAnsi"/>
          <w:sz w:val="20"/>
        </w:rPr>
        <w:t xml:space="preserve"> and a </w:t>
      </w:r>
      <w:proofErr w:type="spellStart"/>
      <w:r w:rsidRPr="00BA1C02">
        <w:rPr>
          <w:rStyle w:val="Strong"/>
          <w:rFonts w:asciiTheme="majorHAnsi" w:hAnsiTheme="majorHAnsi" w:cstheme="majorHAnsi"/>
          <w:sz w:val="20"/>
        </w:rPr>
        <w:t>microservices</w:t>
      </w:r>
      <w:proofErr w:type="spellEnd"/>
      <w:r w:rsidRPr="00BA1C02">
        <w:rPr>
          <w:rStyle w:val="Strong"/>
          <w:rFonts w:asciiTheme="majorHAnsi" w:hAnsiTheme="majorHAnsi" w:cstheme="majorHAnsi"/>
          <w:sz w:val="20"/>
        </w:rPr>
        <w:t xml:space="preserve"> architecture</w:t>
      </w:r>
      <w:r w:rsidRPr="00BA1C02">
        <w:rPr>
          <w:rFonts w:asciiTheme="majorHAnsi" w:hAnsiTheme="majorHAnsi" w:cstheme="majorHAnsi"/>
          <w:sz w:val="20"/>
        </w:rPr>
        <w:t xml:space="preserve"> that improved system scalability and reduced data redundancy by </w:t>
      </w:r>
      <w:r w:rsidRPr="00BA1C02">
        <w:rPr>
          <w:rStyle w:val="Strong"/>
          <w:rFonts w:asciiTheme="majorHAnsi" w:hAnsiTheme="majorHAnsi" w:cstheme="majorHAnsi"/>
          <w:sz w:val="20"/>
        </w:rPr>
        <w:t>60%</w:t>
      </w:r>
      <w:r w:rsidRPr="00BA1C02">
        <w:rPr>
          <w:rFonts w:asciiTheme="majorHAnsi" w:hAnsiTheme="majorHAnsi" w:cstheme="majorHAnsi"/>
          <w:sz w:val="20"/>
        </w:rPr>
        <w:t>.</w:t>
      </w:r>
    </w:p>
    <w:p w:rsidR="00B46F76" w:rsidRPr="00BA1C02" w:rsidRDefault="00B46F76" w:rsidP="00B46F76">
      <w:pPr>
        <w:pStyle w:val="NormalWeb"/>
        <w:numPr>
          <w:ilvl w:val="0"/>
          <w:numId w:val="1"/>
        </w:numPr>
        <w:rPr>
          <w:rFonts w:asciiTheme="majorHAnsi" w:hAnsiTheme="majorHAnsi" w:cstheme="majorHAnsi"/>
          <w:sz w:val="20"/>
        </w:rPr>
      </w:pPr>
      <w:r w:rsidRPr="00BA1C02">
        <w:rPr>
          <w:rFonts w:asciiTheme="majorHAnsi" w:hAnsiTheme="majorHAnsi" w:cstheme="majorHAnsi"/>
          <w:sz w:val="20"/>
        </w:rPr>
        <w:t xml:space="preserve">Improved </w:t>
      </w:r>
      <w:r w:rsidRPr="00BA1C02">
        <w:rPr>
          <w:rStyle w:val="Strong"/>
          <w:rFonts w:asciiTheme="majorHAnsi" w:hAnsiTheme="majorHAnsi" w:cstheme="majorHAnsi"/>
          <w:sz w:val="20"/>
        </w:rPr>
        <w:t>database performance and query efficiency by 70%</w:t>
      </w:r>
      <w:r w:rsidRPr="00BA1C02">
        <w:rPr>
          <w:rFonts w:asciiTheme="majorHAnsi" w:hAnsiTheme="majorHAnsi" w:cstheme="majorHAnsi"/>
          <w:sz w:val="20"/>
        </w:rPr>
        <w:t xml:space="preserve"> through query optimization in </w:t>
      </w:r>
      <w:proofErr w:type="spellStart"/>
      <w:r w:rsidRPr="00BA1C02">
        <w:rPr>
          <w:rStyle w:val="Strong"/>
          <w:rFonts w:asciiTheme="majorHAnsi" w:hAnsiTheme="majorHAnsi" w:cstheme="majorHAnsi"/>
          <w:sz w:val="20"/>
        </w:rPr>
        <w:t>CosmosDB</w:t>
      </w:r>
      <w:proofErr w:type="spellEnd"/>
      <w:r w:rsidRPr="00BA1C02">
        <w:rPr>
          <w:rFonts w:asciiTheme="majorHAnsi" w:hAnsiTheme="majorHAnsi" w:cstheme="majorHAnsi"/>
          <w:sz w:val="20"/>
        </w:rPr>
        <w:t xml:space="preserve"> using </w:t>
      </w:r>
      <w:proofErr w:type="spellStart"/>
      <w:r w:rsidRPr="00BA1C02">
        <w:rPr>
          <w:rStyle w:val="Strong"/>
          <w:rFonts w:asciiTheme="majorHAnsi" w:hAnsiTheme="majorHAnsi" w:cstheme="majorHAnsi"/>
          <w:sz w:val="20"/>
        </w:rPr>
        <w:t>TypeORM</w:t>
      </w:r>
      <w:proofErr w:type="spellEnd"/>
      <w:r w:rsidRPr="00BA1C02">
        <w:rPr>
          <w:rFonts w:asciiTheme="majorHAnsi" w:hAnsiTheme="majorHAnsi" w:cstheme="majorHAnsi"/>
          <w:sz w:val="20"/>
        </w:rPr>
        <w:t xml:space="preserve">, while ensuring smooth inter-service communication with </w:t>
      </w:r>
      <w:r w:rsidRPr="00BA1C02">
        <w:rPr>
          <w:rStyle w:val="Strong"/>
          <w:rFonts w:asciiTheme="majorHAnsi" w:hAnsiTheme="majorHAnsi" w:cstheme="majorHAnsi"/>
          <w:sz w:val="20"/>
        </w:rPr>
        <w:t>Azure Service Bus</w:t>
      </w:r>
      <w:r w:rsidRPr="00BA1C02">
        <w:rPr>
          <w:rFonts w:asciiTheme="majorHAnsi" w:hAnsiTheme="majorHAnsi" w:cstheme="majorHAnsi"/>
          <w:sz w:val="20"/>
        </w:rPr>
        <w:t>.</w:t>
      </w:r>
    </w:p>
    <w:p w:rsidR="00B46F76" w:rsidRPr="00BA1C02" w:rsidRDefault="00B46F76" w:rsidP="00B46F76">
      <w:pPr>
        <w:pStyle w:val="NormalWeb"/>
        <w:numPr>
          <w:ilvl w:val="0"/>
          <w:numId w:val="1"/>
        </w:numPr>
        <w:rPr>
          <w:rFonts w:asciiTheme="majorHAnsi" w:hAnsiTheme="majorHAnsi" w:cstheme="majorHAnsi"/>
          <w:sz w:val="20"/>
        </w:rPr>
      </w:pPr>
      <w:r w:rsidRPr="00BA1C02">
        <w:rPr>
          <w:rFonts w:asciiTheme="majorHAnsi" w:hAnsiTheme="majorHAnsi" w:cstheme="majorHAnsi"/>
          <w:sz w:val="20"/>
        </w:rPr>
        <w:t xml:space="preserve">Accelerated deployment cycles by </w:t>
      </w:r>
      <w:r w:rsidRPr="00BA1C02">
        <w:rPr>
          <w:rStyle w:val="Strong"/>
          <w:rFonts w:asciiTheme="majorHAnsi" w:hAnsiTheme="majorHAnsi" w:cstheme="majorHAnsi"/>
          <w:sz w:val="20"/>
        </w:rPr>
        <w:t>50%</w:t>
      </w:r>
      <w:r w:rsidRPr="00BA1C02">
        <w:rPr>
          <w:rFonts w:asciiTheme="majorHAnsi" w:hAnsiTheme="majorHAnsi" w:cstheme="majorHAnsi"/>
          <w:sz w:val="20"/>
        </w:rPr>
        <w:t xml:space="preserve"> by containerizing services with </w:t>
      </w:r>
      <w:r w:rsidRPr="00BA1C02">
        <w:rPr>
          <w:rStyle w:val="Strong"/>
          <w:rFonts w:asciiTheme="majorHAnsi" w:hAnsiTheme="majorHAnsi" w:cstheme="majorHAnsi"/>
          <w:sz w:val="20"/>
        </w:rPr>
        <w:t>Docker</w:t>
      </w:r>
      <w:r w:rsidRPr="00BA1C02">
        <w:rPr>
          <w:rFonts w:asciiTheme="majorHAnsi" w:hAnsiTheme="majorHAnsi" w:cstheme="majorHAnsi"/>
          <w:sz w:val="20"/>
        </w:rPr>
        <w:t xml:space="preserve"> and orchestrating </w:t>
      </w:r>
      <w:proofErr w:type="gramStart"/>
      <w:r w:rsidRPr="00BA1C02">
        <w:rPr>
          <w:rFonts w:asciiTheme="majorHAnsi" w:hAnsiTheme="majorHAnsi" w:cstheme="majorHAnsi"/>
          <w:sz w:val="20"/>
        </w:rPr>
        <w:t>them</w:t>
      </w:r>
      <w:proofErr w:type="gramEnd"/>
      <w:r w:rsidRPr="00BA1C02">
        <w:rPr>
          <w:rFonts w:asciiTheme="majorHAnsi" w:hAnsiTheme="majorHAnsi" w:cstheme="majorHAnsi"/>
          <w:sz w:val="20"/>
        </w:rPr>
        <w:t xml:space="preserve"> using </w:t>
      </w:r>
      <w:r w:rsidRPr="00BA1C02">
        <w:rPr>
          <w:rStyle w:val="Strong"/>
          <w:rFonts w:asciiTheme="majorHAnsi" w:hAnsiTheme="majorHAnsi" w:cstheme="majorHAnsi"/>
          <w:sz w:val="20"/>
        </w:rPr>
        <w:t>Kubernetes</w:t>
      </w:r>
      <w:r w:rsidRPr="00BA1C02">
        <w:rPr>
          <w:rFonts w:asciiTheme="majorHAnsi" w:hAnsiTheme="majorHAnsi" w:cstheme="majorHAnsi"/>
          <w:sz w:val="20"/>
        </w:rPr>
        <w:t xml:space="preserve">. Secured sensitive operations with </w:t>
      </w:r>
      <w:r w:rsidRPr="00BA1C02">
        <w:rPr>
          <w:rStyle w:val="Strong"/>
          <w:rFonts w:asciiTheme="majorHAnsi" w:hAnsiTheme="majorHAnsi" w:cstheme="majorHAnsi"/>
          <w:sz w:val="20"/>
        </w:rPr>
        <w:t>Azure Key Vault</w:t>
      </w:r>
      <w:r w:rsidRPr="00BA1C02">
        <w:rPr>
          <w:rFonts w:asciiTheme="majorHAnsi" w:hAnsiTheme="majorHAnsi" w:cstheme="majorHAnsi"/>
          <w:sz w:val="20"/>
        </w:rPr>
        <w:t xml:space="preserve"> and implemented </w:t>
      </w:r>
      <w:r w:rsidRPr="00BA1C02">
        <w:rPr>
          <w:rStyle w:val="Strong"/>
          <w:rFonts w:asciiTheme="majorHAnsi" w:hAnsiTheme="majorHAnsi" w:cstheme="majorHAnsi"/>
          <w:sz w:val="20"/>
        </w:rPr>
        <w:t>end-to-end encryption</w:t>
      </w:r>
      <w:r w:rsidRPr="00BA1C02">
        <w:rPr>
          <w:rFonts w:asciiTheme="majorHAnsi" w:hAnsiTheme="majorHAnsi" w:cstheme="majorHAnsi"/>
          <w:sz w:val="20"/>
        </w:rPr>
        <w:t>.</w:t>
      </w:r>
    </w:p>
    <w:p w:rsidR="00B46F76" w:rsidRPr="00BA1C02" w:rsidRDefault="00B46F76" w:rsidP="00B46F76">
      <w:pPr>
        <w:pStyle w:val="NormalWeb"/>
        <w:numPr>
          <w:ilvl w:val="0"/>
          <w:numId w:val="1"/>
        </w:numPr>
        <w:rPr>
          <w:rFonts w:asciiTheme="majorHAnsi" w:hAnsiTheme="majorHAnsi" w:cstheme="majorHAnsi"/>
          <w:sz w:val="20"/>
        </w:rPr>
      </w:pPr>
      <w:r w:rsidRPr="00BA1C02">
        <w:rPr>
          <w:rFonts w:asciiTheme="majorHAnsi" w:hAnsiTheme="majorHAnsi" w:cstheme="majorHAnsi"/>
          <w:sz w:val="20"/>
        </w:rPr>
        <w:t xml:space="preserve">Increased styling maintainability and delivery speed by </w:t>
      </w:r>
      <w:r w:rsidRPr="00BA1C02">
        <w:rPr>
          <w:rStyle w:val="Strong"/>
          <w:rFonts w:asciiTheme="majorHAnsi" w:hAnsiTheme="majorHAnsi" w:cstheme="majorHAnsi"/>
          <w:sz w:val="20"/>
        </w:rPr>
        <w:t>30%</w:t>
      </w:r>
      <w:r w:rsidRPr="00BA1C02">
        <w:rPr>
          <w:rFonts w:asciiTheme="majorHAnsi" w:hAnsiTheme="majorHAnsi" w:cstheme="majorHAnsi"/>
          <w:sz w:val="20"/>
        </w:rPr>
        <w:t xml:space="preserve"> by implementing a </w:t>
      </w:r>
      <w:r w:rsidRPr="00BA1C02">
        <w:rPr>
          <w:rStyle w:val="Strong"/>
          <w:rFonts w:asciiTheme="majorHAnsi" w:hAnsiTheme="majorHAnsi" w:cstheme="majorHAnsi"/>
          <w:sz w:val="20"/>
        </w:rPr>
        <w:t>modular CSS architecture</w:t>
      </w:r>
      <w:r w:rsidRPr="00BA1C02">
        <w:rPr>
          <w:rFonts w:asciiTheme="majorHAnsi" w:hAnsiTheme="majorHAnsi" w:cstheme="majorHAnsi"/>
          <w:sz w:val="20"/>
        </w:rPr>
        <w:t xml:space="preserve"> with </w:t>
      </w:r>
      <w:r w:rsidRPr="00BA1C02">
        <w:rPr>
          <w:rStyle w:val="Strong"/>
          <w:rFonts w:asciiTheme="majorHAnsi" w:hAnsiTheme="majorHAnsi" w:cstheme="majorHAnsi"/>
          <w:sz w:val="20"/>
        </w:rPr>
        <w:t>SASS</w:t>
      </w:r>
      <w:r w:rsidRPr="00BA1C02">
        <w:rPr>
          <w:rFonts w:asciiTheme="majorHAnsi" w:hAnsiTheme="majorHAnsi" w:cstheme="majorHAnsi"/>
          <w:sz w:val="20"/>
        </w:rPr>
        <w:t xml:space="preserve">, and managed version control and deployment workflows using </w:t>
      </w:r>
      <w:proofErr w:type="spellStart"/>
      <w:r w:rsidRPr="00BA1C02">
        <w:rPr>
          <w:rStyle w:val="Strong"/>
          <w:rFonts w:asciiTheme="majorHAnsi" w:hAnsiTheme="majorHAnsi" w:cstheme="majorHAnsi"/>
          <w:sz w:val="20"/>
        </w:rPr>
        <w:t>Git</w:t>
      </w:r>
      <w:proofErr w:type="spellEnd"/>
      <w:r w:rsidRPr="00BA1C02">
        <w:rPr>
          <w:rFonts w:asciiTheme="majorHAnsi" w:hAnsiTheme="majorHAnsi" w:cstheme="majorHAnsi"/>
          <w:sz w:val="20"/>
        </w:rPr>
        <w:t xml:space="preserve"> and </w:t>
      </w:r>
      <w:r w:rsidRPr="00BA1C02">
        <w:rPr>
          <w:rStyle w:val="Strong"/>
          <w:rFonts w:asciiTheme="majorHAnsi" w:hAnsiTheme="majorHAnsi" w:cstheme="majorHAnsi"/>
          <w:sz w:val="20"/>
        </w:rPr>
        <w:t>Azure DevOps</w:t>
      </w:r>
      <w:r w:rsidRPr="00BA1C02">
        <w:rPr>
          <w:rFonts w:asciiTheme="majorHAnsi" w:hAnsiTheme="majorHAnsi" w:cstheme="majorHAnsi"/>
          <w:sz w:val="20"/>
        </w:rPr>
        <w:t>.</w:t>
      </w:r>
    </w:p>
    <w:p w:rsidR="00B46F76" w:rsidRPr="00BA1C02" w:rsidRDefault="00B46F76" w:rsidP="00B46F76">
      <w:pPr>
        <w:pStyle w:val="NormalWeb"/>
        <w:numPr>
          <w:ilvl w:val="0"/>
          <w:numId w:val="1"/>
        </w:numPr>
        <w:rPr>
          <w:rFonts w:asciiTheme="majorHAnsi" w:hAnsiTheme="majorHAnsi" w:cstheme="majorHAnsi"/>
        </w:rPr>
      </w:pPr>
      <w:r w:rsidRPr="00BA1C02">
        <w:rPr>
          <w:rFonts w:asciiTheme="majorHAnsi" w:hAnsiTheme="majorHAnsi" w:cstheme="majorHAnsi"/>
          <w:sz w:val="20"/>
        </w:rPr>
        <w:t xml:space="preserve">Enhanced real-time user interaction by integrating </w:t>
      </w:r>
      <w:r w:rsidRPr="00BA1C02">
        <w:rPr>
          <w:rStyle w:val="Strong"/>
          <w:rFonts w:asciiTheme="majorHAnsi" w:hAnsiTheme="majorHAnsi" w:cstheme="majorHAnsi"/>
          <w:sz w:val="20"/>
        </w:rPr>
        <w:t>Azure Notification Hubs</w:t>
      </w:r>
      <w:r w:rsidRPr="00BA1C02">
        <w:rPr>
          <w:rFonts w:asciiTheme="majorHAnsi" w:hAnsiTheme="majorHAnsi" w:cstheme="majorHAnsi"/>
          <w:sz w:val="20"/>
        </w:rPr>
        <w:t xml:space="preserve">, improving overall </w:t>
      </w:r>
      <w:r w:rsidRPr="00BA1C02">
        <w:rPr>
          <w:rStyle w:val="Strong"/>
          <w:rFonts w:asciiTheme="majorHAnsi" w:hAnsiTheme="majorHAnsi" w:cstheme="majorHAnsi"/>
          <w:sz w:val="20"/>
        </w:rPr>
        <w:t>application responsiveness and engagement</w:t>
      </w:r>
      <w:r w:rsidRPr="00BA1C02">
        <w:rPr>
          <w:rFonts w:asciiTheme="majorHAnsi" w:hAnsiTheme="majorHAnsi" w:cstheme="majorHAnsi"/>
          <w:sz w:val="20"/>
        </w:rPr>
        <w:t>.</w:t>
      </w:r>
    </w:p>
    <w:p w:rsidR="00FC4DEC" w:rsidRPr="00BA1C02" w:rsidRDefault="00FC4DEC" w:rsidP="00FC4DEC">
      <w:pPr>
        <w:spacing w:line="276" w:lineRule="auto"/>
        <w:rPr>
          <w:rFonts w:asciiTheme="majorHAnsi" w:eastAsia="Times New Roman" w:hAnsiTheme="majorHAnsi" w:cstheme="majorHAnsi"/>
          <w:b/>
          <w:color w:val="000000"/>
          <w:sz w:val="20"/>
          <w:szCs w:val="20"/>
          <w:u w:val="single"/>
        </w:rPr>
      </w:pPr>
      <w:r w:rsidRPr="00BA1C02">
        <w:rPr>
          <w:rFonts w:asciiTheme="majorHAnsi" w:eastAsia="Times New Roman" w:hAnsiTheme="majorHAnsi" w:cstheme="majorHAnsi"/>
          <w:b/>
          <w:color w:val="000000"/>
          <w:sz w:val="20"/>
          <w:szCs w:val="20"/>
          <w:u w:val="single"/>
        </w:rPr>
        <w:t>Tech Stack &amp; Tools:</w:t>
      </w:r>
    </w:p>
    <w:p w:rsidR="00FC4DEC" w:rsidRPr="00BA1C02" w:rsidRDefault="00FC4DEC" w:rsidP="00FC4DEC">
      <w:pPr>
        <w:spacing w:line="276" w:lineRule="auto"/>
        <w:ind w:left="720"/>
        <w:rPr>
          <w:rFonts w:asciiTheme="majorHAnsi" w:eastAsia="Times New Roman" w:hAnsiTheme="majorHAnsi" w:cstheme="majorHAnsi"/>
          <w:color w:val="000000"/>
          <w:sz w:val="20"/>
          <w:szCs w:val="20"/>
        </w:rPr>
      </w:pPr>
      <w:r w:rsidRPr="00BA1C02">
        <w:rPr>
          <w:rFonts w:asciiTheme="majorHAnsi" w:eastAsia="Times New Roman" w:hAnsiTheme="majorHAnsi" w:cstheme="majorHAnsi"/>
          <w:b/>
          <w:color w:val="000000"/>
          <w:sz w:val="20"/>
          <w:szCs w:val="20"/>
        </w:rPr>
        <w:t>Frontend</w:t>
      </w:r>
      <w:r w:rsidRPr="00BA1C02">
        <w:rPr>
          <w:rFonts w:asciiTheme="majorHAnsi" w:eastAsia="Times New Roman" w:hAnsiTheme="majorHAnsi" w:cstheme="majorHAnsi"/>
          <w:color w:val="000000"/>
          <w:sz w:val="20"/>
          <w:szCs w:val="20"/>
        </w:rPr>
        <w:t xml:space="preserve">: React.js, </w:t>
      </w:r>
      <w:proofErr w:type="spellStart"/>
      <w:r w:rsidRPr="00BA1C02">
        <w:rPr>
          <w:rFonts w:asciiTheme="majorHAnsi" w:eastAsia="Times New Roman" w:hAnsiTheme="majorHAnsi" w:cstheme="majorHAnsi"/>
          <w:color w:val="000000"/>
          <w:sz w:val="20"/>
          <w:szCs w:val="20"/>
        </w:rPr>
        <w:t>Redux</w:t>
      </w:r>
      <w:proofErr w:type="spellEnd"/>
      <w:r w:rsidRPr="00BA1C02">
        <w:rPr>
          <w:rFonts w:asciiTheme="majorHAnsi" w:eastAsia="Times New Roman" w:hAnsiTheme="majorHAnsi" w:cstheme="majorHAnsi"/>
          <w:color w:val="000000"/>
          <w:sz w:val="20"/>
          <w:szCs w:val="20"/>
        </w:rPr>
        <w:t xml:space="preserve">, Storybook, </w:t>
      </w:r>
      <w:proofErr w:type="spellStart"/>
      <w:r w:rsidRPr="00BA1C02">
        <w:rPr>
          <w:rFonts w:asciiTheme="majorHAnsi" w:eastAsia="Times New Roman" w:hAnsiTheme="majorHAnsi" w:cstheme="majorHAnsi"/>
          <w:color w:val="000000"/>
          <w:sz w:val="20"/>
          <w:szCs w:val="20"/>
        </w:rPr>
        <w:t>Formik</w:t>
      </w:r>
      <w:proofErr w:type="spellEnd"/>
      <w:r w:rsidRPr="00BA1C02">
        <w:rPr>
          <w:rFonts w:asciiTheme="majorHAnsi" w:eastAsia="Times New Roman" w:hAnsiTheme="majorHAnsi" w:cstheme="majorHAnsi"/>
          <w:color w:val="000000"/>
          <w:sz w:val="20"/>
          <w:szCs w:val="20"/>
        </w:rPr>
        <w:t xml:space="preserve">, </w:t>
      </w:r>
      <w:proofErr w:type="spellStart"/>
      <w:r w:rsidRPr="00BA1C02">
        <w:rPr>
          <w:rFonts w:asciiTheme="majorHAnsi" w:eastAsia="Times New Roman" w:hAnsiTheme="majorHAnsi" w:cstheme="majorHAnsi"/>
          <w:color w:val="000000"/>
          <w:sz w:val="20"/>
          <w:szCs w:val="20"/>
        </w:rPr>
        <w:t>Strapi</w:t>
      </w:r>
      <w:proofErr w:type="spellEnd"/>
      <w:r w:rsidRPr="00BA1C02">
        <w:rPr>
          <w:rFonts w:asciiTheme="majorHAnsi" w:eastAsia="Times New Roman" w:hAnsiTheme="majorHAnsi" w:cstheme="majorHAnsi"/>
          <w:color w:val="000000"/>
          <w:sz w:val="20"/>
          <w:szCs w:val="20"/>
        </w:rPr>
        <w:t xml:space="preserve">, </w:t>
      </w:r>
      <w:proofErr w:type="spellStart"/>
      <w:r w:rsidRPr="00BA1C02">
        <w:rPr>
          <w:rFonts w:asciiTheme="majorHAnsi" w:eastAsia="Times New Roman" w:hAnsiTheme="majorHAnsi" w:cstheme="majorHAnsi"/>
          <w:color w:val="000000"/>
          <w:sz w:val="20"/>
          <w:szCs w:val="20"/>
        </w:rPr>
        <w:t>Webpack</w:t>
      </w:r>
      <w:proofErr w:type="spellEnd"/>
    </w:p>
    <w:p w:rsidR="00FC4DEC" w:rsidRPr="00BA1C02" w:rsidRDefault="00FC4DEC" w:rsidP="00FC4DEC">
      <w:pPr>
        <w:spacing w:line="276" w:lineRule="auto"/>
        <w:ind w:left="720"/>
        <w:rPr>
          <w:rFonts w:asciiTheme="majorHAnsi" w:eastAsia="Times New Roman" w:hAnsiTheme="majorHAnsi" w:cstheme="majorHAnsi"/>
          <w:color w:val="000000"/>
          <w:sz w:val="20"/>
          <w:szCs w:val="20"/>
        </w:rPr>
      </w:pPr>
      <w:r w:rsidRPr="00BA1C02">
        <w:rPr>
          <w:rFonts w:asciiTheme="majorHAnsi" w:eastAsia="Times New Roman" w:hAnsiTheme="majorHAnsi" w:cstheme="majorHAnsi"/>
          <w:b/>
          <w:color w:val="000000"/>
          <w:sz w:val="20"/>
          <w:szCs w:val="20"/>
        </w:rPr>
        <w:t>Backend</w:t>
      </w:r>
      <w:r w:rsidRPr="00BA1C02">
        <w:rPr>
          <w:rFonts w:asciiTheme="majorHAnsi" w:eastAsia="Times New Roman" w:hAnsiTheme="majorHAnsi" w:cstheme="majorHAnsi"/>
          <w:color w:val="000000"/>
          <w:sz w:val="20"/>
          <w:szCs w:val="20"/>
        </w:rPr>
        <w:t>: Java, Spring MVC, Hibernate, JPA, REST API</w:t>
      </w:r>
    </w:p>
    <w:p w:rsidR="00FC4DEC" w:rsidRPr="00BA1C02" w:rsidRDefault="00FC4DEC" w:rsidP="00FC4DEC">
      <w:pPr>
        <w:spacing w:line="276" w:lineRule="auto"/>
        <w:ind w:left="720"/>
        <w:rPr>
          <w:rFonts w:asciiTheme="majorHAnsi" w:eastAsia="Times New Roman" w:hAnsiTheme="majorHAnsi" w:cstheme="majorHAnsi"/>
          <w:color w:val="000000"/>
          <w:sz w:val="20"/>
          <w:szCs w:val="20"/>
        </w:rPr>
      </w:pPr>
      <w:r w:rsidRPr="00BA1C02">
        <w:rPr>
          <w:rFonts w:asciiTheme="majorHAnsi" w:eastAsia="Times New Roman" w:hAnsiTheme="majorHAnsi" w:cstheme="majorHAnsi"/>
          <w:b/>
          <w:color w:val="000000"/>
          <w:sz w:val="20"/>
          <w:szCs w:val="20"/>
        </w:rPr>
        <w:t>Databases</w:t>
      </w:r>
      <w:r w:rsidRPr="00BA1C02">
        <w:rPr>
          <w:rFonts w:asciiTheme="majorHAnsi" w:eastAsia="Times New Roman" w:hAnsiTheme="majorHAnsi" w:cstheme="majorHAnsi"/>
          <w:color w:val="000000"/>
          <w:sz w:val="20"/>
          <w:szCs w:val="20"/>
        </w:rPr>
        <w:t xml:space="preserve">: </w:t>
      </w:r>
      <w:proofErr w:type="spellStart"/>
      <w:r w:rsidRPr="00BA1C02">
        <w:rPr>
          <w:rFonts w:asciiTheme="majorHAnsi" w:eastAsia="Times New Roman" w:hAnsiTheme="majorHAnsi" w:cstheme="majorHAnsi"/>
          <w:color w:val="000000"/>
          <w:sz w:val="20"/>
          <w:szCs w:val="20"/>
        </w:rPr>
        <w:t>CosmosDB</w:t>
      </w:r>
      <w:proofErr w:type="spellEnd"/>
    </w:p>
    <w:p w:rsidR="00A53F9C" w:rsidRPr="00BA1C02" w:rsidRDefault="00FC4DEC" w:rsidP="00FC4DEC">
      <w:pPr>
        <w:spacing w:line="276" w:lineRule="auto"/>
        <w:ind w:left="720"/>
        <w:rPr>
          <w:rFonts w:asciiTheme="majorHAnsi" w:hAnsiTheme="majorHAnsi" w:cstheme="majorHAnsi"/>
          <w:color w:val="404040" w:themeColor="text1" w:themeTint="BF"/>
          <w:sz w:val="20"/>
          <w:szCs w:val="20"/>
        </w:rPr>
      </w:pPr>
      <w:r w:rsidRPr="00BA1C02">
        <w:rPr>
          <w:rFonts w:asciiTheme="majorHAnsi" w:eastAsia="Times New Roman" w:hAnsiTheme="majorHAnsi" w:cstheme="majorHAnsi"/>
          <w:b/>
          <w:color w:val="000000"/>
          <w:sz w:val="20"/>
          <w:szCs w:val="20"/>
        </w:rPr>
        <w:t>Cloud &amp; DevOps</w:t>
      </w:r>
      <w:r w:rsidRPr="00BA1C02">
        <w:rPr>
          <w:rFonts w:asciiTheme="majorHAnsi" w:eastAsia="Times New Roman" w:hAnsiTheme="majorHAnsi" w:cstheme="majorHAnsi"/>
          <w:color w:val="000000"/>
          <w:sz w:val="20"/>
          <w:szCs w:val="20"/>
        </w:rPr>
        <w:t>: Microsoft Azure (App Functions, AKS, Service Bus, Key Vault, Notification Hubs, Azure DevOps), Docker, Kubernetes</w:t>
      </w:r>
    </w:p>
    <w:p w:rsidR="000E54BA" w:rsidRPr="00BA1C02" w:rsidRDefault="000E54BA">
      <w:pPr>
        <w:spacing w:line="276" w:lineRule="auto"/>
        <w:rPr>
          <w:rFonts w:asciiTheme="majorHAnsi" w:eastAsia="Montserrat" w:hAnsiTheme="majorHAnsi" w:cstheme="majorHAnsi"/>
          <w:sz w:val="16"/>
          <w:szCs w:val="16"/>
        </w:rPr>
      </w:pPr>
    </w:p>
    <w:p w:rsidR="008E5780" w:rsidRDefault="008E5780">
      <w:pPr>
        <w:rPr>
          <w:rFonts w:asciiTheme="majorHAnsi" w:eastAsia="Montserrat" w:hAnsiTheme="majorHAnsi" w:cstheme="majorHAnsi"/>
          <w:b/>
          <w:color w:val="1F497D" w:themeColor="text2"/>
          <w:sz w:val="22"/>
          <w:szCs w:val="22"/>
        </w:rPr>
      </w:pPr>
      <w:r>
        <w:rPr>
          <w:rFonts w:asciiTheme="majorHAnsi" w:eastAsia="Montserrat" w:hAnsiTheme="majorHAnsi" w:cstheme="majorHAnsi"/>
          <w:b/>
          <w:color w:val="1F497D" w:themeColor="text2"/>
          <w:sz w:val="22"/>
          <w:szCs w:val="22"/>
        </w:rPr>
        <w:br w:type="page"/>
      </w:r>
    </w:p>
    <w:p w:rsidR="000E54BA" w:rsidRPr="00BA1C02" w:rsidRDefault="003505D6">
      <w:pPr>
        <w:pBdr>
          <w:bottom w:val="single" w:sz="4" w:space="1" w:color="000000"/>
        </w:pBdr>
        <w:spacing w:line="276" w:lineRule="auto"/>
        <w:jc w:val="center"/>
        <w:rPr>
          <w:rFonts w:asciiTheme="majorHAnsi" w:eastAsia="Montserrat" w:hAnsiTheme="majorHAnsi" w:cstheme="majorHAnsi"/>
          <w:sz w:val="22"/>
          <w:szCs w:val="22"/>
        </w:rPr>
      </w:pPr>
      <w:r w:rsidRPr="00BA1C02">
        <w:rPr>
          <w:rFonts w:asciiTheme="majorHAnsi" w:eastAsia="Montserrat" w:hAnsiTheme="majorHAnsi" w:cstheme="majorHAnsi"/>
          <w:b/>
          <w:color w:val="1F497D" w:themeColor="text2"/>
          <w:sz w:val="22"/>
          <w:szCs w:val="22"/>
        </w:rPr>
        <w:lastRenderedPageBreak/>
        <w:t>EDUCATION</w:t>
      </w:r>
    </w:p>
    <w:p w:rsidR="000E54BA" w:rsidRPr="00BA1C02" w:rsidRDefault="000E54BA">
      <w:pPr>
        <w:spacing w:line="276" w:lineRule="auto"/>
        <w:rPr>
          <w:rFonts w:asciiTheme="majorHAnsi" w:eastAsia="Montserrat" w:hAnsiTheme="majorHAnsi" w:cstheme="majorHAnsi"/>
          <w:sz w:val="10"/>
          <w:szCs w:val="10"/>
        </w:rPr>
      </w:pPr>
    </w:p>
    <w:p w:rsidR="000E54BA" w:rsidRPr="00BA1C02" w:rsidRDefault="00FC31A0" w:rsidP="00B51D8C">
      <w:pPr>
        <w:tabs>
          <w:tab w:val="left" w:pos="1134"/>
          <w:tab w:val="right" w:pos="10080"/>
        </w:tabs>
        <w:spacing w:line="276" w:lineRule="auto"/>
        <w:rPr>
          <w:rFonts w:asciiTheme="majorHAnsi" w:eastAsia="Montserrat" w:hAnsiTheme="majorHAnsi" w:cstheme="majorHAnsi"/>
          <w:sz w:val="20"/>
          <w:szCs w:val="20"/>
        </w:rPr>
      </w:pPr>
      <w:r w:rsidRPr="00BA1C02">
        <w:rPr>
          <w:rFonts w:asciiTheme="majorHAnsi" w:eastAsia="Montserrat" w:hAnsiTheme="majorHAnsi" w:cstheme="majorHAnsi"/>
          <w:color w:val="4F81BD" w:themeColor="accent1"/>
          <w:sz w:val="22"/>
          <w:szCs w:val="22"/>
        </w:rPr>
        <w:t>Catholic University of Pereira</w:t>
      </w:r>
      <w:r w:rsidR="003505D6" w:rsidRPr="00BA1C02">
        <w:rPr>
          <w:rFonts w:asciiTheme="majorHAnsi" w:eastAsia="Montserrat" w:hAnsiTheme="majorHAnsi" w:cstheme="majorHAnsi"/>
          <w:b/>
          <w:smallCaps/>
          <w:sz w:val="22"/>
          <w:szCs w:val="22"/>
        </w:rPr>
        <w:tab/>
      </w:r>
      <w:r w:rsidR="006E13BF" w:rsidRPr="007A5F70">
        <w:rPr>
          <w:rFonts w:asciiTheme="majorHAnsi" w:eastAsia="Montserrat" w:hAnsiTheme="majorHAnsi" w:cstheme="majorHAnsi"/>
          <w:bCs/>
          <w:smallCaps/>
          <w:color w:val="404040" w:themeColor="text1" w:themeTint="BF"/>
          <w:szCs w:val="20"/>
        </w:rPr>
        <w:t>04.2009</w:t>
      </w:r>
      <w:r w:rsidR="003505D6" w:rsidRPr="007A5F70">
        <w:rPr>
          <w:rFonts w:asciiTheme="majorHAnsi" w:eastAsia="Montserrat" w:hAnsiTheme="majorHAnsi" w:cstheme="majorHAnsi"/>
          <w:bCs/>
          <w:smallCaps/>
          <w:color w:val="404040" w:themeColor="text1" w:themeTint="BF"/>
          <w:szCs w:val="20"/>
        </w:rPr>
        <w:t xml:space="preserve"> </w:t>
      </w:r>
      <w:r w:rsidR="00B51D8C" w:rsidRPr="007A5F70">
        <w:rPr>
          <w:rFonts w:asciiTheme="majorHAnsi" w:eastAsia="Montserrat" w:hAnsiTheme="majorHAnsi" w:cstheme="majorHAnsi"/>
          <w:b/>
          <w:smallCaps/>
          <w:color w:val="404040" w:themeColor="text1" w:themeTint="BF"/>
          <w:szCs w:val="20"/>
        </w:rPr>
        <w:t>–</w:t>
      </w:r>
      <w:r w:rsidR="003505D6" w:rsidRPr="007A5F70">
        <w:rPr>
          <w:rFonts w:asciiTheme="majorHAnsi" w:eastAsia="Montserrat" w:hAnsiTheme="majorHAnsi" w:cstheme="majorHAnsi"/>
          <w:b/>
          <w:smallCaps/>
          <w:color w:val="404040" w:themeColor="text1" w:themeTint="BF"/>
          <w:szCs w:val="20"/>
        </w:rPr>
        <w:t xml:space="preserve"> </w:t>
      </w:r>
      <w:r w:rsidR="00B51D8C" w:rsidRPr="007A5F70">
        <w:rPr>
          <w:rFonts w:asciiTheme="majorHAnsi" w:eastAsia="Montserrat" w:hAnsiTheme="majorHAnsi" w:cstheme="majorHAnsi"/>
          <w:color w:val="404040" w:themeColor="text1" w:themeTint="BF"/>
          <w:szCs w:val="20"/>
        </w:rPr>
        <w:t>09.2</w:t>
      </w:r>
      <w:r w:rsidR="006E13BF" w:rsidRPr="007A5F70">
        <w:rPr>
          <w:rFonts w:asciiTheme="majorHAnsi" w:eastAsia="Montserrat" w:hAnsiTheme="majorHAnsi" w:cstheme="majorHAnsi"/>
          <w:color w:val="404040" w:themeColor="text1" w:themeTint="BF"/>
          <w:szCs w:val="20"/>
        </w:rPr>
        <w:t>014</w:t>
      </w:r>
    </w:p>
    <w:p w:rsidR="000E54BA" w:rsidRPr="007A5F70" w:rsidRDefault="003505D6" w:rsidP="00B51D8C">
      <w:pPr>
        <w:tabs>
          <w:tab w:val="left" w:pos="1134"/>
          <w:tab w:val="right" w:pos="10773"/>
        </w:tabs>
        <w:spacing w:line="276" w:lineRule="auto"/>
        <w:rPr>
          <w:rFonts w:asciiTheme="majorHAnsi" w:eastAsia="Montserrat" w:hAnsiTheme="majorHAnsi" w:cstheme="majorHAnsi"/>
          <w:color w:val="1F497D" w:themeColor="text2"/>
          <w:sz w:val="22"/>
          <w:szCs w:val="20"/>
        </w:rPr>
      </w:pPr>
      <w:r w:rsidRPr="007A5F70">
        <w:rPr>
          <w:rFonts w:asciiTheme="majorHAnsi" w:eastAsia="Montserrat" w:hAnsiTheme="majorHAnsi" w:cstheme="majorHAnsi"/>
          <w:b/>
          <w:color w:val="1F497D" w:themeColor="text2"/>
          <w:sz w:val="22"/>
          <w:szCs w:val="20"/>
        </w:rPr>
        <w:t xml:space="preserve">Bachelor of </w:t>
      </w:r>
      <w:r w:rsidR="00B51D8C" w:rsidRPr="007A5F70">
        <w:rPr>
          <w:rFonts w:asciiTheme="majorHAnsi" w:eastAsia="Montserrat" w:hAnsiTheme="majorHAnsi" w:cstheme="majorHAnsi"/>
          <w:b/>
          <w:color w:val="1F497D" w:themeColor="text2"/>
          <w:sz w:val="22"/>
          <w:szCs w:val="20"/>
        </w:rPr>
        <w:t xml:space="preserve">Computer </w:t>
      </w:r>
      <w:r w:rsidRPr="007A5F70">
        <w:rPr>
          <w:rFonts w:asciiTheme="majorHAnsi" w:eastAsia="Montserrat" w:hAnsiTheme="majorHAnsi" w:cstheme="majorHAnsi"/>
          <w:b/>
          <w:color w:val="1F497D" w:themeColor="text2"/>
          <w:sz w:val="22"/>
          <w:szCs w:val="20"/>
        </w:rPr>
        <w:t>Science</w:t>
      </w:r>
    </w:p>
    <w:p w:rsidR="000E54BA" w:rsidRPr="00BA1C02" w:rsidRDefault="003505D6">
      <w:pPr>
        <w:pBdr>
          <w:bottom w:val="single" w:sz="4" w:space="1" w:color="000000"/>
        </w:pBdr>
        <w:spacing w:line="276" w:lineRule="auto"/>
        <w:jc w:val="center"/>
        <w:rPr>
          <w:rFonts w:asciiTheme="majorHAnsi" w:eastAsia="Montserrat" w:hAnsiTheme="majorHAnsi" w:cstheme="majorHAnsi"/>
          <w:sz w:val="22"/>
          <w:szCs w:val="22"/>
        </w:rPr>
      </w:pPr>
      <w:r w:rsidRPr="00BA1C02">
        <w:rPr>
          <w:rFonts w:asciiTheme="majorHAnsi" w:eastAsia="Montserrat" w:hAnsiTheme="majorHAnsi" w:cstheme="majorHAnsi"/>
          <w:b/>
          <w:color w:val="1F497D" w:themeColor="text2"/>
          <w:sz w:val="22"/>
          <w:szCs w:val="22"/>
        </w:rPr>
        <w:t>SKILLS</w:t>
      </w:r>
    </w:p>
    <w:p w:rsidR="000E54BA" w:rsidRPr="00BA1C02" w:rsidRDefault="000E54BA">
      <w:pPr>
        <w:spacing w:line="276" w:lineRule="auto"/>
        <w:rPr>
          <w:rFonts w:asciiTheme="majorHAnsi" w:eastAsia="Montserrat" w:hAnsiTheme="majorHAnsi" w:cstheme="majorHAnsi"/>
          <w:sz w:val="10"/>
          <w:szCs w:val="10"/>
        </w:rPr>
      </w:pPr>
    </w:p>
    <w:tbl>
      <w:tblPr>
        <w:tblW w:w="0" w:type="auto"/>
        <w:tblCellMar>
          <w:top w:w="15" w:type="dxa"/>
          <w:left w:w="15" w:type="dxa"/>
          <w:bottom w:w="15" w:type="dxa"/>
          <w:right w:w="15" w:type="dxa"/>
        </w:tblCellMar>
        <w:tblLook w:val="04A0" w:firstRow="1" w:lastRow="0" w:firstColumn="1" w:lastColumn="0" w:noHBand="0" w:noVBand="1"/>
      </w:tblPr>
      <w:tblGrid>
        <w:gridCol w:w="1600"/>
        <w:gridCol w:w="8480"/>
      </w:tblGrid>
      <w:tr w:rsidR="007C14FD" w:rsidRPr="00BA1C02" w:rsidTr="00E247A8">
        <w:trPr>
          <w:trHeight w:val="274"/>
        </w:trPr>
        <w:tc>
          <w:tcPr>
            <w:tcW w:w="0" w:type="auto"/>
            <w:hideMark/>
          </w:tcPr>
          <w:p w:rsidR="006F1320" w:rsidRPr="00BA1C02" w:rsidRDefault="006F1320" w:rsidP="006F1320">
            <w:pPr>
              <w:tabs>
                <w:tab w:val="left" w:pos="1134"/>
                <w:tab w:val="right" w:pos="10080"/>
              </w:tabs>
              <w:spacing w:line="276" w:lineRule="auto"/>
              <w:rPr>
                <w:rFonts w:asciiTheme="majorHAnsi" w:eastAsia="Times New Roman" w:hAnsiTheme="majorHAnsi" w:cstheme="majorHAnsi"/>
              </w:rPr>
            </w:pPr>
            <w:r w:rsidRPr="00BA1C02">
              <w:rPr>
                <w:rFonts w:asciiTheme="majorHAnsi" w:eastAsia="Montserrat" w:hAnsiTheme="majorHAnsi" w:cstheme="majorHAnsi"/>
                <w:color w:val="4F81BD" w:themeColor="accent1"/>
                <w:sz w:val="22"/>
                <w:szCs w:val="22"/>
              </w:rPr>
              <w:t>Languages:</w:t>
            </w:r>
          </w:p>
        </w:tc>
        <w:tc>
          <w:tcPr>
            <w:tcW w:w="0" w:type="auto"/>
            <w:hideMark/>
          </w:tcPr>
          <w:p w:rsidR="006F1320" w:rsidRPr="00BA1C02" w:rsidRDefault="006F1320" w:rsidP="007C14FD">
            <w:pPr>
              <w:ind w:left="358"/>
              <w:rPr>
                <w:rFonts w:asciiTheme="majorHAnsi" w:eastAsia="Times New Roman" w:hAnsiTheme="majorHAnsi" w:cstheme="majorHAnsi"/>
                <w:color w:val="000000"/>
                <w:sz w:val="20"/>
                <w:szCs w:val="20"/>
              </w:rPr>
            </w:pPr>
            <w:r w:rsidRPr="00BA1C02">
              <w:rPr>
                <w:rFonts w:asciiTheme="majorHAnsi" w:eastAsia="Times New Roman" w:hAnsiTheme="majorHAnsi" w:cstheme="majorHAnsi"/>
                <w:color w:val="000000"/>
                <w:sz w:val="20"/>
                <w:szCs w:val="20"/>
              </w:rPr>
              <w:t xml:space="preserve">JavaScript(ES6), Typescript, </w:t>
            </w:r>
            <w:r w:rsidR="007C14FD" w:rsidRPr="00BA1C02">
              <w:rPr>
                <w:rFonts w:asciiTheme="majorHAnsi" w:eastAsia="Times New Roman" w:hAnsiTheme="majorHAnsi" w:cstheme="majorHAnsi"/>
                <w:color w:val="000000"/>
                <w:sz w:val="20"/>
                <w:szCs w:val="20"/>
              </w:rPr>
              <w:t xml:space="preserve">Java, </w:t>
            </w:r>
            <w:r w:rsidRPr="00BA1C02">
              <w:rPr>
                <w:rFonts w:asciiTheme="majorHAnsi" w:eastAsia="Times New Roman" w:hAnsiTheme="majorHAnsi" w:cstheme="majorHAnsi"/>
                <w:color w:val="000000"/>
                <w:sz w:val="20"/>
                <w:szCs w:val="20"/>
              </w:rPr>
              <w:t>Python, HTML/HTML5, CSS/CSS3, PHP</w:t>
            </w:r>
          </w:p>
        </w:tc>
      </w:tr>
      <w:tr w:rsidR="007C14FD" w:rsidRPr="00BA1C02" w:rsidTr="00E247A8">
        <w:trPr>
          <w:trHeight w:val="648"/>
        </w:trPr>
        <w:tc>
          <w:tcPr>
            <w:tcW w:w="0" w:type="auto"/>
            <w:hideMark/>
          </w:tcPr>
          <w:p w:rsidR="006F1320" w:rsidRPr="00BA1C02" w:rsidRDefault="006F1320" w:rsidP="006F1320">
            <w:pPr>
              <w:tabs>
                <w:tab w:val="left" w:pos="1134"/>
                <w:tab w:val="right" w:pos="10080"/>
              </w:tabs>
              <w:spacing w:line="276" w:lineRule="auto"/>
              <w:rPr>
                <w:rFonts w:asciiTheme="majorHAnsi" w:eastAsia="Times New Roman" w:hAnsiTheme="majorHAnsi" w:cstheme="majorHAnsi"/>
              </w:rPr>
            </w:pPr>
            <w:r w:rsidRPr="00BA1C02">
              <w:rPr>
                <w:rFonts w:asciiTheme="majorHAnsi" w:eastAsia="Montserrat" w:hAnsiTheme="majorHAnsi" w:cstheme="majorHAnsi"/>
                <w:color w:val="4F81BD" w:themeColor="accent1"/>
                <w:sz w:val="22"/>
                <w:szCs w:val="22"/>
              </w:rPr>
              <w:t>Frameworks and Libraries:</w:t>
            </w:r>
          </w:p>
        </w:tc>
        <w:tc>
          <w:tcPr>
            <w:tcW w:w="0" w:type="auto"/>
            <w:hideMark/>
          </w:tcPr>
          <w:p w:rsidR="006F1320" w:rsidRPr="00BA1C02" w:rsidRDefault="006F1320" w:rsidP="007C14FD">
            <w:pPr>
              <w:spacing w:before="84"/>
              <w:ind w:left="358"/>
              <w:rPr>
                <w:rFonts w:asciiTheme="majorHAnsi" w:eastAsia="Times New Roman" w:hAnsiTheme="majorHAnsi" w:cstheme="majorHAnsi"/>
                <w:color w:val="000000"/>
                <w:sz w:val="20"/>
                <w:szCs w:val="20"/>
              </w:rPr>
            </w:pPr>
            <w:r w:rsidRPr="00BA1C02">
              <w:rPr>
                <w:rFonts w:asciiTheme="majorHAnsi" w:eastAsia="Times New Roman" w:hAnsiTheme="majorHAnsi" w:cstheme="majorHAnsi"/>
                <w:color w:val="000000"/>
                <w:sz w:val="20"/>
                <w:szCs w:val="20"/>
              </w:rPr>
              <w:t xml:space="preserve">React.js, Next.js, </w:t>
            </w:r>
            <w:r w:rsidR="007C14FD" w:rsidRPr="00BA1C02">
              <w:rPr>
                <w:rFonts w:asciiTheme="majorHAnsi" w:eastAsia="Times New Roman" w:hAnsiTheme="majorHAnsi" w:cstheme="majorHAnsi"/>
                <w:color w:val="000000"/>
                <w:sz w:val="20"/>
                <w:szCs w:val="20"/>
              </w:rPr>
              <w:t xml:space="preserve">Spring Boot, Spring Security, Spring MVC, Hibernate, JPA, Apache Tomcat, SOAP, Nginx, Maven, Gradle, J2EE, JSP, JDBC, </w:t>
            </w:r>
            <w:r w:rsidRPr="00BA1C02">
              <w:rPr>
                <w:rFonts w:asciiTheme="majorHAnsi" w:eastAsia="Times New Roman" w:hAnsiTheme="majorHAnsi" w:cstheme="majorHAnsi"/>
                <w:color w:val="000000"/>
                <w:sz w:val="20"/>
                <w:szCs w:val="20"/>
              </w:rPr>
              <w:t>Node.js, Express, React Native, Redux, REST API, GraphQL, Ably, Tailwind</w:t>
            </w:r>
            <w:r w:rsidR="007C14FD" w:rsidRPr="00BA1C02">
              <w:rPr>
                <w:rFonts w:asciiTheme="majorHAnsi" w:eastAsia="Times New Roman" w:hAnsiTheme="majorHAnsi" w:cstheme="majorHAnsi"/>
                <w:color w:val="000000"/>
                <w:sz w:val="20"/>
                <w:szCs w:val="20"/>
              </w:rPr>
              <w:t xml:space="preserve"> CSS, RabbitMQ, Kafka, TypeORM</w:t>
            </w:r>
          </w:p>
        </w:tc>
      </w:tr>
      <w:tr w:rsidR="007C14FD" w:rsidRPr="00BA1C02" w:rsidTr="00E247A8">
        <w:trPr>
          <w:trHeight w:val="402"/>
        </w:trPr>
        <w:tc>
          <w:tcPr>
            <w:tcW w:w="0" w:type="auto"/>
            <w:hideMark/>
          </w:tcPr>
          <w:p w:rsidR="006F1320" w:rsidRPr="00BA1C02" w:rsidRDefault="006D0FDF" w:rsidP="006F1320">
            <w:pPr>
              <w:tabs>
                <w:tab w:val="left" w:pos="1134"/>
                <w:tab w:val="right" w:pos="10080"/>
              </w:tabs>
              <w:spacing w:line="276" w:lineRule="auto"/>
              <w:rPr>
                <w:rFonts w:asciiTheme="majorHAnsi" w:eastAsia="Times New Roman" w:hAnsiTheme="majorHAnsi" w:cstheme="majorHAnsi"/>
              </w:rPr>
            </w:pPr>
            <w:r w:rsidRPr="00BA1C02">
              <w:rPr>
                <w:rFonts w:asciiTheme="majorHAnsi" w:eastAsia="Montserrat" w:hAnsiTheme="majorHAnsi" w:cstheme="majorHAnsi"/>
                <w:color w:val="4F81BD" w:themeColor="accent1"/>
                <w:sz w:val="22"/>
                <w:szCs w:val="22"/>
              </w:rPr>
              <w:t>DBMS</w:t>
            </w:r>
          </w:p>
        </w:tc>
        <w:tc>
          <w:tcPr>
            <w:tcW w:w="0" w:type="auto"/>
            <w:hideMark/>
          </w:tcPr>
          <w:p w:rsidR="006F1320" w:rsidRPr="00BA1C02" w:rsidRDefault="00ED43C9" w:rsidP="006B4AF1">
            <w:pPr>
              <w:spacing w:before="80"/>
              <w:ind w:left="358"/>
              <w:rPr>
                <w:rFonts w:asciiTheme="majorHAnsi" w:eastAsia="Times New Roman" w:hAnsiTheme="majorHAnsi" w:cstheme="majorHAnsi"/>
                <w:color w:val="000000"/>
                <w:sz w:val="20"/>
                <w:szCs w:val="20"/>
              </w:rPr>
            </w:pPr>
            <w:r w:rsidRPr="00BA1C02">
              <w:rPr>
                <w:rFonts w:asciiTheme="majorHAnsi" w:eastAsia="Times New Roman" w:hAnsiTheme="majorHAnsi" w:cstheme="majorHAnsi"/>
                <w:color w:val="000000"/>
                <w:sz w:val="20"/>
                <w:szCs w:val="20"/>
              </w:rPr>
              <w:t xml:space="preserve">MongoDB, </w:t>
            </w:r>
            <w:r w:rsidR="006B4AF1" w:rsidRPr="00BA1C02">
              <w:rPr>
                <w:rFonts w:asciiTheme="majorHAnsi" w:eastAsia="Times New Roman" w:hAnsiTheme="majorHAnsi" w:cstheme="majorHAnsi"/>
                <w:color w:val="000000"/>
                <w:sz w:val="20"/>
                <w:szCs w:val="20"/>
              </w:rPr>
              <w:t>Azure CosmosDB</w:t>
            </w:r>
            <w:r w:rsidRPr="00BA1C02">
              <w:rPr>
                <w:rFonts w:asciiTheme="majorHAnsi" w:eastAsia="Times New Roman" w:hAnsiTheme="majorHAnsi" w:cstheme="majorHAnsi"/>
                <w:color w:val="000000"/>
                <w:sz w:val="20"/>
                <w:szCs w:val="20"/>
              </w:rPr>
              <w:t xml:space="preserve">, </w:t>
            </w:r>
            <w:r w:rsidR="007C14FD" w:rsidRPr="00BA1C02">
              <w:rPr>
                <w:rFonts w:asciiTheme="majorHAnsi" w:eastAsia="Times New Roman" w:hAnsiTheme="majorHAnsi" w:cstheme="majorHAnsi"/>
                <w:color w:val="000000"/>
                <w:sz w:val="20"/>
                <w:szCs w:val="20"/>
              </w:rPr>
              <w:t>MySQL, PostgreSQL</w:t>
            </w:r>
          </w:p>
        </w:tc>
      </w:tr>
      <w:tr w:rsidR="007C14FD" w:rsidRPr="00BA1C02" w:rsidTr="00E247A8">
        <w:trPr>
          <w:trHeight w:val="536"/>
        </w:trPr>
        <w:tc>
          <w:tcPr>
            <w:tcW w:w="0" w:type="auto"/>
            <w:hideMark/>
          </w:tcPr>
          <w:p w:rsidR="006F1320" w:rsidRPr="00BA1C02" w:rsidRDefault="006F1320" w:rsidP="006F1320">
            <w:pPr>
              <w:tabs>
                <w:tab w:val="left" w:pos="1134"/>
                <w:tab w:val="right" w:pos="10080"/>
              </w:tabs>
              <w:spacing w:line="276" w:lineRule="auto"/>
              <w:rPr>
                <w:rFonts w:asciiTheme="majorHAnsi" w:eastAsia="Times New Roman" w:hAnsiTheme="majorHAnsi" w:cstheme="majorHAnsi"/>
              </w:rPr>
            </w:pPr>
            <w:r w:rsidRPr="00BA1C02">
              <w:rPr>
                <w:rFonts w:asciiTheme="majorHAnsi" w:eastAsia="Montserrat" w:hAnsiTheme="majorHAnsi" w:cstheme="majorHAnsi"/>
                <w:color w:val="4F81BD" w:themeColor="accent1"/>
                <w:sz w:val="22"/>
                <w:szCs w:val="22"/>
              </w:rPr>
              <w:t>IDEs and Tools:</w:t>
            </w:r>
          </w:p>
        </w:tc>
        <w:tc>
          <w:tcPr>
            <w:tcW w:w="0" w:type="auto"/>
            <w:hideMark/>
          </w:tcPr>
          <w:p w:rsidR="006F1320" w:rsidRPr="00BA1C02" w:rsidRDefault="006F1320" w:rsidP="007C14FD">
            <w:pPr>
              <w:spacing w:before="83"/>
              <w:ind w:left="358"/>
              <w:rPr>
                <w:rFonts w:asciiTheme="majorHAnsi" w:eastAsia="Times New Roman" w:hAnsiTheme="majorHAnsi" w:cstheme="majorHAnsi"/>
                <w:color w:val="000000"/>
                <w:sz w:val="20"/>
                <w:szCs w:val="20"/>
              </w:rPr>
            </w:pPr>
            <w:r w:rsidRPr="00BA1C02">
              <w:rPr>
                <w:rFonts w:asciiTheme="majorHAnsi" w:eastAsia="Times New Roman" w:hAnsiTheme="majorHAnsi" w:cstheme="majorHAnsi"/>
                <w:color w:val="000000"/>
                <w:sz w:val="20"/>
                <w:szCs w:val="20"/>
              </w:rPr>
              <w:t xml:space="preserve">Visual Studio Code, </w:t>
            </w:r>
            <w:r w:rsidR="007C14FD" w:rsidRPr="00BA1C02">
              <w:rPr>
                <w:rFonts w:asciiTheme="majorHAnsi" w:eastAsia="Times New Roman" w:hAnsiTheme="majorHAnsi" w:cstheme="majorHAnsi"/>
                <w:color w:val="000000"/>
                <w:sz w:val="20"/>
                <w:szCs w:val="20"/>
              </w:rPr>
              <w:t>JUnit</w:t>
            </w:r>
            <w:r w:rsidRPr="00BA1C02">
              <w:rPr>
                <w:rFonts w:asciiTheme="majorHAnsi" w:eastAsia="Times New Roman" w:hAnsiTheme="majorHAnsi" w:cstheme="majorHAnsi"/>
                <w:color w:val="000000"/>
                <w:sz w:val="20"/>
                <w:szCs w:val="20"/>
              </w:rPr>
              <w:t xml:space="preserve">, Cypress, Jest, Jasmine, </w:t>
            </w:r>
            <w:r w:rsidR="00ED43C9" w:rsidRPr="00BA1C02">
              <w:rPr>
                <w:rFonts w:asciiTheme="majorHAnsi" w:eastAsia="Times New Roman" w:hAnsiTheme="majorHAnsi" w:cstheme="majorHAnsi"/>
                <w:color w:val="000000"/>
                <w:sz w:val="20"/>
                <w:szCs w:val="20"/>
              </w:rPr>
              <w:t xml:space="preserve">Terraform, Docker, Kubernetes, </w:t>
            </w:r>
            <w:r w:rsidRPr="00BA1C02">
              <w:rPr>
                <w:rFonts w:asciiTheme="majorHAnsi" w:eastAsia="Times New Roman" w:hAnsiTheme="majorHAnsi" w:cstheme="majorHAnsi"/>
                <w:color w:val="000000"/>
                <w:sz w:val="20"/>
                <w:szCs w:val="20"/>
              </w:rPr>
              <w:t xml:space="preserve">Babel, Webpack, Storybook, Git Bash, </w:t>
            </w:r>
            <w:r w:rsidR="007C14FD" w:rsidRPr="00BA1C02">
              <w:rPr>
                <w:rFonts w:asciiTheme="majorHAnsi" w:eastAsia="Times New Roman" w:hAnsiTheme="majorHAnsi" w:cstheme="majorHAnsi"/>
                <w:color w:val="000000"/>
                <w:sz w:val="20"/>
                <w:szCs w:val="20"/>
              </w:rPr>
              <w:t xml:space="preserve">SVN, </w:t>
            </w:r>
            <w:r w:rsidRPr="00BA1C02">
              <w:rPr>
                <w:rFonts w:asciiTheme="majorHAnsi" w:eastAsia="Times New Roman" w:hAnsiTheme="majorHAnsi" w:cstheme="majorHAnsi"/>
                <w:color w:val="000000"/>
                <w:sz w:val="20"/>
                <w:szCs w:val="20"/>
              </w:rPr>
              <w:t>PowerShell</w:t>
            </w:r>
            <w:r w:rsidR="006B4AF1" w:rsidRPr="00BA1C02">
              <w:rPr>
                <w:rFonts w:asciiTheme="majorHAnsi" w:eastAsia="Times New Roman" w:hAnsiTheme="majorHAnsi" w:cstheme="majorHAnsi"/>
                <w:color w:val="000000"/>
                <w:sz w:val="20"/>
                <w:szCs w:val="20"/>
              </w:rPr>
              <w:t>, Azure DevOps</w:t>
            </w:r>
          </w:p>
        </w:tc>
      </w:tr>
      <w:tr w:rsidR="007C14FD" w:rsidRPr="00BA1C02" w:rsidTr="00E247A8">
        <w:trPr>
          <w:trHeight w:val="349"/>
        </w:trPr>
        <w:tc>
          <w:tcPr>
            <w:tcW w:w="0" w:type="auto"/>
            <w:hideMark/>
          </w:tcPr>
          <w:p w:rsidR="006F1320" w:rsidRPr="00BA1C02" w:rsidRDefault="006F1320" w:rsidP="006F1320">
            <w:pPr>
              <w:tabs>
                <w:tab w:val="left" w:pos="1134"/>
                <w:tab w:val="right" w:pos="10080"/>
              </w:tabs>
              <w:spacing w:line="276" w:lineRule="auto"/>
              <w:rPr>
                <w:rFonts w:asciiTheme="majorHAnsi" w:eastAsia="Times New Roman" w:hAnsiTheme="majorHAnsi" w:cstheme="majorHAnsi"/>
              </w:rPr>
            </w:pPr>
            <w:r w:rsidRPr="00BA1C02">
              <w:rPr>
                <w:rFonts w:asciiTheme="majorHAnsi" w:eastAsia="Montserrat" w:hAnsiTheme="majorHAnsi" w:cstheme="majorHAnsi"/>
                <w:color w:val="4F81BD" w:themeColor="accent1"/>
                <w:sz w:val="22"/>
                <w:szCs w:val="22"/>
              </w:rPr>
              <w:t>Cloud Services:</w:t>
            </w:r>
          </w:p>
        </w:tc>
        <w:tc>
          <w:tcPr>
            <w:tcW w:w="0" w:type="auto"/>
            <w:hideMark/>
          </w:tcPr>
          <w:p w:rsidR="006F1320" w:rsidRPr="00BA1C02" w:rsidRDefault="00462C05" w:rsidP="00462C05">
            <w:pPr>
              <w:spacing w:before="83"/>
              <w:ind w:left="358"/>
              <w:rPr>
                <w:rFonts w:asciiTheme="majorHAnsi" w:eastAsia="Times New Roman" w:hAnsiTheme="majorHAnsi" w:cstheme="majorHAnsi"/>
                <w:color w:val="000000"/>
                <w:sz w:val="20"/>
                <w:szCs w:val="20"/>
              </w:rPr>
            </w:pPr>
            <w:r w:rsidRPr="00BA1C02">
              <w:rPr>
                <w:rFonts w:asciiTheme="majorHAnsi" w:eastAsia="Times New Roman" w:hAnsiTheme="majorHAnsi" w:cstheme="majorHAnsi"/>
                <w:color w:val="000000"/>
                <w:sz w:val="20"/>
                <w:szCs w:val="20"/>
              </w:rPr>
              <w:t>Microsoft Azure</w:t>
            </w:r>
            <w:r w:rsidR="006B4AF1" w:rsidRPr="00BA1C02">
              <w:rPr>
                <w:rFonts w:asciiTheme="majorHAnsi" w:eastAsia="Times New Roman" w:hAnsiTheme="majorHAnsi" w:cstheme="majorHAnsi"/>
                <w:color w:val="000000"/>
                <w:sz w:val="20"/>
                <w:szCs w:val="20"/>
              </w:rPr>
              <w:t>, AWS Cloud Services</w:t>
            </w:r>
          </w:p>
        </w:tc>
      </w:tr>
      <w:tr w:rsidR="007C14FD" w:rsidRPr="00BA1C02" w:rsidTr="00E247A8">
        <w:trPr>
          <w:trHeight w:val="824"/>
        </w:trPr>
        <w:tc>
          <w:tcPr>
            <w:tcW w:w="0" w:type="auto"/>
            <w:hideMark/>
          </w:tcPr>
          <w:p w:rsidR="006F1320" w:rsidRPr="00BA1C02" w:rsidRDefault="006F1320" w:rsidP="006F1320">
            <w:pPr>
              <w:tabs>
                <w:tab w:val="left" w:pos="1134"/>
                <w:tab w:val="right" w:pos="10080"/>
              </w:tabs>
              <w:spacing w:line="276" w:lineRule="auto"/>
              <w:rPr>
                <w:rFonts w:asciiTheme="majorHAnsi" w:eastAsia="Times New Roman" w:hAnsiTheme="majorHAnsi" w:cstheme="majorHAnsi"/>
              </w:rPr>
            </w:pPr>
            <w:r w:rsidRPr="00BA1C02">
              <w:rPr>
                <w:rFonts w:asciiTheme="majorHAnsi" w:eastAsia="Montserrat" w:hAnsiTheme="majorHAnsi" w:cstheme="majorHAnsi"/>
                <w:color w:val="4F81BD" w:themeColor="accent1"/>
                <w:sz w:val="22"/>
                <w:szCs w:val="22"/>
              </w:rPr>
              <w:t>Other skills:</w:t>
            </w:r>
          </w:p>
        </w:tc>
        <w:tc>
          <w:tcPr>
            <w:tcW w:w="0" w:type="auto"/>
            <w:hideMark/>
          </w:tcPr>
          <w:p w:rsidR="006F1320" w:rsidRPr="00BA1C02" w:rsidRDefault="006F1320" w:rsidP="00074EE9">
            <w:pPr>
              <w:spacing w:before="21"/>
              <w:ind w:left="358"/>
              <w:rPr>
                <w:rFonts w:asciiTheme="majorHAnsi" w:eastAsia="Times New Roman" w:hAnsiTheme="majorHAnsi" w:cstheme="majorHAnsi"/>
                <w:color w:val="000000"/>
                <w:sz w:val="20"/>
                <w:szCs w:val="20"/>
              </w:rPr>
            </w:pPr>
            <w:r w:rsidRPr="00BA1C02">
              <w:rPr>
                <w:rFonts w:asciiTheme="majorHAnsi" w:eastAsia="Times New Roman" w:hAnsiTheme="majorHAnsi" w:cstheme="majorHAnsi"/>
                <w:color w:val="000000"/>
                <w:sz w:val="20"/>
                <w:szCs w:val="20"/>
              </w:rPr>
              <w:t>Problem Solving, Full Stack Development, Critical Thinking, Leadership, Algorithm Design, Team-Oriented, SOLID, Agile (Scrum), Microservices, Test-Driven Development (TDD), Diagnosing, Business Analysts</w:t>
            </w:r>
          </w:p>
        </w:tc>
      </w:tr>
    </w:tbl>
    <w:p w:rsidR="000E54BA" w:rsidRPr="00BA1C02" w:rsidRDefault="000E54BA" w:rsidP="00E247A8">
      <w:pPr>
        <w:tabs>
          <w:tab w:val="left" w:pos="1134"/>
          <w:tab w:val="right" w:pos="10080"/>
        </w:tabs>
        <w:spacing w:line="276" w:lineRule="auto"/>
        <w:rPr>
          <w:rFonts w:asciiTheme="majorHAnsi" w:eastAsia="Montserrat" w:hAnsiTheme="majorHAnsi" w:cstheme="majorHAnsi"/>
          <w:color w:val="404040" w:themeColor="text1" w:themeTint="BF"/>
          <w:sz w:val="20"/>
          <w:szCs w:val="20"/>
        </w:rPr>
      </w:pPr>
    </w:p>
    <w:sectPr w:rsidR="000E54BA" w:rsidRPr="00BA1C02">
      <w:type w:val="continuous"/>
      <w:pgSz w:w="12240" w:h="15840"/>
      <w:pgMar w:top="1008" w:right="1080" w:bottom="1008"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Garamond">
    <w:altName w:val="Segoe Print"/>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NotoSans">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 w:name="Montserrat">
    <w:altName w:val="Segoe Print"/>
    <w:charset w:val="00"/>
    <w:family w:val="auto"/>
    <w:pitch w:val="variable"/>
    <w:sig w:usb0="2000020F" w:usb1="00000003" w:usb2="00000000" w:usb3="00000000" w:csb0="00000197" w:csb1="00000000"/>
  </w:font>
  <w:font w:name="CIDFont">
    <w:altName w:val="Segoe Print"/>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5E306ED"/>
    <w:multiLevelType w:val="multilevel"/>
    <w:tmpl w:val="B5E306ED"/>
    <w:lvl w:ilvl="0">
      <w:start w:val="1"/>
      <w:numFmt w:val="bullet"/>
      <w:lvlText w:val="●"/>
      <w:lvlJc w:val="left"/>
      <w:pPr>
        <w:ind w:left="720" w:hanging="360"/>
      </w:pPr>
      <w:rPr>
        <w:rFonts w:hint="default"/>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BF205925"/>
    <w:multiLevelType w:val="multilevel"/>
    <w:tmpl w:val="BF205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CF092B84"/>
    <w:multiLevelType w:val="multilevel"/>
    <w:tmpl w:val="CF092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7933B4E"/>
    <w:multiLevelType w:val="multilevel"/>
    <w:tmpl w:val="E0BC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CF66BE"/>
    <w:multiLevelType w:val="multilevel"/>
    <w:tmpl w:val="F768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ADCABA"/>
    <w:multiLevelType w:val="multilevel"/>
    <w:tmpl w:val="59ADC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5"/>
  </w:num>
  <w:num w:numId="3">
    <w:abstractNumId w:val="1"/>
  </w:num>
  <w:num w:numId="4">
    <w:abstractNumId w:val="0"/>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9"/>
  <w:displayBackgroundShape/>
  <w:activeWritingStyle w:appName="MSWord" w:lang="es-ES" w:vendorID="64" w:dllVersion="131078" w:nlCheck="1" w:checkStyle="0"/>
  <w:activeWritingStyle w:appName="MSWord" w:lang="en-US" w:vendorID="64" w:dllVersion="131078" w:nlCheck="1" w:checkStyle="1"/>
  <w:proofState w:spelling="clean" w:grammar="clean"/>
  <w:defaultTabStop w:val="720"/>
  <w:evenAndOddHeaders/>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A6F7C"/>
    <w:rsid w:val="000C7B89"/>
    <w:rsid w:val="000E54BA"/>
    <w:rsid w:val="00130D7C"/>
    <w:rsid w:val="00137DBD"/>
    <w:rsid w:val="00161ADE"/>
    <w:rsid w:val="00172A27"/>
    <w:rsid w:val="001D4223"/>
    <w:rsid w:val="001F5A00"/>
    <w:rsid w:val="00202ED0"/>
    <w:rsid w:val="0022054D"/>
    <w:rsid w:val="00283245"/>
    <w:rsid w:val="002B377B"/>
    <w:rsid w:val="002F7EF9"/>
    <w:rsid w:val="00317EBD"/>
    <w:rsid w:val="00320BE5"/>
    <w:rsid w:val="003456CA"/>
    <w:rsid w:val="003505D6"/>
    <w:rsid w:val="003C4EC3"/>
    <w:rsid w:val="003D5352"/>
    <w:rsid w:val="00453D43"/>
    <w:rsid w:val="00462C05"/>
    <w:rsid w:val="004A1F2D"/>
    <w:rsid w:val="004C2F40"/>
    <w:rsid w:val="004E1DAB"/>
    <w:rsid w:val="0058571A"/>
    <w:rsid w:val="005F4ECB"/>
    <w:rsid w:val="00645A96"/>
    <w:rsid w:val="006B4AF1"/>
    <w:rsid w:val="006D0FDF"/>
    <w:rsid w:val="006D36E8"/>
    <w:rsid w:val="006E13BF"/>
    <w:rsid w:val="006F1320"/>
    <w:rsid w:val="006F7CBE"/>
    <w:rsid w:val="00706D61"/>
    <w:rsid w:val="00711AEB"/>
    <w:rsid w:val="007A5F70"/>
    <w:rsid w:val="007C14FD"/>
    <w:rsid w:val="00802E7E"/>
    <w:rsid w:val="00835542"/>
    <w:rsid w:val="00854111"/>
    <w:rsid w:val="00897AB2"/>
    <w:rsid w:val="008C1887"/>
    <w:rsid w:val="008E5780"/>
    <w:rsid w:val="00933C84"/>
    <w:rsid w:val="00954A49"/>
    <w:rsid w:val="0096269F"/>
    <w:rsid w:val="009677D8"/>
    <w:rsid w:val="009B4A5C"/>
    <w:rsid w:val="00A222F9"/>
    <w:rsid w:val="00A2526F"/>
    <w:rsid w:val="00A53F9C"/>
    <w:rsid w:val="00A56075"/>
    <w:rsid w:val="00AE7C0F"/>
    <w:rsid w:val="00B23A3A"/>
    <w:rsid w:val="00B27D92"/>
    <w:rsid w:val="00B46F76"/>
    <w:rsid w:val="00B51D8C"/>
    <w:rsid w:val="00BA074E"/>
    <w:rsid w:val="00BA1C02"/>
    <w:rsid w:val="00BF301F"/>
    <w:rsid w:val="00C50991"/>
    <w:rsid w:val="00C53E56"/>
    <w:rsid w:val="00C92DAE"/>
    <w:rsid w:val="00CB577A"/>
    <w:rsid w:val="00CD4C1E"/>
    <w:rsid w:val="00CE6C7B"/>
    <w:rsid w:val="00D36D94"/>
    <w:rsid w:val="00DA79EF"/>
    <w:rsid w:val="00DB03A7"/>
    <w:rsid w:val="00DC5E9E"/>
    <w:rsid w:val="00E1349E"/>
    <w:rsid w:val="00E210CD"/>
    <w:rsid w:val="00E247A8"/>
    <w:rsid w:val="00E74FC0"/>
    <w:rsid w:val="00ED43C9"/>
    <w:rsid w:val="00F27315"/>
    <w:rsid w:val="00F35D73"/>
    <w:rsid w:val="00F3640D"/>
    <w:rsid w:val="00F72053"/>
    <w:rsid w:val="00FC31A0"/>
    <w:rsid w:val="00FC4DEC"/>
    <w:rsid w:val="058D4DB6"/>
    <w:rsid w:val="0D055FBD"/>
    <w:rsid w:val="12560F0C"/>
    <w:rsid w:val="15A06249"/>
    <w:rsid w:val="18934C0E"/>
    <w:rsid w:val="22217F18"/>
    <w:rsid w:val="251175E6"/>
    <w:rsid w:val="268C786C"/>
    <w:rsid w:val="2E3031D3"/>
    <w:rsid w:val="3140197F"/>
    <w:rsid w:val="34221BDB"/>
    <w:rsid w:val="3D8323AF"/>
    <w:rsid w:val="43F14D5A"/>
    <w:rsid w:val="4A154C94"/>
    <w:rsid w:val="4CE36665"/>
    <w:rsid w:val="51636B48"/>
    <w:rsid w:val="5B0B44FC"/>
    <w:rsid w:val="5D2108DC"/>
    <w:rsid w:val="5D9563E7"/>
    <w:rsid w:val="60082DB8"/>
    <w:rsid w:val="6B3C7DBA"/>
    <w:rsid w:val="70770495"/>
    <w:rsid w:val="78811502"/>
    <w:rsid w:val="7A0F14BB"/>
    <w:rsid w:val="7BBF0CBF"/>
    <w:rsid w:val="7E1921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388DE"/>
  <w15:docId w15:val="{D10843D5-C002-4A46-BE31-62B123D3A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US"/>
    </w:rPr>
  </w:style>
  <w:style w:type="paragraph" w:styleId="Heading1">
    <w:name w:val="heading 1"/>
    <w:basedOn w:val="Normal"/>
    <w:next w:val="Normal"/>
    <w:pPr>
      <w:keepNext/>
      <w:outlineLvl w:val="0"/>
    </w:pPr>
    <w:rPr>
      <w:rFonts w:ascii="Garamond" w:eastAsia="Garamond" w:hAnsi="Garamond" w:cs="Garamond"/>
      <w:b/>
      <w:sz w:val="23"/>
      <w:szCs w:val="23"/>
    </w:rPr>
  </w:style>
  <w:style w:type="paragraph" w:styleId="Heading2">
    <w:name w:val="heading 2"/>
    <w:basedOn w:val="Normal"/>
    <w:next w:val="Normal"/>
    <w:qFormat/>
    <w:pPr>
      <w:keepNext/>
      <w:keepLines/>
      <w:spacing w:before="200"/>
      <w:outlineLvl w:val="1"/>
    </w:pPr>
    <w:rPr>
      <w:rFonts w:ascii="Calibri" w:eastAsia="Calibri" w:hAnsi="Calibri" w:cs="Calibri"/>
      <w:b/>
      <w:color w:val="4F81BD"/>
      <w:sz w:val="26"/>
      <w:szCs w:val="26"/>
    </w:rPr>
  </w:style>
  <w:style w:type="paragraph" w:styleId="Heading3">
    <w:name w:val="heading 3"/>
    <w:basedOn w:val="Normal"/>
    <w:next w:val="Normal"/>
    <w:qFormat/>
    <w:pPr>
      <w:keepNext/>
      <w:keepLines/>
      <w:spacing w:before="280" w:after="80"/>
      <w:outlineLvl w:val="2"/>
    </w:pPr>
    <w:rPr>
      <w:b/>
      <w:sz w:val="28"/>
      <w:szCs w:val="28"/>
    </w:rPr>
  </w:style>
  <w:style w:type="paragraph" w:styleId="Heading4">
    <w:name w:val="heading 4"/>
    <w:basedOn w:val="Normal"/>
    <w:next w:val="Normal"/>
    <w:qFormat/>
    <w:pPr>
      <w:keepNext/>
      <w:ind w:left="2160" w:hanging="2160"/>
      <w:outlineLvl w:val="3"/>
    </w:pPr>
    <w:rPr>
      <w:rFonts w:ascii="Garamond" w:eastAsia="Garamond" w:hAnsi="Garamond" w:cs="Garamond"/>
      <w:b/>
      <w:sz w:val="21"/>
      <w:szCs w:val="21"/>
    </w:rPr>
  </w:style>
  <w:style w:type="paragraph" w:styleId="Heading5">
    <w:name w:val="heading 5"/>
    <w:basedOn w:val="Normal"/>
    <w:next w:val="Normal"/>
    <w:qFormat/>
    <w:pPr>
      <w:keepNext/>
      <w:keepLines/>
      <w:spacing w:before="220" w:after="40"/>
      <w:outlineLvl w:val="4"/>
    </w:pPr>
    <w:rPr>
      <w:b/>
      <w:sz w:val="22"/>
      <w:szCs w:val="22"/>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qFormat/>
    <w:pPr>
      <w:keepNext/>
      <w:keepLines/>
      <w:spacing w:before="480" w:after="120"/>
    </w:pPr>
    <w:rPr>
      <w:b/>
      <w:sz w:val="72"/>
      <w:szCs w:val="72"/>
    </w:rPr>
  </w:style>
  <w:style w:type="table" w:customStyle="1" w:styleId="TableNormal1">
    <w:name w:val="Table Normal1"/>
    <w:qFormat/>
    <w:tblPr>
      <w:tblCellMar>
        <w:top w:w="0" w:type="dxa"/>
        <w:left w:w="0" w:type="dxa"/>
        <w:bottom w:w="0" w:type="dxa"/>
        <w:right w:w="0" w:type="dxa"/>
      </w:tblCellMar>
    </w:tblPr>
  </w:style>
  <w:style w:type="character" w:customStyle="1" w:styleId="fontstyle01">
    <w:name w:val="fontstyle01"/>
    <w:qFormat/>
    <w:rPr>
      <w:rFonts w:ascii="NotoSans" w:eastAsia="NotoSans" w:hAnsi="NotoSans" w:cs="NotoSans"/>
      <w:color w:val="302C27"/>
      <w:sz w:val="24"/>
      <w:szCs w:val="24"/>
    </w:rPr>
  </w:style>
  <w:style w:type="character" w:styleId="Hyperlink">
    <w:name w:val="Hyperlink"/>
    <w:basedOn w:val="DefaultParagraphFont"/>
    <w:rsid w:val="00A53F9C"/>
    <w:rPr>
      <w:color w:val="0000FF" w:themeColor="hyperlink"/>
      <w:u w:val="single"/>
    </w:rPr>
  </w:style>
  <w:style w:type="paragraph" w:styleId="ListParagraph">
    <w:name w:val="List Paragraph"/>
    <w:basedOn w:val="Normal"/>
    <w:uiPriority w:val="34"/>
    <w:qFormat/>
    <w:rsid w:val="00B23A3A"/>
    <w:pPr>
      <w:spacing w:after="160" w:line="259" w:lineRule="auto"/>
      <w:ind w:left="720"/>
      <w:contextualSpacing/>
    </w:pPr>
    <w:rPr>
      <w:rFonts w:asciiTheme="minorHAnsi" w:eastAsiaTheme="minorHAnsi" w:hAnsiTheme="minorHAnsi" w:cstheme="minorBidi"/>
      <w:sz w:val="22"/>
      <w:szCs w:val="22"/>
      <w:lang w:val="en-GB" w:eastAsia="en-US"/>
    </w:rPr>
  </w:style>
  <w:style w:type="character" w:styleId="Strong">
    <w:name w:val="Strong"/>
    <w:basedOn w:val="DefaultParagraphFont"/>
    <w:uiPriority w:val="22"/>
    <w:qFormat/>
    <w:rsid w:val="00ED43C9"/>
    <w:rPr>
      <w:b/>
      <w:bCs/>
    </w:rPr>
  </w:style>
  <w:style w:type="paragraph" w:styleId="NormalWeb">
    <w:name w:val="Normal (Web)"/>
    <w:basedOn w:val="Normal"/>
    <w:uiPriority w:val="99"/>
    <w:unhideWhenUsed/>
    <w:rsid w:val="00897AB2"/>
    <w:pPr>
      <w:spacing w:before="100" w:beforeAutospacing="1" w:after="100" w:afterAutospacing="1"/>
    </w:pPr>
    <w:rPr>
      <w:rFonts w:eastAsia="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0772259">
      <w:bodyDiv w:val="1"/>
      <w:marLeft w:val="0"/>
      <w:marRight w:val="0"/>
      <w:marTop w:val="0"/>
      <w:marBottom w:val="0"/>
      <w:divBdr>
        <w:top w:val="none" w:sz="0" w:space="0" w:color="auto"/>
        <w:left w:val="none" w:sz="0" w:space="0" w:color="auto"/>
        <w:bottom w:val="none" w:sz="0" w:space="0" w:color="auto"/>
        <w:right w:val="none" w:sz="0" w:space="0" w:color="auto"/>
      </w:divBdr>
    </w:div>
    <w:div w:id="502012860">
      <w:bodyDiv w:val="1"/>
      <w:marLeft w:val="0"/>
      <w:marRight w:val="0"/>
      <w:marTop w:val="0"/>
      <w:marBottom w:val="0"/>
      <w:divBdr>
        <w:top w:val="none" w:sz="0" w:space="0" w:color="auto"/>
        <w:left w:val="none" w:sz="0" w:space="0" w:color="auto"/>
        <w:bottom w:val="none" w:sz="0" w:space="0" w:color="auto"/>
        <w:right w:val="none" w:sz="0" w:space="0" w:color="auto"/>
      </w:divBdr>
    </w:div>
    <w:div w:id="502938329">
      <w:bodyDiv w:val="1"/>
      <w:marLeft w:val="0"/>
      <w:marRight w:val="0"/>
      <w:marTop w:val="0"/>
      <w:marBottom w:val="0"/>
      <w:divBdr>
        <w:top w:val="none" w:sz="0" w:space="0" w:color="auto"/>
        <w:left w:val="none" w:sz="0" w:space="0" w:color="auto"/>
        <w:bottom w:val="none" w:sz="0" w:space="0" w:color="auto"/>
        <w:right w:val="none" w:sz="0" w:space="0" w:color="auto"/>
      </w:divBdr>
    </w:div>
    <w:div w:id="658996821">
      <w:bodyDiv w:val="1"/>
      <w:marLeft w:val="0"/>
      <w:marRight w:val="0"/>
      <w:marTop w:val="0"/>
      <w:marBottom w:val="0"/>
      <w:divBdr>
        <w:top w:val="none" w:sz="0" w:space="0" w:color="auto"/>
        <w:left w:val="none" w:sz="0" w:space="0" w:color="auto"/>
        <w:bottom w:val="none" w:sz="0" w:space="0" w:color="auto"/>
        <w:right w:val="none" w:sz="0" w:space="0" w:color="auto"/>
      </w:divBdr>
      <w:divsChild>
        <w:div w:id="1002319216">
          <w:marLeft w:val="0"/>
          <w:marRight w:val="0"/>
          <w:marTop w:val="0"/>
          <w:marBottom w:val="0"/>
          <w:divBdr>
            <w:top w:val="none" w:sz="0" w:space="0" w:color="auto"/>
            <w:left w:val="none" w:sz="0" w:space="0" w:color="auto"/>
            <w:bottom w:val="none" w:sz="0" w:space="0" w:color="auto"/>
            <w:right w:val="none" w:sz="0" w:space="0" w:color="auto"/>
          </w:divBdr>
        </w:div>
      </w:divsChild>
    </w:div>
    <w:div w:id="709838018">
      <w:bodyDiv w:val="1"/>
      <w:marLeft w:val="0"/>
      <w:marRight w:val="0"/>
      <w:marTop w:val="0"/>
      <w:marBottom w:val="0"/>
      <w:divBdr>
        <w:top w:val="none" w:sz="0" w:space="0" w:color="auto"/>
        <w:left w:val="none" w:sz="0" w:space="0" w:color="auto"/>
        <w:bottom w:val="none" w:sz="0" w:space="0" w:color="auto"/>
        <w:right w:val="none" w:sz="0" w:space="0" w:color="auto"/>
      </w:divBdr>
      <w:divsChild>
        <w:div w:id="1636334712">
          <w:marLeft w:val="0"/>
          <w:marRight w:val="0"/>
          <w:marTop w:val="0"/>
          <w:marBottom w:val="0"/>
          <w:divBdr>
            <w:top w:val="none" w:sz="0" w:space="0" w:color="auto"/>
            <w:left w:val="none" w:sz="0" w:space="0" w:color="auto"/>
            <w:bottom w:val="none" w:sz="0" w:space="0" w:color="auto"/>
            <w:right w:val="none" w:sz="0" w:space="0" w:color="auto"/>
          </w:divBdr>
        </w:div>
      </w:divsChild>
    </w:div>
    <w:div w:id="787698425">
      <w:bodyDiv w:val="1"/>
      <w:marLeft w:val="0"/>
      <w:marRight w:val="0"/>
      <w:marTop w:val="0"/>
      <w:marBottom w:val="0"/>
      <w:divBdr>
        <w:top w:val="none" w:sz="0" w:space="0" w:color="auto"/>
        <w:left w:val="none" w:sz="0" w:space="0" w:color="auto"/>
        <w:bottom w:val="none" w:sz="0" w:space="0" w:color="auto"/>
        <w:right w:val="none" w:sz="0" w:space="0" w:color="auto"/>
      </w:divBdr>
    </w:div>
    <w:div w:id="1011221079">
      <w:bodyDiv w:val="1"/>
      <w:marLeft w:val="0"/>
      <w:marRight w:val="0"/>
      <w:marTop w:val="0"/>
      <w:marBottom w:val="0"/>
      <w:divBdr>
        <w:top w:val="none" w:sz="0" w:space="0" w:color="auto"/>
        <w:left w:val="none" w:sz="0" w:space="0" w:color="auto"/>
        <w:bottom w:val="none" w:sz="0" w:space="0" w:color="auto"/>
        <w:right w:val="none" w:sz="0" w:space="0" w:color="auto"/>
      </w:divBdr>
    </w:div>
    <w:div w:id="1265915766">
      <w:bodyDiv w:val="1"/>
      <w:marLeft w:val="0"/>
      <w:marRight w:val="0"/>
      <w:marTop w:val="0"/>
      <w:marBottom w:val="0"/>
      <w:divBdr>
        <w:top w:val="none" w:sz="0" w:space="0" w:color="auto"/>
        <w:left w:val="none" w:sz="0" w:space="0" w:color="auto"/>
        <w:bottom w:val="none" w:sz="0" w:space="0" w:color="auto"/>
        <w:right w:val="none" w:sz="0" w:space="0" w:color="auto"/>
      </w:divBdr>
    </w:div>
    <w:div w:id="1296136210">
      <w:bodyDiv w:val="1"/>
      <w:marLeft w:val="0"/>
      <w:marRight w:val="0"/>
      <w:marTop w:val="0"/>
      <w:marBottom w:val="0"/>
      <w:divBdr>
        <w:top w:val="none" w:sz="0" w:space="0" w:color="auto"/>
        <w:left w:val="none" w:sz="0" w:space="0" w:color="auto"/>
        <w:bottom w:val="none" w:sz="0" w:space="0" w:color="auto"/>
        <w:right w:val="none" w:sz="0" w:space="0" w:color="auto"/>
      </w:divBdr>
    </w:div>
    <w:div w:id="1521891673">
      <w:bodyDiv w:val="1"/>
      <w:marLeft w:val="0"/>
      <w:marRight w:val="0"/>
      <w:marTop w:val="0"/>
      <w:marBottom w:val="0"/>
      <w:divBdr>
        <w:top w:val="none" w:sz="0" w:space="0" w:color="auto"/>
        <w:left w:val="none" w:sz="0" w:space="0" w:color="auto"/>
        <w:bottom w:val="none" w:sz="0" w:space="0" w:color="auto"/>
        <w:right w:val="none" w:sz="0" w:space="0" w:color="auto"/>
      </w:divBdr>
    </w:div>
    <w:div w:id="1582056170">
      <w:bodyDiv w:val="1"/>
      <w:marLeft w:val="0"/>
      <w:marRight w:val="0"/>
      <w:marTop w:val="0"/>
      <w:marBottom w:val="0"/>
      <w:divBdr>
        <w:top w:val="none" w:sz="0" w:space="0" w:color="auto"/>
        <w:left w:val="none" w:sz="0" w:space="0" w:color="auto"/>
        <w:bottom w:val="none" w:sz="0" w:space="0" w:color="auto"/>
        <w:right w:val="none" w:sz="0" w:space="0" w:color="auto"/>
      </w:divBdr>
      <w:divsChild>
        <w:div w:id="1996179801">
          <w:marLeft w:val="0"/>
          <w:marRight w:val="0"/>
          <w:marTop w:val="0"/>
          <w:marBottom w:val="0"/>
          <w:divBdr>
            <w:top w:val="none" w:sz="0" w:space="0" w:color="auto"/>
            <w:left w:val="none" w:sz="0" w:space="0" w:color="auto"/>
            <w:bottom w:val="none" w:sz="0" w:space="0" w:color="auto"/>
            <w:right w:val="none" w:sz="0" w:space="0" w:color="auto"/>
          </w:divBdr>
          <w:divsChild>
            <w:div w:id="1336810434">
              <w:marLeft w:val="0"/>
              <w:marRight w:val="0"/>
              <w:marTop w:val="0"/>
              <w:marBottom w:val="0"/>
              <w:divBdr>
                <w:top w:val="none" w:sz="0" w:space="0" w:color="auto"/>
                <w:left w:val="none" w:sz="0" w:space="0" w:color="auto"/>
                <w:bottom w:val="none" w:sz="0" w:space="0" w:color="auto"/>
                <w:right w:val="none" w:sz="0" w:space="0" w:color="auto"/>
              </w:divBdr>
              <w:divsChild>
                <w:div w:id="1622954698">
                  <w:marLeft w:val="0"/>
                  <w:marRight w:val="0"/>
                  <w:marTop w:val="0"/>
                  <w:marBottom w:val="0"/>
                  <w:divBdr>
                    <w:top w:val="none" w:sz="0" w:space="0" w:color="auto"/>
                    <w:left w:val="none" w:sz="0" w:space="0" w:color="auto"/>
                    <w:bottom w:val="none" w:sz="0" w:space="0" w:color="auto"/>
                    <w:right w:val="none" w:sz="0" w:space="0" w:color="auto"/>
                  </w:divBdr>
                  <w:divsChild>
                    <w:div w:id="1708018582">
                      <w:marLeft w:val="0"/>
                      <w:marRight w:val="0"/>
                      <w:marTop w:val="0"/>
                      <w:marBottom w:val="0"/>
                      <w:divBdr>
                        <w:top w:val="none" w:sz="0" w:space="0" w:color="auto"/>
                        <w:left w:val="none" w:sz="0" w:space="0" w:color="auto"/>
                        <w:bottom w:val="none" w:sz="0" w:space="0" w:color="auto"/>
                        <w:right w:val="none" w:sz="0" w:space="0" w:color="auto"/>
                      </w:divBdr>
                    </w:div>
                  </w:divsChild>
                </w:div>
                <w:div w:id="532039383">
                  <w:marLeft w:val="0"/>
                  <w:marRight w:val="0"/>
                  <w:marTop w:val="0"/>
                  <w:marBottom w:val="0"/>
                  <w:divBdr>
                    <w:top w:val="none" w:sz="0" w:space="0" w:color="auto"/>
                    <w:left w:val="none" w:sz="0" w:space="0" w:color="auto"/>
                    <w:bottom w:val="none" w:sz="0" w:space="0" w:color="auto"/>
                    <w:right w:val="none" w:sz="0" w:space="0" w:color="auto"/>
                  </w:divBdr>
                  <w:divsChild>
                    <w:div w:id="1791170108">
                      <w:marLeft w:val="0"/>
                      <w:marRight w:val="0"/>
                      <w:marTop w:val="0"/>
                      <w:marBottom w:val="0"/>
                      <w:divBdr>
                        <w:top w:val="none" w:sz="0" w:space="0" w:color="auto"/>
                        <w:left w:val="none" w:sz="0" w:space="0" w:color="auto"/>
                        <w:bottom w:val="none" w:sz="0" w:space="0" w:color="auto"/>
                        <w:right w:val="none" w:sz="0" w:space="0" w:color="auto"/>
                      </w:divBdr>
                      <w:divsChild>
                        <w:div w:id="1047413961">
                          <w:marLeft w:val="0"/>
                          <w:marRight w:val="0"/>
                          <w:marTop w:val="0"/>
                          <w:marBottom w:val="0"/>
                          <w:divBdr>
                            <w:top w:val="none" w:sz="0" w:space="0" w:color="auto"/>
                            <w:left w:val="none" w:sz="0" w:space="0" w:color="auto"/>
                            <w:bottom w:val="none" w:sz="0" w:space="0" w:color="auto"/>
                            <w:right w:val="none" w:sz="0" w:space="0" w:color="auto"/>
                          </w:divBdr>
                        </w:div>
                      </w:divsChild>
                    </w:div>
                    <w:div w:id="1439334109">
                      <w:marLeft w:val="0"/>
                      <w:marRight w:val="0"/>
                      <w:marTop w:val="0"/>
                      <w:marBottom w:val="0"/>
                      <w:divBdr>
                        <w:top w:val="none" w:sz="0" w:space="0" w:color="auto"/>
                        <w:left w:val="none" w:sz="0" w:space="0" w:color="auto"/>
                        <w:bottom w:val="none" w:sz="0" w:space="0" w:color="auto"/>
                        <w:right w:val="none" w:sz="0" w:space="0" w:color="auto"/>
                      </w:divBdr>
                      <w:divsChild>
                        <w:div w:id="113386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870847">
          <w:marLeft w:val="0"/>
          <w:marRight w:val="0"/>
          <w:marTop w:val="0"/>
          <w:marBottom w:val="0"/>
          <w:divBdr>
            <w:top w:val="none" w:sz="0" w:space="0" w:color="auto"/>
            <w:left w:val="none" w:sz="0" w:space="0" w:color="auto"/>
            <w:bottom w:val="none" w:sz="0" w:space="0" w:color="auto"/>
            <w:right w:val="none" w:sz="0" w:space="0" w:color="auto"/>
          </w:divBdr>
          <w:divsChild>
            <w:div w:id="349334562">
              <w:marLeft w:val="0"/>
              <w:marRight w:val="0"/>
              <w:marTop w:val="0"/>
              <w:marBottom w:val="0"/>
              <w:divBdr>
                <w:top w:val="none" w:sz="0" w:space="0" w:color="auto"/>
                <w:left w:val="none" w:sz="0" w:space="0" w:color="auto"/>
                <w:bottom w:val="none" w:sz="0" w:space="0" w:color="auto"/>
                <w:right w:val="none" w:sz="0" w:space="0" w:color="auto"/>
              </w:divBdr>
              <w:divsChild>
                <w:div w:id="1418794747">
                  <w:marLeft w:val="0"/>
                  <w:marRight w:val="0"/>
                  <w:marTop w:val="0"/>
                  <w:marBottom w:val="0"/>
                  <w:divBdr>
                    <w:top w:val="none" w:sz="0" w:space="0" w:color="auto"/>
                    <w:left w:val="none" w:sz="0" w:space="0" w:color="auto"/>
                    <w:bottom w:val="none" w:sz="0" w:space="0" w:color="auto"/>
                    <w:right w:val="none" w:sz="0" w:space="0" w:color="auto"/>
                  </w:divBdr>
                  <w:divsChild>
                    <w:div w:id="484323957">
                      <w:marLeft w:val="0"/>
                      <w:marRight w:val="0"/>
                      <w:marTop w:val="0"/>
                      <w:marBottom w:val="0"/>
                      <w:divBdr>
                        <w:top w:val="none" w:sz="0" w:space="0" w:color="auto"/>
                        <w:left w:val="none" w:sz="0" w:space="0" w:color="auto"/>
                        <w:bottom w:val="none" w:sz="0" w:space="0" w:color="auto"/>
                        <w:right w:val="none" w:sz="0" w:space="0" w:color="auto"/>
                      </w:divBdr>
                      <w:divsChild>
                        <w:div w:id="199406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446034">
                  <w:marLeft w:val="0"/>
                  <w:marRight w:val="0"/>
                  <w:marTop w:val="0"/>
                  <w:marBottom w:val="0"/>
                  <w:divBdr>
                    <w:top w:val="none" w:sz="0" w:space="0" w:color="auto"/>
                    <w:left w:val="none" w:sz="0" w:space="0" w:color="auto"/>
                    <w:bottom w:val="none" w:sz="0" w:space="0" w:color="auto"/>
                    <w:right w:val="none" w:sz="0" w:space="0" w:color="auto"/>
                  </w:divBdr>
                  <w:divsChild>
                    <w:div w:id="1249919583">
                      <w:marLeft w:val="0"/>
                      <w:marRight w:val="0"/>
                      <w:marTop w:val="0"/>
                      <w:marBottom w:val="0"/>
                      <w:divBdr>
                        <w:top w:val="none" w:sz="0" w:space="0" w:color="auto"/>
                        <w:left w:val="none" w:sz="0" w:space="0" w:color="auto"/>
                        <w:bottom w:val="none" w:sz="0" w:space="0" w:color="auto"/>
                        <w:right w:val="none" w:sz="0" w:space="0" w:color="auto"/>
                      </w:divBdr>
                      <w:divsChild>
                        <w:div w:id="502553098">
                          <w:marLeft w:val="0"/>
                          <w:marRight w:val="0"/>
                          <w:marTop w:val="0"/>
                          <w:marBottom w:val="0"/>
                          <w:divBdr>
                            <w:top w:val="none" w:sz="0" w:space="0" w:color="auto"/>
                            <w:left w:val="none" w:sz="0" w:space="0" w:color="auto"/>
                            <w:bottom w:val="none" w:sz="0" w:space="0" w:color="auto"/>
                            <w:right w:val="none" w:sz="0" w:space="0" w:color="auto"/>
                          </w:divBdr>
                          <w:divsChild>
                            <w:div w:id="1402097790">
                              <w:marLeft w:val="0"/>
                              <w:marRight w:val="0"/>
                              <w:marTop w:val="0"/>
                              <w:marBottom w:val="0"/>
                              <w:divBdr>
                                <w:top w:val="none" w:sz="0" w:space="0" w:color="auto"/>
                                <w:left w:val="none" w:sz="0" w:space="0" w:color="auto"/>
                                <w:bottom w:val="none" w:sz="0" w:space="0" w:color="auto"/>
                                <w:right w:val="none" w:sz="0" w:space="0" w:color="auto"/>
                              </w:divBdr>
                              <w:divsChild>
                                <w:div w:id="71702555">
                                  <w:marLeft w:val="0"/>
                                  <w:marRight w:val="0"/>
                                  <w:marTop w:val="0"/>
                                  <w:marBottom w:val="0"/>
                                  <w:divBdr>
                                    <w:top w:val="none" w:sz="0" w:space="0" w:color="auto"/>
                                    <w:left w:val="none" w:sz="0" w:space="0" w:color="auto"/>
                                    <w:bottom w:val="none" w:sz="0" w:space="0" w:color="auto"/>
                                    <w:right w:val="none" w:sz="0" w:space="0" w:color="auto"/>
                                  </w:divBdr>
                                  <w:divsChild>
                                    <w:div w:id="30258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4297973">
      <w:bodyDiv w:val="1"/>
      <w:marLeft w:val="0"/>
      <w:marRight w:val="0"/>
      <w:marTop w:val="0"/>
      <w:marBottom w:val="0"/>
      <w:divBdr>
        <w:top w:val="none" w:sz="0" w:space="0" w:color="auto"/>
        <w:left w:val="none" w:sz="0" w:space="0" w:color="auto"/>
        <w:bottom w:val="none" w:sz="0" w:space="0" w:color="auto"/>
        <w:right w:val="none" w:sz="0" w:space="0" w:color="auto"/>
      </w:divBdr>
    </w:div>
    <w:div w:id="1720088932">
      <w:bodyDiv w:val="1"/>
      <w:marLeft w:val="0"/>
      <w:marRight w:val="0"/>
      <w:marTop w:val="0"/>
      <w:marBottom w:val="0"/>
      <w:divBdr>
        <w:top w:val="none" w:sz="0" w:space="0" w:color="auto"/>
        <w:left w:val="none" w:sz="0" w:space="0" w:color="auto"/>
        <w:bottom w:val="none" w:sz="0" w:space="0" w:color="auto"/>
        <w:right w:val="none" w:sz="0" w:space="0" w:color="auto"/>
      </w:divBdr>
    </w:div>
    <w:div w:id="1752652156">
      <w:bodyDiv w:val="1"/>
      <w:marLeft w:val="0"/>
      <w:marRight w:val="0"/>
      <w:marTop w:val="0"/>
      <w:marBottom w:val="0"/>
      <w:divBdr>
        <w:top w:val="none" w:sz="0" w:space="0" w:color="auto"/>
        <w:left w:val="none" w:sz="0" w:space="0" w:color="auto"/>
        <w:bottom w:val="none" w:sz="0" w:space="0" w:color="auto"/>
        <w:right w:val="none" w:sz="0" w:space="0" w:color="auto"/>
      </w:divBdr>
    </w:div>
    <w:div w:id="1918900903">
      <w:bodyDiv w:val="1"/>
      <w:marLeft w:val="0"/>
      <w:marRight w:val="0"/>
      <w:marTop w:val="0"/>
      <w:marBottom w:val="0"/>
      <w:divBdr>
        <w:top w:val="none" w:sz="0" w:space="0" w:color="auto"/>
        <w:left w:val="none" w:sz="0" w:space="0" w:color="auto"/>
        <w:bottom w:val="none" w:sz="0" w:space="0" w:color="auto"/>
        <w:right w:val="none" w:sz="0" w:space="0" w:color="auto"/>
      </w:divBdr>
    </w:div>
    <w:div w:id="1943145421">
      <w:bodyDiv w:val="1"/>
      <w:marLeft w:val="0"/>
      <w:marRight w:val="0"/>
      <w:marTop w:val="0"/>
      <w:marBottom w:val="0"/>
      <w:divBdr>
        <w:top w:val="none" w:sz="0" w:space="0" w:color="auto"/>
        <w:left w:val="none" w:sz="0" w:space="0" w:color="auto"/>
        <w:bottom w:val="none" w:sz="0" w:space="0" w:color="auto"/>
        <w:right w:val="none" w:sz="0" w:space="0" w:color="auto"/>
      </w:divBdr>
    </w:div>
    <w:div w:id="20478275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edwar-gomez/"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3A8936-E9DC-467B-A532-5C8967D626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3449</TotalTime>
  <Pages>3</Pages>
  <Words>1028</Words>
  <Characters>5861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6876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Windows User</cp:lastModifiedBy>
  <cp:revision>39</cp:revision>
  <cp:lastPrinted>2024-12-03T15:02:00Z</cp:lastPrinted>
  <dcterms:created xsi:type="dcterms:W3CDTF">2023-02-21T13:04:00Z</dcterms:created>
  <dcterms:modified xsi:type="dcterms:W3CDTF">2025-07-21T12:29:00Z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1033-11.2.0.11536</vt:lpwstr>
  </property>
  <property fmtid="{D5CDD505-2E9C-101B-9397-08002B2CF9AE}" pid="3" name="ICV">
    <vt:lpwstr>D1572E57ED364B5DB6B5C04DD9A6D978</vt:lpwstr>
  </property>
</Properties>
</file>