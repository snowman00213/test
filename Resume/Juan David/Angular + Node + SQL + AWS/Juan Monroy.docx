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E54BA" w:rsidRPr="00F26D5D" w:rsidRDefault="00AC5B76" w:rsidP="00802E7E">
      <w:pPr>
        <w:jc w:val="center"/>
        <w:rPr>
          <w:rFonts w:asciiTheme="majorHAnsi" w:hAnsiTheme="majorHAnsi" w:cstheme="majorHAnsi"/>
          <w:b/>
        </w:rPr>
      </w:pPr>
      <w:r w:rsidRPr="00F26D5D">
        <w:rPr>
          <w:rFonts w:asciiTheme="majorHAnsi" w:hAnsiTheme="majorHAnsi" w:cstheme="majorHAnsi"/>
          <w:b/>
          <w:color w:val="1F497D" w:themeColor="text2"/>
          <w:sz w:val="36"/>
        </w:rPr>
        <w:t>Juan Monroy</w:t>
      </w:r>
    </w:p>
    <w:p w:rsidR="000E54BA" w:rsidRPr="00F26D5D" w:rsidRDefault="00AC5B76">
      <w:pPr>
        <w:spacing w:line="276" w:lineRule="auto"/>
        <w:jc w:val="center"/>
        <w:rPr>
          <w:rFonts w:asciiTheme="majorHAnsi" w:eastAsia="Montserrat" w:hAnsiTheme="majorHAnsi" w:cstheme="majorHAnsi"/>
          <w:b/>
          <w:smallCaps/>
          <w:color w:val="1F497D" w:themeColor="text2"/>
          <w:sz w:val="28"/>
          <w:szCs w:val="28"/>
        </w:rPr>
      </w:pPr>
      <w:r w:rsidRPr="00F26D5D">
        <w:rPr>
          <w:rFonts w:asciiTheme="majorHAnsi" w:eastAsia="Montserrat" w:hAnsiTheme="majorHAnsi" w:cstheme="majorHAnsi"/>
          <w:b/>
          <w:smallCaps/>
          <w:color w:val="1F497D" w:themeColor="text2"/>
          <w:sz w:val="28"/>
          <w:szCs w:val="28"/>
        </w:rPr>
        <w:t>senior software engineer</w:t>
      </w:r>
    </w:p>
    <w:p w:rsidR="000E54BA" w:rsidRPr="00F26D5D" w:rsidRDefault="00A56075">
      <w:pPr>
        <w:jc w:val="center"/>
        <w:rPr>
          <w:rFonts w:asciiTheme="majorHAnsi" w:eastAsia="Montserrat" w:hAnsiTheme="majorHAnsi" w:cstheme="majorHAnsi"/>
          <w:b/>
          <w:smallCaps/>
          <w:color w:val="404040" w:themeColor="text1" w:themeTint="BF"/>
          <w:sz w:val="16"/>
          <w:szCs w:val="16"/>
        </w:rPr>
      </w:pPr>
      <w:r w:rsidRPr="00F26D5D">
        <w:rPr>
          <w:rFonts w:asciiTheme="majorHAnsi" w:eastAsia="CIDFont" w:hAnsiTheme="majorHAnsi" w:cstheme="majorHAnsi"/>
          <w:color w:val="404040" w:themeColor="text1" w:themeTint="BF"/>
          <w:sz w:val="20"/>
          <w:szCs w:val="20"/>
          <w:lang w:eastAsia="zh-CN" w:bidi="ar"/>
        </w:rPr>
        <w:t>+57</w:t>
      </w:r>
      <w:r w:rsidR="003505D6" w:rsidRPr="00F26D5D">
        <w:rPr>
          <w:rFonts w:asciiTheme="majorHAnsi" w:eastAsia="CIDFont" w:hAnsiTheme="majorHAnsi" w:cstheme="majorHAnsi"/>
          <w:color w:val="404040" w:themeColor="text1" w:themeTint="BF"/>
          <w:sz w:val="20"/>
          <w:szCs w:val="20"/>
          <w:lang w:eastAsia="zh-CN" w:bidi="ar"/>
        </w:rPr>
        <w:t xml:space="preserve"> </w:t>
      </w:r>
      <w:r w:rsidR="00A53C3D" w:rsidRPr="00F26D5D">
        <w:rPr>
          <w:rFonts w:asciiTheme="majorHAnsi" w:eastAsia="CIDFont" w:hAnsiTheme="majorHAnsi" w:cstheme="majorHAnsi"/>
          <w:color w:val="404040" w:themeColor="text1" w:themeTint="BF"/>
          <w:sz w:val="20"/>
          <w:szCs w:val="20"/>
          <w:lang w:eastAsia="zh-CN" w:bidi="ar"/>
        </w:rPr>
        <w:t xml:space="preserve">3226983288 </w:t>
      </w:r>
      <w:r w:rsidR="003505D6" w:rsidRPr="00F26D5D">
        <w:rPr>
          <w:rFonts w:asciiTheme="majorHAnsi" w:eastAsia="CIDFont" w:hAnsiTheme="majorHAnsi" w:cstheme="majorHAnsi"/>
          <w:color w:val="404040" w:themeColor="text1" w:themeTint="BF"/>
          <w:sz w:val="20"/>
          <w:szCs w:val="20"/>
          <w:lang w:eastAsia="zh-CN" w:bidi="ar"/>
        </w:rPr>
        <w:t xml:space="preserve">• </w:t>
      </w:r>
      <w:r w:rsidR="00AC5B76" w:rsidRPr="00F26D5D">
        <w:rPr>
          <w:rFonts w:asciiTheme="majorHAnsi" w:eastAsia="CIDFont" w:hAnsiTheme="majorHAnsi" w:cstheme="majorHAnsi"/>
          <w:color w:val="404040" w:themeColor="text1" w:themeTint="BF"/>
          <w:sz w:val="20"/>
          <w:szCs w:val="20"/>
          <w:lang w:eastAsia="zh-CN" w:bidi="ar"/>
        </w:rPr>
        <w:t>juandavidmonroy617</w:t>
      </w:r>
      <w:r w:rsidR="00161ADE" w:rsidRPr="00F26D5D">
        <w:rPr>
          <w:rFonts w:asciiTheme="majorHAnsi" w:eastAsia="CIDFont" w:hAnsiTheme="majorHAnsi" w:cstheme="majorHAnsi"/>
          <w:color w:val="404040" w:themeColor="text1" w:themeTint="BF"/>
          <w:sz w:val="20"/>
          <w:szCs w:val="20"/>
          <w:lang w:eastAsia="zh-CN" w:bidi="ar"/>
        </w:rPr>
        <w:t>@gmail.com</w:t>
      </w:r>
      <w:r w:rsidR="00A53F9C" w:rsidRPr="00F26D5D">
        <w:rPr>
          <w:rFonts w:asciiTheme="majorHAnsi" w:eastAsia="CIDFont" w:hAnsiTheme="majorHAnsi" w:cstheme="majorHAnsi"/>
          <w:color w:val="404040" w:themeColor="text1" w:themeTint="BF"/>
          <w:sz w:val="20"/>
          <w:szCs w:val="20"/>
          <w:lang w:eastAsia="zh-CN" w:bidi="ar"/>
        </w:rPr>
        <w:t xml:space="preserve"> </w:t>
      </w:r>
      <w:r w:rsidR="003505D6" w:rsidRPr="00F26D5D">
        <w:rPr>
          <w:rFonts w:asciiTheme="majorHAnsi" w:eastAsia="CIDFont" w:hAnsiTheme="majorHAnsi" w:cstheme="majorHAnsi"/>
          <w:color w:val="404040" w:themeColor="text1" w:themeTint="BF"/>
          <w:sz w:val="20"/>
          <w:szCs w:val="20"/>
          <w:lang w:eastAsia="zh-CN" w:bidi="ar"/>
        </w:rPr>
        <w:t xml:space="preserve">• </w:t>
      </w:r>
      <w:hyperlink r:id="rId6" w:history="1">
        <w:r w:rsidR="00A53F9C" w:rsidRPr="00F26D5D">
          <w:rPr>
            <w:rStyle w:val="Hyperlink"/>
            <w:rFonts w:asciiTheme="majorHAnsi" w:eastAsia="CIDFont" w:hAnsiTheme="majorHAnsi" w:cstheme="majorHAnsi"/>
            <w:color w:val="4040FF" w:themeColor="hyperlink" w:themeTint="BF"/>
            <w:sz w:val="20"/>
            <w:szCs w:val="20"/>
            <w:lang w:eastAsia="zh-CN" w:bidi="ar"/>
          </w:rPr>
          <w:t>https://www.linkedin.com/in/edwar-gomez/</w:t>
        </w:r>
      </w:hyperlink>
      <w:r w:rsidR="00A53F9C" w:rsidRPr="00F26D5D">
        <w:rPr>
          <w:rFonts w:asciiTheme="majorHAnsi" w:eastAsia="CIDFont" w:hAnsiTheme="majorHAnsi" w:cstheme="majorHAnsi"/>
          <w:color w:val="404040" w:themeColor="text1" w:themeTint="BF"/>
          <w:sz w:val="20"/>
          <w:szCs w:val="20"/>
          <w:lang w:eastAsia="zh-CN" w:bidi="ar"/>
        </w:rPr>
        <w:t xml:space="preserve"> </w:t>
      </w:r>
      <w:r w:rsidR="003505D6" w:rsidRPr="00F26D5D">
        <w:rPr>
          <w:rFonts w:asciiTheme="majorHAnsi" w:eastAsia="CIDFont" w:hAnsiTheme="majorHAnsi" w:cstheme="majorHAnsi"/>
          <w:color w:val="404040" w:themeColor="text1" w:themeTint="BF"/>
          <w:sz w:val="20"/>
          <w:szCs w:val="20"/>
          <w:lang w:eastAsia="zh-CN" w:bidi="ar"/>
        </w:rPr>
        <w:t xml:space="preserve">• </w:t>
      </w:r>
      <w:r w:rsidR="00A53F9C" w:rsidRPr="00F26D5D">
        <w:rPr>
          <w:rFonts w:asciiTheme="majorHAnsi" w:eastAsia="CIDFont" w:hAnsiTheme="majorHAnsi" w:cstheme="majorHAnsi"/>
          <w:color w:val="404040" w:themeColor="text1" w:themeTint="BF"/>
          <w:sz w:val="20"/>
          <w:szCs w:val="20"/>
          <w:lang w:eastAsia="zh-CN" w:bidi="ar"/>
        </w:rPr>
        <w:t>Pereira, Colombia</w:t>
      </w:r>
    </w:p>
    <w:p w:rsidR="000E54BA" w:rsidRPr="00F26D5D" w:rsidRDefault="000E54BA">
      <w:pPr>
        <w:pBdr>
          <w:bottom w:val="single" w:sz="4" w:space="1" w:color="000000"/>
        </w:pBdr>
        <w:spacing w:line="276" w:lineRule="auto"/>
        <w:rPr>
          <w:rFonts w:asciiTheme="majorHAnsi" w:eastAsia="Montserrat" w:hAnsiTheme="majorHAnsi" w:cstheme="majorHAnsi"/>
          <w:color w:val="1F497D" w:themeColor="text2"/>
          <w:sz w:val="8"/>
          <w:szCs w:val="8"/>
        </w:rPr>
      </w:pPr>
    </w:p>
    <w:p w:rsidR="000E54BA" w:rsidRPr="00F26D5D" w:rsidRDefault="000E54BA">
      <w:pPr>
        <w:spacing w:line="276" w:lineRule="auto"/>
        <w:rPr>
          <w:rFonts w:asciiTheme="majorHAnsi" w:eastAsia="Montserrat" w:hAnsiTheme="majorHAnsi" w:cstheme="majorHAnsi"/>
          <w:color w:val="1F497D" w:themeColor="text2"/>
          <w:sz w:val="10"/>
          <w:szCs w:val="10"/>
        </w:rPr>
      </w:pPr>
    </w:p>
    <w:p w:rsidR="00AA07B5" w:rsidRPr="00AA07B5" w:rsidRDefault="00AA07B5" w:rsidP="00AA07B5">
      <w:pPr>
        <w:spacing w:line="276" w:lineRule="auto"/>
        <w:jc w:val="both"/>
        <w:rPr>
          <w:rFonts w:asciiTheme="majorHAnsi" w:eastAsia="Times New Roman" w:hAnsiTheme="majorHAnsi" w:cstheme="majorHAnsi"/>
          <w:color w:val="000000"/>
          <w:sz w:val="20"/>
          <w:szCs w:val="20"/>
        </w:rPr>
      </w:pPr>
      <w:r w:rsidRPr="00AA07B5">
        <w:rPr>
          <w:rFonts w:asciiTheme="majorHAnsi" w:eastAsia="Times New Roman" w:hAnsiTheme="majorHAnsi" w:cstheme="majorHAnsi"/>
          <w:color w:val="000000"/>
          <w:sz w:val="20"/>
          <w:szCs w:val="20"/>
        </w:rPr>
        <w:t>Versatile and results-driven full-stack web developer with over 10 years of hands-on experience in building and maintaining robust, scalable web applications. Proficient in both front-end and back-end development, with deep expertise in modern JavaScript frameworks such as Angular and React on the front end, and Node.js on the back end. Highly skilled in developing distributed systems and architecting solutions that drive performance and user engagement.</w:t>
      </w:r>
    </w:p>
    <w:p w:rsidR="00AA07B5" w:rsidRPr="00AA07B5" w:rsidRDefault="00AA07B5" w:rsidP="00AA07B5">
      <w:pPr>
        <w:spacing w:line="276" w:lineRule="auto"/>
        <w:jc w:val="both"/>
        <w:rPr>
          <w:rFonts w:asciiTheme="majorHAnsi" w:eastAsia="Times New Roman" w:hAnsiTheme="majorHAnsi" w:cstheme="majorHAnsi"/>
          <w:color w:val="000000"/>
          <w:sz w:val="20"/>
          <w:szCs w:val="20"/>
        </w:rPr>
      </w:pPr>
      <w:r w:rsidRPr="00AA07B5">
        <w:rPr>
          <w:rFonts w:asciiTheme="majorHAnsi" w:eastAsia="Times New Roman" w:hAnsiTheme="majorHAnsi" w:cstheme="majorHAnsi"/>
          <w:color w:val="000000"/>
          <w:sz w:val="20"/>
          <w:szCs w:val="20"/>
        </w:rPr>
        <w:t>Consistently adheres to modern development practices, including Agile and Scrum methodologies, ensuring efficient and timely project delivery. Equally effective as a collaborative team player and independent contributor, capable of proactively identifying challenges, implementing process improvements, and delivering innovative solutions.</w:t>
      </w:r>
    </w:p>
    <w:p w:rsidR="000F7BB1" w:rsidRPr="000F7BB1" w:rsidRDefault="00AA07B5" w:rsidP="00AA07B5">
      <w:pPr>
        <w:spacing w:line="276" w:lineRule="auto"/>
        <w:jc w:val="both"/>
        <w:rPr>
          <w:rFonts w:asciiTheme="majorHAnsi" w:eastAsia="Times New Roman" w:hAnsiTheme="majorHAnsi" w:cstheme="majorHAnsi"/>
          <w:color w:val="000000"/>
          <w:sz w:val="20"/>
          <w:szCs w:val="20"/>
        </w:rPr>
      </w:pPr>
      <w:r w:rsidRPr="00AA07B5">
        <w:rPr>
          <w:rFonts w:asciiTheme="majorHAnsi" w:eastAsia="Times New Roman" w:hAnsiTheme="majorHAnsi" w:cstheme="majorHAnsi"/>
          <w:color w:val="000000"/>
          <w:sz w:val="20"/>
          <w:szCs w:val="20"/>
        </w:rPr>
        <w:t>As a team lead, experienced in conducting thorough code reviews, mentoring junior developers, and working closely with project managers and clients to align technical outcomes with business goals. Recognized for strong communication skills, a proactive mindset, and a commitment to continuous learning and team performance enhancement.</w:t>
      </w:r>
    </w:p>
    <w:p w:rsidR="00FF4580" w:rsidRDefault="00FF4580" w:rsidP="000F0EB8">
      <w:pPr>
        <w:spacing w:line="276" w:lineRule="auto"/>
        <w:jc w:val="both"/>
        <w:rPr>
          <w:rFonts w:asciiTheme="majorHAnsi" w:eastAsia="Times New Roman" w:hAnsiTheme="majorHAnsi" w:cstheme="majorHAnsi"/>
          <w:color w:val="000000"/>
          <w:sz w:val="20"/>
          <w:szCs w:val="20"/>
        </w:rPr>
      </w:pPr>
    </w:p>
    <w:p w:rsidR="006C5D8A" w:rsidRPr="00F26D5D" w:rsidRDefault="006C5D8A" w:rsidP="00267622">
      <w:pPr>
        <w:spacing w:line="276" w:lineRule="auto"/>
        <w:jc w:val="both"/>
        <w:rPr>
          <w:rFonts w:asciiTheme="majorHAnsi" w:eastAsia="Montserrat" w:hAnsiTheme="majorHAnsi" w:cstheme="majorHAnsi"/>
          <w:sz w:val="20"/>
          <w:szCs w:val="20"/>
        </w:rPr>
      </w:pPr>
    </w:p>
    <w:p w:rsidR="000E54BA" w:rsidRPr="00811F31" w:rsidRDefault="003505D6" w:rsidP="000A6F7C">
      <w:pPr>
        <w:pBdr>
          <w:bottom w:val="single" w:sz="4" w:space="1" w:color="000000"/>
        </w:pBdr>
        <w:spacing w:line="276" w:lineRule="auto"/>
        <w:jc w:val="center"/>
        <w:rPr>
          <w:rFonts w:asciiTheme="majorHAnsi" w:eastAsia="Montserrat" w:hAnsiTheme="majorHAnsi" w:cstheme="majorHAnsi"/>
          <w:b/>
          <w:color w:val="1F497D" w:themeColor="text2"/>
          <w:szCs w:val="22"/>
        </w:rPr>
      </w:pPr>
      <w:r w:rsidRPr="00811F31">
        <w:rPr>
          <w:rFonts w:asciiTheme="majorHAnsi" w:eastAsia="Montserrat" w:hAnsiTheme="majorHAnsi" w:cstheme="majorHAnsi"/>
          <w:b/>
          <w:color w:val="1F497D" w:themeColor="text2"/>
          <w:szCs w:val="22"/>
        </w:rPr>
        <w:t>PROFESSIONAL EXPERIENCE</w:t>
      </w:r>
    </w:p>
    <w:p w:rsidR="000E54BA" w:rsidRPr="00F26D5D" w:rsidRDefault="000E54BA">
      <w:pPr>
        <w:spacing w:line="276" w:lineRule="auto"/>
        <w:rPr>
          <w:rFonts w:asciiTheme="majorHAnsi" w:eastAsia="Montserrat" w:hAnsiTheme="majorHAnsi" w:cstheme="majorHAnsi"/>
          <w:color w:val="000000"/>
          <w:sz w:val="10"/>
          <w:szCs w:val="10"/>
        </w:rPr>
      </w:pPr>
    </w:p>
    <w:p w:rsidR="000E54BA" w:rsidRPr="00F26D5D" w:rsidRDefault="00146EBF">
      <w:pPr>
        <w:tabs>
          <w:tab w:val="left" w:pos="1134"/>
          <w:tab w:val="right" w:pos="10065"/>
        </w:tabs>
        <w:spacing w:line="276" w:lineRule="auto"/>
        <w:rPr>
          <w:rFonts w:asciiTheme="majorHAnsi" w:eastAsia="Montserrat" w:hAnsiTheme="majorHAnsi" w:cstheme="majorHAnsi"/>
          <w:color w:val="404040" w:themeColor="text1" w:themeTint="BF"/>
          <w:sz w:val="22"/>
          <w:szCs w:val="22"/>
        </w:rPr>
      </w:pPr>
      <w:proofErr w:type="spellStart"/>
      <w:r w:rsidRPr="00F26D5D">
        <w:rPr>
          <w:rFonts w:asciiTheme="majorHAnsi" w:eastAsia="Montserrat" w:hAnsiTheme="majorHAnsi" w:cstheme="majorHAnsi"/>
          <w:color w:val="4F81BD" w:themeColor="accent1"/>
          <w:sz w:val="22"/>
          <w:szCs w:val="22"/>
        </w:rPr>
        <w:t>GlobalStack</w:t>
      </w:r>
      <w:proofErr w:type="spellEnd"/>
      <w:r w:rsidR="00A53F9C" w:rsidRPr="00F26D5D">
        <w:rPr>
          <w:rFonts w:asciiTheme="majorHAnsi" w:eastAsia="Montserrat" w:hAnsiTheme="majorHAnsi" w:cstheme="majorHAnsi"/>
          <w:color w:val="4F81BD" w:themeColor="accent1"/>
          <w:sz w:val="22"/>
          <w:szCs w:val="22"/>
        </w:rPr>
        <w:tab/>
      </w:r>
      <w:r w:rsidR="00A53F9C" w:rsidRPr="00F26D5D">
        <w:rPr>
          <w:rFonts w:asciiTheme="majorHAnsi" w:eastAsia="Montserrat" w:hAnsiTheme="majorHAnsi" w:cstheme="majorHAnsi"/>
          <w:color w:val="4F81BD" w:themeColor="accent1"/>
          <w:sz w:val="22"/>
          <w:szCs w:val="22"/>
        </w:rPr>
        <w:tab/>
      </w:r>
      <w:r w:rsidR="00161ADE" w:rsidRPr="00F26D5D">
        <w:rPr>
          <w:rFonts w:asciiTheme="majorHAnsi" w:eastAsia="Montserrat" w:hAnsiTheme="majorHAnsi" w:cstheme="majorHAnsi"/>
          <w:bCs/>
          <w:smallCaps/>
          <w:color w:val="404040" w:themeColor="text1" w:themeTint="BF"/>
          <w:sz w:val="20"/>
          <w:szCs w:val="20"/>
        </w:rPr>
        <w:t>11</w:t>
      </w:r>
      <w:r w:rsidR="00A53F9C" w:rsidRPr="00F26D5D">
        <w:rPr>
          <w:rFonts w:asciiTheme="majorHAnsi" w:eastAsia="Montserrat" w:hAnsiTheme="majorHAnsi" w:cstheme="majorHAnsi"/>
          <w:bCs/>
          <w:smallCaps/>
          <w:color w:val="404040" w:themeColor="text1" w:themeTint="BF"/>
          <w:sz w:val="20"/>
          <w:szCs w:val="20"/>
        </w:rPr>
        <w:t>.</w:t>
      </w:r>
      <w:r w:rsidR="003505D6" w:rsidRPr="00F26D5D">
        <w:rPr>
          <w:rFonts w:asciiTheme="majorHAnsi" w:eastAsia="Montserrat" w:hAnsiTheme="majorHAnsi" w:cstheme="majorHAnsi"/>
          <w:color w:val="404040" w:themeColor="text1" w:themeTint="BF"/>
          <w:sz w:val="20"/>
          <w:szCs w:val="20"/>
        </w:rPr>
        <w:t>20</w:t>
      </w:r>
      <w:r w:rsidR="00161ADE" w:rsidRPr="00F26D5D">
        <w:rPr>
          <w:rFonts w:asciiTheme="majorHAnsi" w:eastAsia="Montserrat" w:hAnsiTheme="majorHAnsi" w:cstheme="majorHAnsi"/>
          <w:color w:val="404040" w:themeColor="text1" w:themeTint="BF"/>
          <w:sz w:val="20"/>
          <w:szCs w:val="20"/>
        </w:rPr>
        <w:t>21</w:t>
      </w:r>
      <w:r w:rsidR="003505D6" w:rsidRPr="00F26D5D">
        <w:rPr>
          <w:rFonts w:asciiTheme="majorHAnsi" w:eastAsia="Montserrat" w:hAnsiTheme="majorHAnsi" w:cstheme="majorHAnsi"/>
          <w:color w:val="404040" w:themeColor="text1" w:themeTint="BF"/>
          <w:sz w:val="20"/>
          <w:szCs w:val="20"/>
        </w:rPr>
        <w:t xml:space="preserve"> – </w:t>
      </w:r>
      <w:r w:rsidR="009152E4">
        <w:rPr>
          <w:rFonts w:asciiTheme="majorHAnsi" w:eastAsia="Montserrat" w:hAnsiTheme="majorHAnsi" w:cstheme="majorHAnsi"/>
          <w:color w:val="404040" w:themeColor="text1" w:themeTint="BF"/>
          <w:sz w:val="20"/>
          <w:szCs w:val="20"/>
        </w:rPr>
        <w:t>03</w:t>
      </w:r>
      <w:bookmarkStart w:id="0" w:name="_GoBack"/>
      <w:bookmarkEnd w:id="0"/>
      <w:r w:rsidR="00A53F9C" w:rsidRPr="00F26D5D">
        <w:rPr>
          <w:rFonts w:asciiTheme="majorHAnsi" w:eastAsia="Montserrat" w:hAnsiTheme="majorHAnsi" w:cstheme="majorHAnsi"/>
          <w:color w:val="404040" w:themeColor="text1" w:themeTint="BF"/>
          <w:sz w:val="20"/>
          <w:szCs w:val="20"/>
        </w:rPr>
        <w:t>.</w:t>
      </w:r>
      <w:r w:rsidR="00C52F1B" w:rsidRPr="00F26D5D">
        <w:rPr>
          <w:rFonts w:asciiTheme="majorHAnsi" w:eastAsia="Montserrat" w:hAnsiTheme="majorHAnsi" w:cstheme="majorHAnsi"/>
          <w:color w:val="404040" w:themeColor="text1" w:themeTint="BF"/>
          <w:sz w:val="20"/>
          <w:szCs w:val="20"/>
        </w:rPr>
        <w:t>2025</w:t>
      </w:r>
    </w:p>
    <w:p w:rsidR="00A75E34" w:rsidRPr="00F26D5D" w:rsidRDefault="00161ADE">
      <w:pPr>
        <w:spacing w:line="276" w:lineRule="auto"/>
        <w:rPr>
          <w:rFonts w:asciiTheme="majorHAnsi" w:eastAsia="Montserrat" w:hAnsiTheme="majorHAnsi" w:cstheme="majorHAnsi"/>
          <w:b/>
          <w:color w:val="1F497D" w:themeColor="text2"/>
          <w:sz w:val="20"/>
          <w:szCs w:val="20"/>
        </w:rPr>
      </w:pPr>
      <w:r w:rsidRPr="00F26D5D">
        <w:rPr>
          <w:rFonts w:asciiTheme="majorHAnsi" w:eastAsia="Montserrat" w:hAnsiTheme="majorHAnsi" w:cstheme="majorHAnsi"/>
          <w:b/>
          <w:color w:val="1F497D" w:themeColor="text2"/>
          <w:sz w:val="20"/>
          <w:szCs w:val="20"/>
        </w:rPr>
        <w:t>Senior Software Engineer</w:t>
      </w:r>
    </w:p>
    <w:p w:rsidR="00626916" w:rsidRPr="00626916" w:rsidRDefault="00626916" w:rsidP="00626916">
      <w:pPr>
        <w:spacing w:line="276" w:lineRule="auto"/>
        <w:ind w:left="720" w:hanging="360"/>
        <w:rPr>
          <w:rFonts w:asciiTheme="majorHAnsi" w:eastAsia="Times New Roman" w:hAnsiTheme="majorHAnsi" w:cstheme="majorHAnsi"/>
          <w:color w:val="000000"/>
          <w:sz w:val="20"/>
          <w:szCs w:val="20"/>
        </w:rPr>
      </w:pPr>
      <w:r w:rsidRPr="00626916">
        <w:rPr>
          <w:rFonts w:asciiTheme="majorHAnsi" w:eastAsia="Times New Roman" w:hAnsiTheme="majorHAnsi" w:cstheme="majorHAnsi" w:hint="eastAsia"/>
          <w:color w:val="000000"/>
          <w:sz w:val="20"/>
          <w:szCs w:val="20"/>
        </w:rPr>
        <w:t>●</w:t>
      </w:r>
      <w:r w:rsidRPr="00626916">
        <w:rPr>
          <w:rFonts w:asciiTheme="majorHAnsi" w:eastAsia="Times New Roman" w:hAnsiTheme="majorHAnsi" w:cstheme="majorHAnsi"/>
          <w:color w:val="000000"/>
          <w:sz w:val="20"/>
          <w:szCs w:val="20"/>
        </w:rPr>
        <w:t> </w:t>
      </w:r>
      <w:r>
        <w:rPr>
          <w:rFonts w:asciiTheme="majorHAnsi" w:eastAsia="Times New Roman" w:hAnsiTheme="majorHAnsi" w:cstheme="majorHAnsi"/>
          <w:color w:val="000000"/>
          <w:sz w:val="20"/>
          <w:szCs w:val="20"/>
        </w:rPr>
        <w:tab/>
      </w:r>
      <w:proofErr w:type="gramStart"/>
      <w:r w:rsidR="009C7F54" w:rsidRPr="009C7F54">
        <w:rPr>
          <w:rFonts w:asciiTheme="majorHAnsi" w:eastAsia="Times New Roman" w:hAnsiTheme="majorHAnsi" w:cstheme="majorHAnsi"/>
          <w:color w:val="000000"/>
          <w:sz w:val="20"/>
          <w:szCs w:val="20"/>
        </w:rPr>
        <w:t>Led</w:t>
      </w:r>
      <w:proofErr w:type="gramEnd"/>
      <w:r w:rsidR="009C7F54" w:rsidRPr="009C7F54">
        <w:rPr>
          <w:rFonts w:asciiTheme="majorHAnsi" w:eastAsia="Times New Roman" w:hAnsiTheme="majorHAnsi" w:cstheme="majorHAnsi"/>
          <w:color w:val="000000"/>
          <w:sz w:val="20"/>
          <w:szCs w:val="20"/>
        </w:rPr>
        <w:t xml:space="preserve"> a team of 9 developers in a fast-paced Agile environment, applying Scrum methodology throughout the full software development life cycle to ensure timely and high-quality deliverables.</w:t>
      </w:r>
    </w:p>
    <w:p w:rsidR="00626916" w:rsidRPr="00626916" w:rsidRDefault="00626916" w:rsidP="00626916">
      <w:pPr>
        <w:spacing w:line="276" w:lineRule="auto"/>
        <w:ind w:left="720" w:hanging="360"/>
        <w:rPr>
          <w:rFonts w:asciiTheme="majorHAnsi" w:eastAsia="Times New Roman" w:hAnsiTheme="majorHAnsi" w:cstheme="majorHAnsi"/>
          <w:color w:val="000000"/>
          <w:sz w:val="20"/>
          <w:szCs w:val="20"/>
        </w:rPr>
      </w:pPr>
      <w:r w:rsidRPr="00626916">
        <w:rPr>
          <w:rFonts w:asciiTheme="majorHAnsi" w:eastAsia="Times New Roman" w:hAnsiTheme="majorHAnsi" w:cstheme="majorHAnsi" w:hint="eastAsia"/>
          <w:color w:val="000000"/>
          <w:sz w:val="20"/>
          <w:szCs w:val="20"/>
        </w:rPr>
        <w:t>●</w:t>
      </w:r>
      <w:r w:rsidRPr="00626916">
        <w:rPr>
          <w:rFonts w:asciiTheme="majorHAnsi" w:eastAsia="Times New Roman" w:hAnsiTheme="majorHAnsi" w:cstheme="majorHAnsi"/>
          <w:color w:val="000000"/>
          <w:sz w:val="20"/>
          <w:szCs w:val="20"/>
        </w:rPr>
        <w:t> </w:t>
      </w:r>
      <w:r>
        <w:rPr>
          <w:rFonts w:asciiTheme="majorHAnsi" w:eastAsia="Times New Roman" w:hAnsiTheme="majorHAnsi" w:cstheme="majorHAnsi"/>
          <w:color w:val="000000"/>
          <w:sz w:val="20"/>
          <w:szCs w:val="20"/>
        </w:rPr>
        <w:tab/>
      </w:r>
      <w:proofErr w:type="gramStart"/>
      <w:r w:rsidRPr="00626916">
        <w:rPr>
          <w:rFonts w:asciiTheme="majorHAnsi" w:eastAsia="Times New Roman" w:hAnsiTheme="majorHAnsi" w:cstheme="majorHAnsi"/>
          <w:color w:val="000000"/>
          <w:sz w:val="20"/>
          <w:szCs w:val="20"/>
        </w:rPr>
        <w:t>Worked</w:t>
      </w:r>
      <w:proofErr w:type="gramEnd"/>
      <w:r w:rsidRPr="00626916">
        <w:rPr>
          <w:rFonts w:asciiTheme="majorHAnsi" w:eastAsia="Times New Roman" w:hAnsiTheme="majorHAnsi" w:cstheme="majorHAnsi"/>
          <w:color w:val="000000"/>
          <w:sz w:val="20"/>
          <w:szCs w:val="20"/>
        </w:rPr>
        <w:t xml:space="preserve"> closely with UI/UX designers, project managers, and stakeholders to gather requirements and refine specifications, leveraging SharePoint for enterprise content management and collaboration.</w:t>
      </w:r>
    </w:p>
    <w:p w:rsidR="00626916" w:rsidRPr="00626916" w:rsidRDefault="00626916" w:rsidP="00626916">
      <w:pPr>
        <w:spacing w:line="276" w:lineRule="auto"/>
        <w:ind w:left="720" w:hanging="360"/>
        <w:rPr>
          <w:rFonts w:asciiTheme="majorHAnsi" w:eastAsia="Times New Roman" w:hAnsiTheme="majorHAnsi" w:cstheme="majorHAnsi"/>
          <w:color w:val="000000"/>
          <w:sz w:val="20"/>
          <w:szCs w:val="20"/>
        </w:rPr>
      </w:pPr>
      <w:r w:rsidRPr="00626916">
        <w:rPr>
          <w:rFonts w:asciiTheme="majorHAnsi" w:eastAsia="Times New Roman" w:hAnsiTheme="majorHAnsi" w:cstheme="majorHAnsi" w:hint="eastAsia"/>
          <w:color w:val="000000"/>
          <w:sz w:val="20"/>
          <w:szCs w:val="20"/>
        </w:rPr>
        <w:t>●</w:t>
      </w:r>
      <w:r w:rsidRPr="00626916">
        <w:rPr>
          <w:rFonts w:asciiTheme="majorHAnsi" w:eastAsia="Times New Roman" w:hAnsiTheme="majorHAnsi" w:cstheme="majorHAnsi"/>
          <w:color w:val="000000"/>
          <w:sz w:val="20"/>
          <w:szCs w:val="20"/>
        </w:rPr>
        <w:t> </w:t>
      </w:r>
      <w:r>
        <w:rPr>
          <w:rFonts w:asciiTheme="majorHAnsi" w:eastAsia="Times New Roman" w:hAnsiTheme="majorHAnsi" w:cstheme="majorHAnsi"/>
          <w:color w:val="000000"/>
          <w:sz w:val="20"/>
          <w:szCs w:val="20"/>
        </w:rPr>
        <w:tab/>
      </w:r>
      <w:r w:rsidR="009C7F54" w:rsidRPr="009C7F54">
        <w:rPr>
          <w:rFonts w:asciiTheme="majorHAnsi" w:eastAsia="Times New Roman" w:hAnsiTheme="majorHAnsi" w:cstheme="majorHAnsi"/>
          <w:color w:val="000000"/>
          <w:sz w:val="20"/>
          <w:szCs w:val="20"/>
        </w:rPr>
        <w:t>Leveraged AWS cloud services to deploy and test applications at scale, enhancing reliability and performance across environments.</w:t>
      </w:r>
    </w:p>
    <w:p w:rsidR="00626916" w:rsidRPr="00626916" w:rsidRDefault="00626916" w:rsidP="00626916">
      <w:pPr>
        <w:spacing w:line="276" w:lineRule="auto"/>
        <w:ind w:left="720" w:hanging="360"/>
        <w:rPr>
          <w:rFonts w:asciiTheme="majorHAnsi" w:eastAsia="Times New Roman" w:hAnsiTheme="majorHAnsi" w:cstheme="majorHAnsi"/>
          <w:color w:val="000000"/>
          <w:sz w:val="20"/>
          <w:szCs w:val="20"/>
        </w:rPr>
      </w:pPr>
      <w:r w:rsidRPr="00626916">
        <w:rPr>
          <w:rFonts w:asciiTheme="majorHAnsi" w:eastAsia="Times New Roman" w:hAnsiTheme="majorHAnsi" w:cstheme="majorHAnsi" w:hint="eastAsia"/>
          <w:color w:val="000000"/>
          <w:sz w:val="20"/>
          <w:szCs w:val="20"/>
        </w:rPr>
        <w:t>●</w:t>
      </w:r>
      <w:r w:rsidRPr="00626916">
        <w:rPr>
          <w:rFonts w:asciiTheme="majorHAnsi" w:eastAsia="Times New Roman" w:hAnsiTheme="majorHAnsi" w:cstheme="majorHAnsi"/>
          <w:color w:val="000000"/>
          <w:sz w:val="20"/>
          <w:szCs w:val="20"/>
        </w:rPr>
        <w:t> </w:t>
      </w:r>
      <w:r>
        <w:rPr>
          <w:rFonts w:asciiTheme="majorHAnsi" w:eastAsia="Times New Roman" w:hAnsiTheme="majorHAnsi" w:cstheme="majorHAnsi"/>
          <w:color w:val="000000"/>
          <w:sz w:val="20"/>
          <w:szCs w:val="20"/>
        </w:rPr>
        <w:tab/>
      </w:r>
      <w:r w:rsidR="009C7F54" w:rsidRPr="009C7F54">
        <w:rPr>
          <w:rFonts w:asciiTheme="majorHAnsi" w:eastAsia="Times New Roman" w:hAnsiTheme="majorHAnsi" w:cstheme="majorHAnsi"/>
          <w:color w:val="000000"/>
          <w:sz w:val="20"/>
          <w:szCs w:val="20"/>
        </w:rPr>
        <w:t>Built and optimized front-end applications using Angular and micro-frontend architecture, hosted on AWS Amplify, resulting in improved user experience and performance across distributed components.</w:t>
      </w:r>
    </w:p>
    <w:p w:rsidR="00626916" w:rsidRPr="00626916" w:rsidRDefault="00626916" w:rsidP="00626916">
      <w:pPr>
        <w:spacing w:line="276" w:lineRule="auto"/>
        <w:ind w:left="720" w:hanging="360"/>
        <w:rPr>
          <w:rFonts w:asciiTheme="majorHAnsi" w:eastAsia="Times New Roman" w:hAnsiTheme="majorHAnsi" w:cstheme="majorHAnsi"/>
          <w:color w:val="000000"/>
          <w:sz w:val="20"/>
          <w:szCs w:val="20"/>
        </w:rPr>
      </w:pPr>
      <w:r w:rsidRPr="00626916">
        <w:rPr>
          <w:rFonts w:asciiTheme="majorHAnsi" w:eastAsia="Times New Roman" w:hAnsiTheme="majorHAnsi" w:cstheme="majorHAnsi" w:hint="eastAsia"/>
          <w:color w:val="000000"/>
          <w:sz w:val="20"/>
          <w:szCs w:val="20"/>
        </w:rPr>
        <w:t>●</w:t>
      </w:r>
      <w:r>
        <w:rPr>
          <w:rFonts w:asciiTheme="majorHAnsi" w:eastAsia="Times New Roman" w:hAnsiTheme="majorHAnsi" w:cstheme="majorHAnsi"/>
          <w:color w:val="000000"/>
          <w:sz w:val="20"/>
          <w:szCs w:val="20"/>
        </w:rPr>
        <w:tab/>
      </w:r>
      <w:r w:rsidR="00B97F64" w:rsidRPr="00B97F64">
        <w:rPr>
          <w:rFonts w:asciiTheme="majorHAnsi" w:eastAsia="Times New Roman" w:hAnsiTheme="majorHAnsi" w:cstheme="majorHAnsi"/>
          <w:color w:val="000000"/>
          <w:sz w:val="20"/>
          <w:szCs w:val="20"/>
        </w:rPr>
        <w:t xml:space="preserve">Developed scalable, maintainable back-end services using Node.js, integrating </w:t>
      </w:r>
      <w:proofErr w:type="spellStart"/>
      <w:r w:rsidR="00B97F64" w:rsidRPr="00B97F64">
        <w:rPr>
          <w:rFonts w:asciiTheme="majorHAnsi" w:eastAsia="Times New Roman" w:hAnsiTheme="majorHAnsi" w:cstheme="majorHAnsi"/>
          <w:color w:val="000000"/>
          <w:sz w:val="20"/>
          <w:szCs w:val="20"/>
        </w:rPr>
        <w:t>GraphQL</w:t>
      </w:r>
      <w:proofErr w:type="spellEnd"/>
      <w:r w:rsidR="00B97F64" w:rsidRPr="00B97F64">
        <w:rPr>
          <w:rFonts w:asciiTheme="majorHAnsi" w:eastAsia="Times New Roman" w:hAnsiTheme="majorHAnsi" w:cstheme="majorHAnsi"/>
          <w:color w:val="000000"/>
          <w:sz w:val="20"/>
          <w:szCs w:val="20"/>
        </w:rPr>
        <w:t xml:space="preserve"> APIs with AWS AppSync and MongoDB, ensuring fast and flexible data handling.</w:t>
      </w:r>
    </w:p>
    <w:p w:rsidR="00626916" w:rsidRPr="00626916" w:rsidRDefault="00626916" w:rsidP="00626916">
      <w:pPr>
        <w:spacing w:line="276" w:lineRule="auto"/>
        <w:ind w:left="720" w:hanging="360"/>
        <w:rPr>
          <w:rFonts w:asciiTheme="majorHAnsi" w:eastAsia="Times New Roman" w:hAnsiTheme="majorHAnsi" w:cstheme="majorHAnsi"/>
          <w:color w:val="000000"/>
          <w:sz w:val="20"/>
          <w:szCs w:val="20"/>
        </w:rPr>
      </w:pPr>
      <w:r w:rsidRPr="00626916">
        <w:rPr>
          <w:rFonts w:asciiTheme="majorHAnsi" w:eastAsia="Times New Roman" w:hAnsiTheme="majorHAnsi" w:cstheme="majorHAnsi" w:hint="eastAsia"/>
          <w:color w:val="000000"/>
          <w:sz w:val="20"/>
          <w:szCs w:val="20"/>
        </w:rPr>
        <w:t>●</w:t>
      </w:r>
      <w:r w:rsidRPr="00626916">
        <w:rPr>
          <w:rFonts w:asciiTheme="majorHAnsi" w:eastAsia="Times New Roman" w:hAnsiTheme="majorHAnsi" w:cstheme="majorHAnsi"/>
          <w:color w:val="000000"/>
          <w:sz w:val="20"/>
          <w:szCs w:val="20"/>
        </w:rPr>
        <w:t> </w:t>
      </w:r>
      <w:r>
        <w:rPr>
          <w:rFonts w:asciiTheme="majorHAnsi" w:eastAsia="Times New Roman" w:hAnsiTheme="majorHAnsi" w:cstheme="majorHAnsi"/>
          <w:color w:val="000000"/>
          <w:sz w:val="20"/>
          <w:szCs w:val="20"/>
        </w:rPr>
        <w:tab/>
      </w:r>
      <w:r w:rsidR="00B97F64" w:rsidRPr="00B97F64">
        <w:rPr>
          <w:rFonts w:asciiTheme="majorHAnsi" w:eastAsia="Times New Roman" w:hAnsiTheme="majorHAnsi" w:cstheme="majorHAnsi"/>
          <w:color w:val="000000"/>
          <w:sz w:val="20"/>
          <w:szCs w:val="20"/>
        </w:rPr>
        <w:t xml:space="preserve">Designed and deployed </w:t>
      </w:r>
      <w:proofErr w:type="spellStart"/>
      <w:r w:rsidR="00B97F64" w:rsidRPr="00B97F64">
        <w:rPr>
          <w:rFonts w:asciiTheme="majorHAnsi" w:eastAsia="Times New Roman" w:hAnsiTheme="majorHAnsi" w:cstheme="majorHAnsi"/>
          <w:color w:val="000000"/>
          <w:sz w:val="20"/>
          <w:szCs w:val="20"/>
        </w:rPr>
        <w:t>Microservices</w:t>
      </w:r>
      <w:proofErr w:type="spellEnd"/>
      <w:r w:rsidR="00B97F64" w:rsidRPr="00B97F64">
        <w:rPr>
          <w:rFonts w:asciiTheme="majorHAnsi" w:eastAsia="Times New Roman" w:hAnsiTheme="majorHAnsi" w:cstheme="majorHAnsi"/>
          <w:color w:val="000000"/>
          <w:sz w:val="20"/>
          <w:szCs w:val="20"/>
        </w:rPr>
        <w:t xml:space="preserve"> architecture using AWS ECS, with </w:t>
      </w:r>
      <w:proofErr w:type="spellStart"/>
      <w:r w:rsidR="00B97F64" w:rsidRPr="00B97F64">
        <w:rPr>
          <w:rFonts w:asciiTheme="majorHAnsi" w:eastAsia="Times New Roman" w:hAnsiTheme="majorHAnsi" w:cstheme="majorHAnsi"/>
          <w:color w:val="000000"/>
          <w:sz w:val="20"/>
          <w:szCs w:val="20"/>
        </w:rPr>
        <w:t>RabbitMQ</w:t>
      </w:r>
      <w:proofErr w:type="spellEnd"/>
      <w:r w:rsidR="00B97F64" w:rsidRPr="00B97F64">
        <w:rPr>
          <w:rFonts w:asciiTheme="majorHAnsi" w:eastAsia="Times New Roman" w:hAnsiTheme="majorHAnsi" w:cstheme="majorHAnsi"/>
          <w:color w:val="000000"/>
          <w:sz w:val="20"/>
          <w:szCs w:val="20"/>
        </w:rPr>
        <w:t xml:space="preserve"> for robust inter-service messaging and improved application scalability.</w:t>
      </w:r>
    </w:p>
    <w:p w:rsidR="00626916" w:rsidRPr="00626916" w:rsidRDefault="00626916" w:rsidP="00626916">
      <w:pPr>
        <w:spacing w:line="276" w:lineRule="auto"/>
        <w:ind w:left="720" w:hanging="360"/>
        <w:rPr>
          <w:rFonts w:asciiTheme="majorHAnsi" w:eastAsia="Times New Roman" w:hAnsiTheme="majorHAnsi" w:cstheme="majorHAnsi"/>
          <w:color w:val="000000"/>
          <w:sz w:val="20"/>
          <w:szCs w:val="20"/>
        </w:rPr>
      </w:pPr>
      <w:r w:rsidRPr="00626916">
        <w:rPr>
          <w:rFonts w:asciiTheme="majorHAnsi" w:eastAsia="Times New Roman" w:hAnsiTheme="majorHAnsi" w:cstheme="majorHAnsi" w:hint="eastAsia"/>
          <w:color w:val="000000"/>
          <w:sz w:val="20"/>
          <w:szCs w:val="20"/>
        </w:rPr>
        <w:t>●</w:t>
      </w:r>
      <w:r w:rsidRPr="00626916">
        <w:rPr>
          <w:rFonts w:asciiTheme="majorHAnsi" w:eastAsia="Times New Roman" w:hAnsiTheme="majorHAnsi" w:cstheme="majorHAnsi"/>
          <w:color w:val="000000"/>
          <w:sz w:val="20"/>
          <w:szCs w:val="20"/>
        </w:rPr>
        <w:t> </w:t>
      </w:r>
      <w:r>
        <w:rPr>
          <w:rFonts w:asciiTheme="majorHAnsi" w:eastAsia="Times New Roman" w:hAnsiTheme="majorHAnsi" w:cstheme="majorHAnsi"/>
          <w:color w:val="000000"/>
          <w:sz w:val="20"/>
          <w:szCs w:val="20"/>
        </w:rPr>
        <w:tab/>
      </w:r>
      <w:r w:rsidRPr="00626916">
        <w:rPr>
          <w:rFonts w:asciiTheme="majorHAnsi" w:eastAsia="Times New Roman" w:hAnsiTheme="majorHAnsi" w:cstheme="majorHAnsi"/>
          <w:color w:val="000000"/>
          <w:sz w:val="20"/>
          <w:szCs w:val="20"/>
        </w:rPr>
        <w:t xml:space="preserve">Implemented </w:t>
      </w:r>
      <w:r w:rsidR="00B97F64" w:rsidRPr="00B97F64">
        <w:rPr>
          <w:rFonts w:asciiTheme="majorHAnsi" w:eastAsia="Times New Roman" w:hAnsiTheme="majorHAnsi" w:cstheme="majorHAnsi"/>
          <w:color w:val="000000"/>
          <w:sz w:val="20"/>
          <w:szCs w:val="20"/>
        </w:rPr>
        <w:t xml:space="preserve">live video streaming functionality with AWS IVS, along with automatic video storage and processing using AWS S3, </w:t>
      </w:r>
      <w:proofErr w:type="spellStart"/>
      <w:r w:rsidR="00B97F64" w:rsidRPr="00B97F64">
        <w:rPr>
          <w:rFonts w:asciiTheme="majorHAnsi" w:eastAsia="Times New Roman" w:hAnsiTheme="majorHAnsi" w:cstheme="majorHAnsi"/>
          <w:color w:val="000000"/>
          <w:sz w:val="20"/>
          <w:szCs w:val="20"/>
        </w:rPr>
        <w:t>CloudWatch</w:t>
      </w:r>
      <w:proofErr w:type="spellEnd"/>
      <w:r w:rsidR="00B97F64" w:rsidRPr="00B97F64">
        <w:rPr>
          <w:rFonts w:asciiTheme="majorHAnsi" w:eastAsia="Times New Roman" w:hAnsiTheme="majorHAnsi" w:cstheme="majorHAnsi"/>
          <w:color w:val="000000"/>
          <w:sz w:val="20"/>
          <w:szCs w:val="20"/>
        </w:rPr>
        <w:t>, and Lambda, enhancing content delivery and automation</w:t>
      </w:r>
    </w:p>
    <w:p w:rsidR="00626916" w:rsidRPr="00626916" w:rsidRDefault="00626916" w:rsidP="00626916">
      <w:pPr>
        <w:spacing w:line="276" w:lineRule="auto"/>
        <w:ind w:left="720" w:hanging="360"/>
        <w:rPr>
          <w:rFonts w:asciiTheme="majorHAnsi" w:eastAsia="Times New Roman" w:hAnsiTheme="majorHAnsi" w:cstheme="majorHAnsi"/>
          <w:color w:val="000000"/>
          <w:sz w:val="20"/>
          <w:szCs w:val="20"/>
        </w:rPr>
      </w:pPr>
      <w:r w:rsidRPr="00626916">
        <w:rPr>
          <w:rFonts w:asciiTheme="majorHAnsi" w:eastAsia="Times New Roman" w:hAnsiTheme="majorHAnsi" w:cstheme="majorHAnsi" w:hint="eastAsia"/>
          <w:color w:val="000000"/>
          <w:sz w:val="20"/>
          <w:szCs w:val="20"/>
        </w:rPr>
        <w:t>●</w:t>
      </w:r>
      <w:r w:rsidRPr="00626916">
        <w:rPr>
          <w:rFonts w:asciiTheme="majorHAnsi" w:eastAsia="Times New Roman" w:hAnsiTheme="majorHAnsi" w:cstheme="majorHAnsi"/>
          <w:color w:val="000000"/>
          <w:sz w:val="20"/>
          <w:szCs w:val="20"/>
        </w:rPr>
        <w:t> </w:t>
      </w:r>
      <w:r>
        <w:rPr>
          <w:rFonts w:asciiTheme="majorHAnsi" w:eastAsia="Times New Roman" w:hAnsiTheme="majorHAnsi" w:cstheme="majorHAnsi"/>
          <w:color w:val="000000"/>
          <w:sz w:val="20"/>
          <w:szCs w:val="20"/>
        </w:rPr>
        <w:tab/>
      </w:r>
      <w:r w:rsidR="00B97F64" w:rsidRPr="00B97F64">
        <w:rPr>
          <w:rFonts w:asciiTheme="majorHAnsi" w:eastAsia="Times New Roman" w:hAnsiTheme="majorHAnsi" w:cstheme="majorHAnsi"/>
          <w:color w:val="000000"/>
          <w:sz w:val="20"/>
          <w:szCs w:val="20"/>
        </w:rPr>
        <w:t xml:space="preserve">Integrated AI-driven </w:t>
      </w:r>
      <w:proofErr w:type="spellStart"/>
      <w:r w:rsidR="00B97F64" w:rsidRPr="00B97F64">
        <w:rPr>
          <w:rFonts w:asciiTheme="majorHAnsi" w:eastAsia="Times New Roman" w:hAnsiTheme="majorHAnsi" w:cstheme="majorHAnsi"/>
          <w:color w:val="000000"/>
          <w:sz w:val="20"/>
          <w:szCs w:val="20"/>
        </w:rPr>
        <w:t>chatbot</w:t>
      </w:r>
      <w:proofErr w:type="spellEnd"/>
      <w:r w:rsidR="00B97F64" w:rsidRPr="00B97F64">
        <w:rPr>
          <w:rFonts w:asciiTheme="majorHAnsi" w:eastAsia="Times New Roman" w:hAnsiTheme="majorHAnsi" w:cstheme="majorHAnsi"/>
          <w:color w:val="000000"/>
          <w:sz w:val="20"/>
          <w:szCs w:val="20"/>
        </w:rPr>
        <w:t xml:space="preserve"> features using Machine Learning, Deep Learning, and Natural Language Processing (NLP) to enhance customer engagement within the e-commerce platform.</w:t>
      </w:r>
    </w:p>
    <w:p w:rsidR="00626916" w:rsidRPr="00626916" w:rsidRDefault="00626916" w:rsidP="00626916">
      <w:pPr>
        <w:spacing w:line="276" w:lineRule="auto"/>
        <w:ind w:left="720" w:hanging="360"/>
        <w:rPr>
          <w:rFonts w:asciiTheme="majorHAnsi" w:eastAsia="Times New Roman" w:hAnsiTheme="majorHAnsi" w:cstheme="majorHAnsi"/>
          <w:color w:val="000000"/>
          <w:sz w:val="20"/>
          <w:szCs w:val="20"/>
        </w:rPr>
      </w:pPr>
      <w:r w:rsidRPr="00626916">
        <w:rPr>
          <w:rFonts w:asciiTheme="majorHAnsi" w:eastAsia="Times New Roman" w:hAnsiTheme="majorHAnsi" w:cstheme="majorHAnsi" w:hint="eastAsia"/>
          <w:color w:val="000000"/>
          <w:sz w:val="20"/>
          <w:szCs w:val="20"/>
        </w:rPr>
        <w:t>●</w:t>
      </w:r>
      <w:r w:rsidRPr="00626916">
        <w:rPr>
          <w:rFonts w:asciiTheme="majorHAnsi" w:eastAsia="Times New Roman" w:hAnsiTheme="majorHAnsi" w:cstheme="majorHAnsi"/>
          <w:color w:val="000000"/>
          <w:sz w:val="20"/>
          <w:szCs w:val="20"/>
        </w:rPr>
        <w:t> </w:t>
      </w:r>
      <w:r>
        <w:rPr>
          <w:rFonts w:asciiTheme="majorHAnsi" w:eastAsia="Times New Roman" w:hAnsiTheme="majorHAnsi" w:cstheme="majorHAnsi"/>
          <w:color w:val="000000"/>
          <w:sz w:val="20"/>
          <w:szCs w:val="20"/>
        </w:rPr>
        <w:tab/>
      </w:r>
      <w:proofErr w:type="gramStart"/>
      <w:r w:rsidRPr="00626916">
        <w:rPr>
          <w:rFonts w:asciiTheme="majorHAnsi" w:eastAsia="Times New Roman" w:hAnsiTheme="majorHAnsi" w:cstheme="majorHAnsi"/>
          <w:color w:val="000000"/>
          <w:sz w:val="20"/>
          <w:szCs w:val="20"/>
        </w:rPr>
        <w:t>Actively</w:t>
      </w:r>
      <w:proofErr w:type="gramEnd"/>
      <w:r w:rsidRPr="00626916">
        <w:rPr>
          <w:rFonts w:asciiTheme="majorHAnsi" w:eastAsia="Times New Roman" w:hAnsiTheme="majorHAnsi" w:cstheme="majorHAnsi"/>
          <w:color w:val="000000"/>
          <w:sz w:val="20"/>
          <w:szCs w:val="20"/>
        </w:rPr>
        <w:t xml:space="preserve"> </w:t>
      </w:r>
      <w:r w:rsidR="00B97F64" w:rsidRPr="00B97F64">
        <w:rPr>
          <w:rFonts w:asciiTheme="majorHAnsi" w:eastAsia="Times New Roman" w:hAnsiTheme="majorHAnsi" w:cstheme="majorHAnsi"/>
          <w:color w:val="000000"/>
          <w:sz w:val="20"/>
          <w:szCs w:val="20"/>
        </w:rPr>
        <w:t>participated in Agile ceremonies, including sprint planning, daily stand-ups, and retrospectives, fostering team alignment and continuous improvement.</w:t>
      </w:r>
    </w:p>
    <w:p w:rsidR="006D0FDF" w:rsidRPr="007508E5" w:rsidRDefault="00626916" w:rsidP="00626916">
      <w:pPr>
        <w:spacing w:line="276" w:lineRule="auto"/>
        <w:ind w:left="720" w:hanging="360"/>
        <w:rPr>
          <w:rFonts w:asciiTheme="majorHAnsi" w:eastAsia="Times New Roman" w:hAnsiTheme="majorHAnsi" w:cstheme="majorHAnsi"/>
          <w:color w:val="000000"/>
          <w:sz w:val="20"/>
          <w:szCs w:val="20"/>
        </w:rPr>
      </w:pPr>
      <w:r w:rsidRPr="00626916">
        <w:rPr>
          <w:rFonts w:asciiTheme="majorHAnsi" w:eastAsia="Times New Roman" w:hAnsiTheme="majorHAnsi" w:cstheme="majorHAnsi" w:hint="eastAsia"/>
          <w:color w:val="000000"/>
          <w:sz w:val="20"/>
          <w:szCs w:val="20"/>
        </w:rPr>
        <w:t>●</w:t>
      </w:r>
      <w:r w:rsidRPr="00626916">
        <w:rPr>
          <w:rFonts w:asciiTheme="majorHAnsi" w:eastAsia="Times New Roman" w:hAnsiTheme="majorHAnsi" w:cstheme="majorHAnsi"/>
          <w:color w:val="000000"/>
          <w:sz w:val="20"/>
          <w:szCs w:val="20"/>
        </w:rPr>
        <w:t> </w:t>
      </w:r>
      <w:r>
        <w:rPr>
          <w:rFonts w:asciiTheme="majorHAnsi" w:eastAsia="Times New Roman" w:hAnsiTheme="majorHAnsi" w:cstheme="majorHAnsi"/>
          <w:color w:val="000000"/>
          <w:sz w:val="20"/>
          <w:szCs w:val="20"/>
        </w:rPr>
        <w:tab/>
      </w:r>
      <w:r w:rsidRPr="00626916">
        <w:rPr>
          <w:rFonts w:asciiTheme="majorHAnsi" w:eastAsia="Times New Roman" w:hAnsiTheme="majorHAnsi" w:cstheme="majorHAnsi"/>
          <w:color w:val="000000"/>
          <w:sz w:val="20"/>
          <w:szCs w:val="20"/>
        </w:rPr>
        <w:t>Mentored junior developers, conducted regular code reviews, and fostered a culture of continuous improvement and knowledge sharing across the team.</w:t>
      </w:r>
    </w:p>
    <w:p w:rsidR="00C746D3" w:rsidRPr="00F26D5D" w:rsidRDefault="00C746D3" w:rsidP="00C746D3">
      <w:pPr>
        <w:spacing w:line="276" w:lineRule="auto"/>
        <w:ind w:left="720"/>
        <w:rPr>
          <w:rFonts w:asciiTheme="majorHAnsi" w:eastAsia="Times New Roman" w:hAnsiTheme="majorHAnsi" w:cstheme="majorHAnsi"/>
          <w:color w:val="000000"/>
          <w:sz w:val="20"/>
          <w:szCs w:val="20"/>
        </w:rPr>
      </w:pPr>
    </w:p>
    <w:p w:rsidR="006B6539" w:rsidRDefault="006B6539" w:rsidP="006B6539">
      <w:pPr>
        <w:pStyle w:val="BodyText"/>
        <w:spacing w:before="37" w:line="276" w:lineRule="auto"/>
        <w:ind w:left="140" w:firstLine="0"/>
        <w:sectPr w:rsidR="006B6539">
          <w:type w:val="continuous"/>
          <w:pgSz w:w="12240" w:h="15840"/>
          <w:pgMar w:top="740" w:right="960" w:bottom="280" w:left="940" w:header="720" w:footer="720" w:gutter="0"/>
          <w:cols w:space="720"/>
        </w:sectPr>
      </w:pPr>
      <w:r w:rsidRPr="00C44720">
        <w:rPr>
          <w:b/>
          <w:u w:val="single"/>
        </w:rPr>
        <w:t>Used languages and technologies</w:t>
      </w:r>
      <w:r>
        <w:rPr>
          <w:u w:val="single"/>
        </w:rPr>
        <w:t>:</w:t>
      </w:r>
      <w:r>
        <w:t xml:space="preserve"> </w:t>
      </w:r>
      <w:r w:rsidR="00B97F64">
        <w:t xml:space="preserve">Angular, </w:t>
      </w:r>
      <w:proofErr w:type="spellStart"/>
      <w:r w:rsidR="00B97F64">
        <w:t>MaterialUI</w:t>
      </w:r>
      <w:proofErr w:type="spellEnd"/>
      <w:r w:rsidR="00B97F64">
        <w:t xml:space="preserve">, Cypress, Jest, Node.js, Express, MongoDB, AWS Amplify, AWS </w:t>
      </w:r>
      <w:proofErr w:type="spellStart"/>
      <w:r w:rsidR="00B97F64">
        <w:t>Cognito</w:t>
      </w:r>
      <w:proofErr w:type="spellEnd"/>
      <w:r w:rsidR="00B97F64">
        <w:t xml:space="preserve">, AWS Lambda, AWS AppSync, AWS API Gateway, AWS EC2, AWS S3, AWS IVS, AWS </w:t>
      </w:r>
      <w:proofErr w:type="spellStart"/>
      <w:r w:rsidR="00B97F64">
        <w:t>CloudWatch</w:t>
      </w:r>
      <w:proofErr w:type="spellEnd"/>
      <w:r w:rsidR="00B97F64">
        <w:t xml:space="preserve">, AMI, </w:t>
      </w:r>
      <w:proofErr w:type="spellStart"/>
      <w:r w:rsidR="00B97F64">
        <w:t>RabbitMQ</w:t>
      </w:r>
      <w:proofErr w:type="spellEnd"/>
      <w:r w:rsidR="00B97F64">
        <w:t xml:space="preserve">, AI, Machine Learning, Depth Learning, Natural Language Processing (NLP), </w:t>
      </w:r>
      <w:proofErr w:type="spellStart"/>
      <w:r w:rsidR="00B97F64">
        <w:t>Git</w:t>
      </w:r>
      <w:proofErr w:type="spellEnd"/>
      <w:r w:rsidR="00B97F64">
        <w:t xml:space="preserve"> Bash, PowerShell</w:t>
      </w:r>
    </w:p>
    <w:p w:rsidR="00B44618" w:rsidRPr="00F26D5D" w:rsidRDefault="00B44618" w:rsidP="00B44618">
      <w:pPr>
        <w:spacing w:line="276" w:lineRule="auto"/>
        <w:rPr>
          <w:rFonts w:asciiTheme="majorHAnsi" w:eastAsia="Montserrat" w:hAnsiTheme="majorHAnsi" w:cstheme="majorHAnsi"/>
          <w:sz w:val="20"/>
          <w:szCs w:val="20"/>
        </w:rPr>
      </w:pPr>
    </w:p>
    <w:p w:rsidR="00443B21" w:rsidRDefault="00443B21">
      <w:pPr>
        <w:tabs>
          <w:tab w:val="left" w:pos="1134"/>
          <w:tab w:val="right" w:pos="10065"/>
        </w:tabs>
        <w:spacing w:line="276" w:lineRule="auto"/>
        <w:rPr>
          <w:rFonts w:asciiTheme="majorHAnsi" w:eastAsia="Montserrat" w:hAnsiTheme="majorHAnsi" w:cstheme="majorHAnsi"/>
          <w:color w:val="4F81BD" w:themeColor="accent1"/>
          <w:sz w:val="22"/>
          <w:szCs w:val="22"/>
        </w:rPr>
      </w:pPr>
    </w:p>
    <w:p w:rsidR="00443B21" w:rsidRDefault="00443B21">
      <w:pPr>
        <w:tabs>
          <w:tab w:val="left" w:pos="1134"/>
          <w:tab w:val="right" w:pos="10065"/>
        </w:tabs>
        <w:spacing w:line="276" w:lineRule="auto"/>
        <w:rPr>
          <w:rFonts w:asciiTheme="majorHAnsi" w:eastAsia="Montserrat" w:hAnsiTheme="majorHAnsi" w:cstheme="majorHAnsi"/>
          <w:color w:val="4F81BD" w:themeColor="accent1"/>
          <w:sz w:val="22"/>
          <w:szCs w:val="22"/>
        </w:rPr>
      </w:pPr>
    </w:p>
    <w:p w:rsidR="00443B21" w:rsidRDefault="00443B21">
      <w:pPr>
        <w:tabs>
          <w:tab w:val="left" w:pos="1134"/>
          <w:tab w:val="right" w:pos="10065"/>
        </w:tabs>
        <w:spacing w:line="276" w:lineRule="auto"/>
        <w:rPr>
          <w:rFonts w:asciiTheme="majorHAnsi" w:eastAsia="Montserrat" w:hAnsiTheme="majorHAnsi" w:cstheme="majorHAnsi"/>
          <w:color w:val="4F81BD" w:themeColor="accent1"/>
          <w:sz w:val="22"/>
          <w:szCs w:val="22"/>
        </w:rPr>
      </w:pPr>
    </w:p>
    <w:p w:rsidR="00443B21" w:rsidRDefault="00443B21">
      <w:pPr>
        <w:tabs>
          <w:tab w:val="left" w:pos="1134"/>
          <w:tab w:val="right" w:pos="10065"/>
        </w:tabs>
        <w:spacing w:line="276" w:lineRule="auto"/>
        <w:rPr>
          <w:rFonts w:asciiTheme="majorHAnsi" w:eastAsia="Montserrat" w:hAnsiTheme="majorHAnsi" w:cstheme="majorHAnsi"/>
          <w:color w:val="4F81BD" w:themeColor="accent1"/>
          <w:sz w:val="22"/>
          <w:szCs w:val="22"/>
        </w:rPr>
      </w:pPr>
    </w:p>
    <w:p w:rsidR="00443B21" w:rsidRDefault="00443B21">
      <w:pPr>
        <w:tabs>
          <w:tab w:val="left" w:pos="1134"/>
          <w:tab w:val="right" w:pos="10065"/>
        </w:tabs>
        <w:spacing w:line="276" w:lineRule="auto"/>
        <w:rPr>
          <w:rFonts w:asciiTheme="majorHAnsi" w:eastAsia="Montserrat" w:hAnsiTheme="majorHAnsi" w:cstheme="majorHAnsi"/>
          <w:color w:val="4F81BD" w:themeColor="accent1"/>
          <w:sz w:val="22"/>
          <w:szCs w:val="22"/>
        </w:rPr>
      </w:pPr>
    </w:p>
    <w:p w:rsidR="00443B21" w:rsidRDefault="00443B21">
      <w:pPr>
        <w:tabs>
          <w:tab w:val="left" w:pos="1134"/>
          <w:tab w:val="right" w:pos="10065"/>
        </w:tabs>
        <w:spacing w:line="276" w:lineRule="auto"/>
        <w:rPr>
          <w:rFonts w:asciiTheme="majorHAnsi" w:eastAsia="Montserrat" w:hAnsiTheme="majorHAnsi" w:cstheme="majorHAnsi"/>
          <w:color w:val="4F81BD" w:themeColor="accent1"/>
          <w:sz w:val="22"/>
          <w:szCs w:val="22"/>
        </w:rPr>
      </w:pPr>
    </w:p>
    <w:p w:rsidR="000E54BA" w:rsidRPr="00F26D5D" w:rsidRDefault="00F96634">
      <w:pPr>
        <w:tabs>
          <w:tab w:val="left" w:pos="1134"/>
          <w:tab w:val="right" w:pos="10065"/>
        </w:tabs>
        <w:spacing w:line="276" w:lineRule="auto"/>
        <w:rPr>
          <w:rFonts w:asciiTheme="majorHAnsi" w:eastAsia="Montserrat" w:hAnsiTheme="majorHAnsi" w:cstheme="majorHAnsi"/>
          <w:color w:val="404040" w:themeColor="text1" w:themeTint="BF"/>
          <w:sz w:val="22"/>
          <w:szCs w:val="22"/>
        </w:rPr>
      </w:pPr>
      <w:r w:rsidRPr="00F26D5D">
        <w:rPr>
          <w:rFonts w:asciiTheme="majorHAnsi" w:eastAsia="Montserrat" w:hAnsiTheme="majorHAnsi" w:cstheme="majorHAnsi"/>
          <w:color w:val="4F81BD" w:themeColor="accent1"/>
          <w:sz w:val="22"/>
          <w:szCs w:val="22"/>
        </w:rPr>
        <w:lastRenderedPageBreak/>
        <w:t>UST</w:t>
      </w:r>
      <w:r w:rsidR="003C39B8" w:rsidRPr="00F26D5D">
        <w:rPr>
          <w:rFonts w:asciiTheme="majorHAnsi" w:eastAsia="Montserrat" w:hAnsiTheme="majorHAnsi" w:cstheme="majorHAnsi"/>
          <w:color w:val="4F81BD" w:themeColor="accent1"/>
          <w:sz w:val="22"/>
          <w:szCs w:val="22"/>
        </w:rPr>
        <w:tab/>
      </w:r>
      <w:r w:rsidR="00DB03A7" w:rsidRPr="00F26D5D">
        <w:rPr>
          <w:rFonts w:asciiTheme="majorHAnsi" w:eastAsia="Montserrat" w:hAnsiTheme="majorHAnsi" w:cstheme="majorHAnsi"/>
          <w:color w:val="4F81BD" w:themeColor="accent1"/>
          <w:sz w:val="22"/>
          <w:szCs w:val="22"/>
        </w:rPr>
        <w:t xml:space="preserve">     </w:t>
      </w:r>
      <w:r w:rsidR="003505D6" w:rsidRPr="00F26D5D">
        <w:rPr>
          <w:rFonts w:asciiTheme="majorHAnsi" w:eastAsia="Montserrat" w:hAnsiTheme="majorHAnsi" w:cstheme="majorHAnsi"/>
          <w:b/>
          <w:smallCaps/>
          <w:sz w:val="22"/>
          <w:szCs w:val="22"/>
        </w:rPr>
        <w:tab/>
      </w:r>
      <w:r w:rsidR="00ED43C9" w:rsidRPr="00F26D5D">
        <w:rPr>
          <w:rFonts w:asciiTheme="majorHAnsi" w:eastAsia="Montserrat" w:hAnsiTheme="majorHAnsi" w:cstheme="majorHAnsi"/>
          <w:bCs/>
          <w:color w:val="404040" w:themeColor="text1" w:themeTint="BF"/>
          <w:sz w:val="20"/>
          <w:szCs w:val="20"/>
        </w:rPr>
        <w:t>11.2017</w:t>
      </w:r>
      <w:r w:rsidR="003505D6" w:rsidRPr="00F26D5D">
        <w:rPr>
          <w:rFonts w:asciiTheme="majorHAnsi" w:eastAsia="Montserrat" w:hAnsiTheme="majorHAnsi" w:cstheme="majorHAnsi"/>
          <w:color w:val="404040" w:themeColor="text1" w:themeTint="BF"/>
          <w:sz w:val="20"/>
          <w:szCs w:val="20"/>
        </w:rPr>
        <w:t xml:space="preserve"> – </w:t>
      </w:r>
      <w:r w:rsidR="00ED43C9" w:rsidRPr="00F26D5D">
        <w:rPr>
          <w:rFonts w:asciiTheme="majorHAnsi" w:eastAsia="Montserrat" w:hAnsiTheme="majorHAnsi" w:cstheme="majorHAnsi"/>
          <w:color w:val="404040" w:themeColor="text1" w:themeTint="BF"/>
          <w:sz w:val="20"/>
          <w:szCs w:val="20"/>
        </w:rPr>
        <w:t>10</w:t>
      </w:r>
      <w:r w:rsidR="00A53F9C" w:rsidRPr="00F26D5D">
        <w:rPr>
          <w:rFonts w:asciiTheme="majorHAnsi" w:eastAsia="Montserrat" w:hAnsiTheme="majorHAnsi" w:cstheme="majorHAnsi"/>
          <w:color w:val="404040" w:themeColor="text1" w:themeTint="BF"/>
          <w:sz w:val="20"/>
          <w:szCs w:val="20"/>
        </w:rPr>
        <w:t>.2021</w:t>
      </w:r>
    </w:p>
    <w:p w:rsidR="000E54BA" w:rsidRPr="00F26D5D" w:rsidRDefault="00ED43C9">
      <w:pPr>
        <w:spacing w:line="276" w:lineRule="auto"/>
        <w:rPr>
          <w:rFonts w:asciiTheme="majorHAnsi" w:eastAsia="Montserrat" w:hAnsiTheme="majorHAnsi" w:cstheme="majorHAnsi"/>
          <w:b/>
          <w:bCs/>
          <w:color w:val="1F497D" w:themeColor="text2"/>
          <w:sz w:val="20"/>
          <w:szCs w:val="20"/>
        </w:rPr>
      </w:pPr>
      <w:r w:rsidRPr="00F26D5D">
        <w:rPr>
          <w:rFonts w:asciiTheme="majorHAnsi" w:eastAsia="Montserrat" w:hAnsiTheme="majorHAnsi" w:cstheme="majorHAnsi"/>
          <w:b/>
          <w:bCs/>
          <w:color w:val="1F497D" w:themeColor="text2"/>
          <w:sz w:val="20"/>
          <w:szCs w:val="20"/>
        </w:rPr>
        <w:t>Full Stack Developer</w:t>
      </w:r>
    </w:p>
    <w:p w:rsidR="001F5C31" w:rsidRPr="001F5C31" w:rsidRDefault="001F5C31" w:rsidP="001F5C31">
      <w:pPr>
        <w:spacing w:line="276" w:lineRule="auto"/>
        <w:ind w:left="720" w:hanging="360"/>
        <w:rPr>
          <w:rFonts w:asciiTheme="majorHAnsi" w:eastAsia="Times New Roman" w:hAnsiTheme="majorHAnsi" w:cstheme="majorHAnsi"/>
          <w:color w:val="000000"/>
          <w:sz w:val="20"/>
          <w:szCs w:val="20"/>
        </w:rPr>
      </w:pPr>
      <w:r w:rsidRPr="001F5C31">
        <w:rPr>
          <w:rFonts w:asciiTheme="majorHAnsi" w:eastAsia="Times New Roman" w:hAnsiTheme="majorHAnsi" w:cstheme="majorHAnsi" w:hint="eastAsia"/>
          <w:color w:val="000000"/>
          <w:sz w:val="20"/>
          <w:szCs w:val="20"/>
        </w:rPr>
        <w:t>●</w:t>
      </w:r>
      <w:r w:rsidRPr="001F5C31">
        <w:rPr>
          <w:rFonts w:asciiTheme="majorHAnsi" w:eastAsia="Times New Roman" w:hAnsiTheme="majorHAnsi" w:cstheme="majorHAnsi"/>
          <w:color w:val="000000"/>
          <w:sz w:val="20"/>
          <w:szCs w:val="20"/>
        </w:rPr>
        <w:t> </w:t>
      </w:r>
      <w:r>
        <w:rPr>
          <w:rFonts w:asciiTheme="majorHAnsi" w:eastAsia="Times New Roman" w:hAnsiTheme="majorHAnsi" w:cstheme="majorHAnsi"/>
          <w:color w:val="000000"/>
          <w:sz w:val="20"/>
          <w:szCs w:val="20"/>
        </w:rPr>
        <w:tab/>
      </w:r>
      <w:proofErr w:type="gramStart"/>
      <w:r w:rsidRPr="001F5C31">
        <w:rPr>
          <w:rFonts w:asciiTheme="majorHAnsi" w:eastAsia="Times New Roman" w:hAnsiTheme="majorHAnsi" w:cstheme="majorHAnsi"/>
          <w:color w:val="000000"/>
          <w:sz w:val="20"/>
          <w:szCs w:val="20"/>
        </w:rPr>
        <w:t>Developed</w:t>
      </w:r>
      <w:proofErr w:type="gramEnd"/>
      <w:r w:rsidRPr="001F5C31">
        <w:rPr>
          <w:rFonts w:asciiTheme="majorHAnsi" w:eastAsia="Times New Roman" w:hAnsiTheme="majorHAnsi" w:cstheme="majorHAnsi"/>
          <w:color w:val="000000"/>
          <w:sz w:val="20"/>
          <w:szCs w:val="20"/>
        </w:rPr>
        <w:t xml:space="preserve"> a scalable web application using Angul</w:t>
      </w:r>
      <w:r w:rsidR="00CC5FEE">
        <w:rPr>
          <w:rFonts w:asciiTheme="majorHAnsi" w:eastAsia="Times New Roman" w:hAnsiTheme="majorHAnsi" w:cstheme="majorHAnsi"/>
          <w:color w:val="000000"/>
          <w:sz w:val="20"/>
          <w:szCs w:val="20"/>
        </w:rPr>
        <w:t>ar and Node</w:t>
      </w:r>
      <w:r w:rsidRPr="001F5C31">
        <w:rPr>
          <w:rFonts w:asciiTheme="majorHAnsi" w:eastAsia="Times New Roman" w:hAnsiTheme="majorHAnsi" w:cstheme="majorHAnsi"/>
          <w:color w:val="000000"/>
          <w:sz w:val="20"/>
          <w:szCs w:val="20"/>
        </w:rPr>
        <w:t>, leading to a 30% increase in user engagement.</w:t>
      </w:r>
    </w:p>
    <w:p w:rsidR="001F5C31" w:rsidRPr="001F5C31" w:rsidRDefault="001F5C31" w:rsidP="001F5C31">
      <w:pPr>
        <w:spacing w:line="276" w:lineRule="auto"/>
        <w:ind w:left="720" w:hanging="360"/>
        <w:rPr>
          <w:rFonts w:asciiTheme="majorHAnsi" w:eastAsia="Times New Roman" w:hAnsiTheme="majorHAnsi" w:cstheme="majorHAnsi"/>
          <w:color w:val="000000"/>
          <w:sz w:val="20"/>
          <w:szCs w:val="20"/>
        </w:rPr>
      </w:pPr>
      <w:r w:rsidRPr="001F5C31">
        <w:rPr>
          <w:rFonts w:asciiTheme="majorHAnsi" w:eastAsia="Times New Roman" w:hAnsiTheme="majorHAnsi" w:cstheme="majorHAnsi" w:hint="eastAsia"/>
          <w:color w:val="000000"/>
          <w:sz w:val="20"/>
          <w:szCs w:val="20"/>
        </w:rPr>
        <w:t>●</w:t>
      </w:r>
      <w:r w:rsidRPr="001F5C31">
        <w:rPr>
          <w:rFonts w:asciiTheme="majorHAnsi" w:eastAsia="Times New Roman" w:hAnsiTheme="majorHAnsi" w:cstheme="majorHAnsi"/>
          <w:color w:val="000000"/>
          <w:sz w:val="20"/>
          <w:szCs w:val="20"/>
        </w:rPr>
        <w:t> </w:t>
      </w:r>
      <w:r>
        <w:rPr>
          <w:rFonts w:asciiTheme="majorHAnsi" w:eastAsia="Times New Roman" w:hAnsiTheme="majorHAnsi" w:cstheme="majorHAnsi"/>
          <w:color w:val="000000"/>
          <w:sz w:val="20"/>
          <w:szCs w:val="20"/>
        </w:rPr>
        <w:tab/>
      </w:r>
      <w:r w:rsidRPr="001F5C31">
        <w:rPr>
          <w:rFonts w:asciiTheme="majorHAnsi" w:eastAsia="Times New Roman" w:hAnsiTheme="majorHAnsi" w:cstheme="majorHAnsi"/>
          <w:color w:val="000000"/>
          <w:sz w:val="20"/>
          <w:szCs w:val="20"/>
        </w:rPr>
        <w:t xml:space="preserve">Participated in the complete software development lifecycle, from requirements gathering to deployment, following </w:t>
      </w:r>
      <w:proofErr w:type="gramStart"/>
      <w:r w:rsidRPr="001F5C31">
        <w:rPr>
          <w:rFonts w:asciiTheme="majorHAnsi" w:eastAsia="Times New Roman" w:hAnsiTheme="majorHAnsi" w:cstheme="majorHAnsi"/>
          <w:color w:val="000000"/>
          <w:sz w:val="20"/>
          <w:szCs w:val="20"/>
        </w:rPr>
        <w:t>Agile</w:t>
      </w:r>
      <w:proofErr w:type="gramEnd"/>
      <w:r w:rsidRPr="001F5C31">
        <w:rPr>
          <w:rFonts w:asciiTheme="majorHAnsi" w:eastAsia="Times New Roman" w:hAnsiTheme="majorHAnsi" w:cstheme="majorHAnsi"/>
          <w:color w:val="000000"/>
          <w:sz w:val="20"/>
          <w:szCs w:val="20"/>
        </w:rPr>
        <w:t xml:space="preserve"> practices.</w:t>
      </w:r>
    </w:p>
    <w:p w:rsidR="001F5C31" w:rsidRPr="001F5C31" w:rsidRDefault="001F5C31" w:rsidP="001F5C31">
      <w:pPr>
        <w:spacing w:line="276" w:lineRule="auto"/>
        <w:ind w:left="720" w:hanging="360"/>
        <w:rPr>
          <w:rFonts w:asciiTheme="majorHAnsi" w:eastAsia="Times New Roman" w:hAnsiTheme="majorHAnsi" w:cstheme="majorHAnsi"/>
          <w:color w:val="000000"/>
          <w:sz w:val="20"/>
          <w:szCs w:val="20"/>
        </w:rPr>
      </w:pPr>
      <w:r w:rsidRPr="001F5C31">
        <w:rPr>
          <w:rFonts w:asciiTheme="majorHAnsi" w:eastAsia="Times New Roman" w:hAnsiTheme="majorHAnsi" w:cstheme="majorHAnsi" w:hint="eastAsia"/>
          <w:color w:val="000000"/>
          <w:sz w:val="20"/>
          <w:szCs w:val="20"/>
        </w:rPr>
        <w:t>●</w:t>
      </w:r>
      <w:r w:rsidRPr="001F5C31">
        <w:rPr>
          <w:rFonts w:asciiTheme="majorHAnsi" w:eastAsia="Times New Roman" w:hAnsiTheme="majorHAnsi" w:cstheme="majorHAnsi"/>
          <w:color w:val="000000"/>
          <w:sz w:val="20"/>
          <w:szCs w:val="20"/>
        </w:rPr>
        <w:t> </w:t>
      </w:r>
      <w:r>
        <w:rPr>
          <w:rFonts w:asciiTheme="majorHAnsi" w:eastAsia="Times New Roman" w:hAnsiTheme="majorHAnsi" w:cstheme="majorHAnsi"/>
          <w:color w:val="000000"/>
          <w:sz w:val="20"/>
          <w:szCs w:val="20"/>
        </w:rPr>
        <w:tab/>
      </w:r>
      <w:r w:rsidRPr="001F5C31">
        <w:rPr>
          <w:rFonts w:asciiTheme="majorHAnsi" w:eastAsia="Times New Roman" w:hAnsiTheme="majorHAnsi" w:cstheme="majorHAnsi"/>
          <w:color w:val="000000"/>
          <w:sz w:val="20"/>
          <w:szCs w:val="20"/>
        </w:rPr>
        <w:t>Utilized React Hooks in relevant modules to manage application life-cycle events, improving system stability and user experience.</w:t>
      </w:r>
    </w:p>
    <w:p w:rsidR="001F5C31" w:rsidRPr="001F5C31" w:rsidRDefault="001F5C31" w:rsidP="001F5C31">
      <w:pPr>
        <w:spacing w:line="276" w:lineRule="auto"/>
        <w:ind w:left="720" w:hanging="360"/>
        <w:rPr>
          <w:rFonts w:asciiTheme="majorHAnsi" w:eastAsia="Times New Roman" w:hAnsiTheme="majorHAnsi" w:cstheme="majorHAnsi"/>
          <w:color w:val="000000"/>
          <w:sz w:val="20"/>
          <w:szCs w:val="20"/>
        </w:rPr>
      </w:pPr>
      <w:r w:rsidRPr="001F5C31">
        <w:rPr>
          <w:rFonts w:asciiTheme="majorHAnsi" w:eastAsia="Times New Roman" w:hAnsiTheme="majorHAnsi" w:cstheme="majorHAnsi" w:hint="eastAsia"/>
          <w:color w:val="000000"/>
          <w:sz w:val="20"/>
          <w:szCs w:val="20"/>
        </w:rPr>
        <w:t>●</w:t>
      </w:r>
      <w:r w:rsidRPr="001F5C31">
        <w:rPr>
          <w:rFonts w:asciiTheme="majorHAnsi" w:eastAsia="Times New Roman" w:hAnsiTheme="majorHAnsi" w:cstheme="majorHAnsi"/>
          <w:color w:val="000000"/>
          <w:sz w:val="20"/>
          <w:szCs w:val="20"/>
        </w:rPr>
        <w:t> </w:t>
      </w:r>
      <w:r>
        <w:rPr>
          <w:rFonts w:asciiTheme="majorHAnsi" w:eastAsia="Times New Roman" w:hAnsiTheme="majorHAnsi" w:cstheme="majorHAnsi"/>
          <w:color w:val="000000"/>
          <w:sz w:val="20"/>
          <w:szCs w:val="20"/>
        </w:rPr>
        <w:tab/>
      </w:r>
      <w:r w:rsidRPr="001F5C31">
        <w:rPr>
          <w:rFonts w:asciiTheme="majorHAnsi" w:eastAsia="Times New Roman" w:hAnsiTheme="majorHAnsi" w:cstheme="majorHAnsi"/>
          <w:color w:val="000000"/>
          <w:sz w:val="20"/>
          <w:szCs w:val="20"/>
        </w:rPr>
        <w:t>Optimized back-end performance by fine-tuning database interactions using Entity Framework, resulting in faster query execution and reduced server load.</w:t>
      </w:r>
    </w:p>
    <w:p w:rsidR="001F5C31" w:rsidRPr="001F5C31" w:rsidRDefault="001F5C31" w:rsidP="001F5C31">
      <w:pPr>
        <w:spacing w:line="276" w:lineRule="auto"/>
        <w:ind w:left="720" w:hanging="360"/>
        <w:rPr>
          <w:rFonts w:asciiTheme="majorHAnsi" w:eastAsia="Times New Roman" w:hAnsiTheme="majorHAnsi" w:cstheme="majorHAnsi"/>
          <w:color w:val="000000"/>
          <w:sz w:val="20"/>
          <w:szCs w:val="20"/>
        </w:rPr>
      </w:pPr>
      <w:r w:rsidRPr="001F5C31">
        <w:rPr>
          <w:rFonts w:asciiTheme="majorHAnsi" w:eastAsia="Times New Roman" w:hAnsiTheme="majorHAnsi" w:cstheme="majorHAnsi" w:hint="eastAsia"/>
          <w:color w:val="000000"/>
          <w:sz w:val="20"/>
          <w:szCs w:val="20"/>
        </w:rPr>
        <w:t>●</w:t>
      </w:r>
      <w:r w:rsidRPr="001F5C31">
        <w:rPr>
          <w:rFonts w:asciiTheme="majorHAnsi" w:eastAsia="Times New Roman" w:hAnsiTheme="majorHAnsi" w:cstheme="majorHAnsi"/>
          <w:color w:val="000000"/>
          <w:sz w:val="20"/>
          <w:szCs w:val="20"/>
        </w:rPr>
        <w:t> </w:t>
      </w:r>
      <w:r>
        <w:rPr>
          <w:rFonts w:asciiTheme="majorHAnsi" w:eastAsia="Times New Roman" w:hAnsiTheme="majorHAnsi" w:cstheme="majorHAnsi"/>
          <w:color w:val="000000"/>
          <w:sz w:val="20"/>
          <w:szCs w:val="20"/>
        </w:rPr>
        <w:tab/>
      </w:r>
      <w:r w:rsidRPr="001F5C31">
        <w:rPr>
          <w:rFonts w:asciiTheme="majorHAnsi" w:eastAsia="Times New Roman" w:hAnsiTheme="majorHAnsi" w:cstheme="majorHAnsi"/>
          <w:color w:val="000000"/>
          <w:sz w:val="20"/>
          <w:szCs w:val="20"/>
        </w:rPr>
        <w:t>Integrated SharePoint with</w:t>
      </w:r>
      <w:r w:rsidR="00471592">
        <w:rPr>
          <w:rFonts w:asciiTheme="majorHAnsi" w:eastAsia="Times New Roman" w:hAnsiTheme="majorHAnsi" w:cstheme="majorHAnsi"/>
          <w:color w:val="000000"/>
          <w:sz w:val="20"/>
          <w:szCs w:val="20"/>
        </w:rPr>
        <w:t xml:space="preserve"> Node.js</w:t>
      </w:r>
      <w:r w:rsidRPr="001F5C31">
        <w:rPr>
          <w:rFonts w:asciiTheme="majorHAnsi" w:eastAsia="Times New Roman" w:hAnsiTheme="majorHAnsi" w:cstheme="majorHAnsi"/>
          <w:color w:val="000000"/>
          <w:sz w:val="20"/>
          <w:szCs w:val="20"/>
        </w:rPr>
        <w:t xml:space="preserve"> to create a collaborative platform for document management and internal communication.</w:t>
      </w:r>
    </w:p>
    <w:p w:rsidR="001F5C31" w:rsidRPr="001F5C31" w:rsidRDefault="001F5C31" w:rsidP="001F5C31">
      <w:pPr>
        <w:spacing w:line="276" w:lineRule="auto"/>
        <w:ind w:left="720" w:hanging="360"/>
        <w:rPr>
          <w:rFonts w:asciiTheme="majorHAnsi" w:eastAsia="Times New Roman" w:hAnsiTheme="majorHAnsi" w:cstheme="majorHAnsi"/>
          <w:color w:val="000000"/>
          <w:sz w:val="20"/>
          <w:szCs w:val="20"/>
        </w:rPr>
      </w:pPr>
      <w:r w:rsidRPr="001F5C31">
        <w:rPr>
          <w:rFonts w:asciiTheme="majorHAnsi" w:eastAsia="Times New Roman" w:hAnsiTheme="majorHAnsi" w:cstheme="majorHAnsi" w:hint="eastAsia"/>
          <w:color w:val="000000"/>
          <w:sz w:val="20"/>
          <w:szCs w:val="20"/>
        </w:rPr>
        <w:t>●</w:t>
      </w:r>
      <w:r w:rsidRPr="001F5C31">
        <w:rPr>
          <w:rFonts w:asciiTheme="majorHAnsi" w:eastAsia="Times New Roman" w:hAnsiTheme="majorHAnsi" w:cstheme="majorHAnsi"/>
          <w:color w:val="000000"/>
          <w:sz w:val="20"/>
          <w:szCs w:val="20"/>
        </w:rPr>
        <w:t> </w:t>
      </w:r>
      <w:r>
        <w:rPr>
          <w:rFonts w:asciiTheme="majorHAnsi" w:eastAsia="Times New Roman" w:hAnsiTheme="majorHAnsi" w:cstheme="majorHAnsi"/>
          <w:color w:val="000000"/>
          <w:sz w:val="20"/>
          <w:szCs w:val="20"/>
        </w:rPr>
        <w:tab/>
      </w:r>
      <w:r w:rsidRPr="001F5C31">
        <w:rPr>
          <w:rFonts w:asciiTheme="majorHAnsi" w:eastAsia="Times New Roman" w:hAnsiTheme="majorHAnsi" w:cstheme="majorHAnsi"/>
          <w:color w:val="000000"/>
          <w:sz w:val="20"/>
          <w:szCs w:val="20"/>
        </w:rPr>
        <w:t>Designed and implemented responsive UI with Chakra UI, ensuring consistent performance across all modern browsers and devices.</w:t>
      </w:r>
    </w:p>
    <w:p w:rsidR="001F5C31" w:rsidRPr="001F5C31" w:rsidRDefault="001F5C31" w:rsidP="001F5C31">
      <w:pPr>
        <w:spacing w:line="276" w:lineRule="auto"/>
        <w:ind w:left="720" w:hanging="360"/>
        <w:rPr>
          <w:rFonts w:asciiTheme="majorHAnsi" w:eastAsia="Times New Roman" w:hAnsiTheme="majorHAnsi" w:cstheme="majorHAnsi"/>
          <w:color w:val="000000"/>
          <w:sz w:val="20"/>
          <w:szCs w:val="20"/>
        </w:rPr>
      </w:pPr>
      <w:r w:rsidRPr="001F5C31">
        <w:rPr>
          <w:rFonts w:asciiTheme="majorHAnsi" w:eastAsia="Times New Roman" w:hAnsiTheme="majorHAnsi" w:cstheme="majorHAnsi" w:hint="eastAsia"/>
          <w:color w:val="000000"/>
          <w:sz w:val="20"/>
          <w:szCs w:val="20"/>
        </w:rPr>
        <w:t>●</w:t>
      </w:r>
      <w:r w:rsidRPr="001F5C31">
        <w:rPr>
          <w:rFonts w:asciiTheme="majorHAnsi" w:eastAsia="Times New Roman" w:hAnsiTheme="majorHAnsi" w:cstheme="majorHAnsi"/>
          <w:color w:val="000000"/>
          <w:sz w:val="20"/>
          <w:szCs w:val="20"/>
        </w:rPr>
        <w:t> </w:t>
      </w:r>
      <w:r>
        <w:rPr>
          <w:rFonts w:asciiTheme="majorHAnsi" w:eastAsia="Times New Roman" w:hAnsiTheme="majorHAnsi" w:cstheme="majorHAnsi"/>
          <w:color w:val="000000"/>
          <w:sz w:val="20"/>
          <w:szCs w:val="20"/>
        </w:rPr>
        <w:tab/>
      </w:r>
      <w:proofErr w:type="gramStart"/>
      <w:r w:rsidRPr="001F5C31">
        <w:rPr>
          <w:rFonts w:asciiTheme="majorHAnsi" w:eastAsia="Times New Roman" w:hAnsiTheme="majorHAnsi" w:cstheme="majorHAnsi"/>
          <w:color w:val="000000"/>
          <w:sz w:val="20"/>
          <w:szCs w:val="20"/>
        </w:rPr>
        <w:t>Enhanced</w:t>
      </w:r>
      <w:proofErr w:type="gramEnd"/>
      <w:r w:rsidRPr="001F5C31">
        <w:rPr>
          <w:rFonts w:asciiTheme="majorHAnsi" w:eastAsia="Times New Roman" w:hAnsiTheme="majorHAnsi" w:cstheme="majorHAnsi"/>
          <w:color w:val="000000"/>
          <w:sz w:val="20"/>
          <w:szCs w:val="20"/>
        </w:rPr>
        <w:t xml:space="preserve"> application functionality by implementing real-time communication using </w:t>
      </w:r>
      <w:proofErr w:type="spellStart"/>
      <w:r w:rsidRPr="001F5C31">
        <w:rPr>
          <w:rFonts w:asciiTheme="majorHAnsi" w:eastAsia="Times New Roman" w:hAnsiTheme="majorHAnsi" w:cstheme="majorHAnsi"/>
          <w:color w:val="000000"/>
          <w:sz w:val="20"/>
          <w:szCs w:val="20"/>
        </w:rPr>
        <w:t>SignalR</w:t>
      </w:r>
      <w:proofErr w:type="spellEnd"/>
      <w:r w:rsidRPr="001F5C31">
        <w:rPr>
          <w:rFonts w:asciiTheme="majorHAnsi" w:eastAsia="Times New Roman" w:hAnsiTheme="majorHAnsi" w:cstheme="majorHAnsi"/>
          <w:color w:val="000000"/>
          <w:sz w:val="20"/>
          <w:szCs w:val="20"/>
        </w:rPr>
        <w:t xml:space="preserve">, and integrated third-party APIs such as </w:t>
      </w:r>
      <w:proofErr w:type="spellStart"/>
      <w:r w:rsidRPr="001F5C31">
        <w:rPr>
          <w:rFonts w:asciiTheme="majorHAnsi" w:eastAsia="Times New Roman" w:hAnsiTheme="majorHAnsi" w:cstheme="majorHAnsi"/>
          <w:color w:val="000000"/>
          <w:sz w:val="20"/>
          <w:szCs w:val="20"/>
        </w:rPr>
        <w:t>GoodRx</w:t>
      </w:r>
      <w:proofErr w:type="spellEnd"/>
      <w:r w:rsidRPr="001F5C31">
        <w:rPr>
          <w:rFonts w:asciiTheme="majorHAnsi" w:eastAsia="Times New Roman" w:hAnsiTheme="majorHAnsi" w:cstheme="majorHAnsi"/>
          <w:color w:val="000000"/>
          <w:sz w:val="20"/>
          <w:szCs w:val="20"/>
        </w:rPr>
        <w:t xml:space="preserve">, Stripe, Google Maps, and </w:t>
      </w:r>
      <w:proofErr w:type="spellStart"/>
      <w:r w:rsidRPr="001F5C31">
        <w:rPr>
          <w:rFonts w:asciiTheme="majorHAnsi" w:eastAsia="Times New Roman" w:hAnsiTheme="majorHAnsi" w:cstheme="majorHAnsi"/>
          <w:color w:val="000000"/>
          <w:sz w:val="20"/>
          <w:szCs w:val="20"/>
        </w:rPr>
        <w:t>Twilio</w:t>
      </w:r>
      <w:proofErr w:type="spellEnd"/>
      <w:r w:rsidRPr="001F5C31">
        <w:rPr>
          <w:rFonts w:asciiTheme="majorHAnsi" w:eastAsia="Times New Roman" w:hAnsiTheme="majorHAnsi" w:cstheme="majorHAnsi"/>
          <w:color w:val="000000"/>
          <w:sz w:val="20"/>
          <w:szCs w:val="20"/>
        </w:rPr>
        <w:t>.</w:t>
      </w:r>
    </w:p>
    <w:p w:rsidR="001F5C31" w:rsidRPr="001F5C31" w:rsidRDefault="001F5C31" w:rsidP="001F5C31">
      <w:pPr>
        <w:spacing w:line="276" w:lineRule="auto"/>
        <w:ind w:left="720" w:hanging="360"/>
        <w:rPr>
          <w:rFonts w:asciiTheme="majorHAnsi" w:eastAsia="Times New Roman" w:hAnsiTheme="majorHAnsi" w:cstheme="majorHAnsi"/>
          <w:color w:val="000000"/>
          <w:sz w:val="20"/>
          <w:szCs w:val="20"/>
        </w:rPr>
      </w:pPr>
      <w:r w:rsidRPr="001F5C31">
        <w:rPr>
          <w:rFonts w:asciiTheme="majorHAnsi" w:eastAsia="Times New Roman" w:hAnsiTheme="majorHAnsi" w:cstheme="majorHAnsi" w:hint="eastAsia"/>
          <w:color w:val="000000"/>
          <w:sz w:val="20"/>
          <w:szCs w:val="20"/>
        </w:rPr>
        <w:t>●</w:t>
      </w:r>
      <w:r w:rsidRPr="001F5C31">
        <w:rPr>
          <w:rFonts w:asciiTheme="majorHAnsi" w:eastAsia="Times New Roman" w:hAnsiTheme="majorHAnsi" w:cstheme="majorHAnsi"/>
          <w:color w:val="000000"/>
          <w:sz w:val="20"/>
          <w:szCs w:val="20"/>
        </w:rPr>
        <w:t> </w:t>
      </w:r>
      <w:r>
        <w:rPr>
          <w:rFonts w:asciiTheme="majorHAnsi" w:eastAsia="Times New Roman" w:hAnsiTheme="majorHAnsi" w:cstheme="majorHAnsi"/>
          <w:color w:val="000000"/>
          <w:sz w:val="20"/>
          <w:szCs w:val="20"/>
        </w:rPr>
        <w:tab/>
      </w:r>
      <w:r w:rsidRPr="001F5C31">
        <w:rPr>
          <w:rFonts w:asciiTheme="majorHAnsi" w:eastAsia="Times New Roman" w:hAnsiTheme="majorHAnsi" w:cstheme="majorHAnsi"/>
          <w:color w:val="000000"/>
          <w:sz w:val="20"/>
          <w:szCs w:val="20"/>
        </w:rPr>
        <w:t>Ensured application scalability and security through cloud-native deployment strategies using Microsoft Azure (App Service, Blob Storage, Cosmos DB).</w:t>
      </w:r>
    </w:p>
    <w:p w:rsidR="001F5C31" w:rsidRPr="001F5C31" w:rsidRDefault="001F5C31" w:rsidP="001F5C31">
      <w:pPr>
        <w:spacing w:line="276" w:lineRule="auto"/>
        <w:ind w:left="720" w:hanging="360"/>
        <w:rPr>
          <w:rFonts w:asciiTheme="majorHAnsi" w:eastAsia="Times New Roman" w:hAnsiTheme="majorHAnsi" w:cstheme="majorHAnsi"/>
          <w:color w:val="000000"/>
          <w:sz w:val="20"/>
          <w:szCs w:val="20"/>
        </w:rPr>
      </w:pPr>
      <w:r w:rsidRPr="001F5C31">
        <w:rPr>
          <w:rFonts w:asciiTheme="majorHAnsi" w:eastAsia="Times New Roman" w:hAnsiTheme="majorHAnsi" w:cstheme="majorHAnsi" w:hint="eastAsia"/>
          <w:color w:val="000000"/>
          <w:sz w:val="20"/>
          <w:szCs w:val="20"/>
        </w:rPr>
        <w:t>●</w:t>
      </w:r>
      <w:r w:rsidRPr="001F5C31">
        <w:rPr>
          <w:rFonts w:asciiTheme="majorHAnsi" w:eastAsia="Times New Roman" w:hAnsiTheme="majorHAnsi" w:cstheme="majorHAnsi"/>
          <w:color w:val="000000"/>
          <w:sz w:val="20"/>
          <w:szCs w:val="20"/>
        </w:rPr>
        <w:t> </w:t>
      </w:r>
      <w:r>
        <w:rPr>
          <w:rFonts w:asciiTheme="majorHAnsi" w:eastAsia="Times New Roman" w:hAnsiTheme="majorHAnsi" w:cstheme="majorHAnsi"/>
          <w:color w:val="000000"/>
          <w:sz w:val="20"/>
          <w:szCs w:val="20"/>
        </w:rPr>
        <w:tab/>
      </w:r>
      <w:r w:rsidRPr="001F5C31">
        <w:rPr>
          <w:rFonts w:asciiTheme="majorHAnsi" w:eastAsia="Times New Roman" w:hAnsiTheme="majorHAnsi" w:cstheme="majorHAnsi"/>
          <w:color w:val="000000"/>
          <w:sz w:val="20"/>
          <w:szCs w:val="20"/>
        </w:rPr>
        <w:t xml:space="preserve">Containerized </w:t>
      </w:r>
      <w:proofErr w:type="spellStart"/>
      <w:r w:rsidRPr="001F5C31">
        <w:rPr>
          <w:rFonts w:asciiTheme="majorHAnsi" w:eastAsia="Times New Roman" w:hAnsiTheme="majorHAnsi" w:cstheme="majorHAnsi"/>
          <w:color w:val="000000"/>
          <w:sz w:val="20"/>
          <w:szCs w:val="20"/>
        </w:rPr>
        <w:t>microservices</w:t>
      </w:r>
      <w:proofErr w:type="spellEnd"/>
      <w:r w:rsidRPr="001F5C31">
        <w:rPr>
          <w:rFonts w:asciiTheme="majorHAnsi" w:eastAsia="Times New Roman" w:hAnsiTheme="majorHAnsi" w:cstheme="majorHAnsi"/>
          <w:color w:val="000000"/>
          <w:sz w:val="20"/>
          <w:szCs w:val="20"/>
        </w:rPr>
        <w:t xml:space="preserve"> using Docker, and orchestrated them with Kubernetes and Helm, improving deployment efficiency and scalability.</w:t>
      </w:r>
    </w:p>
    <w:p w:rsidR="000E54BA" w:rsidRDefault="001F5C31" w:rsidP="001F5C31">
      <w:pPr>
        <w:spacing w:line="276" w:lineRule="auto"/>
        <w:ind w:left="720" w:hanging="360"/>
        <w:rPr>
          <w:rFonts w:asciiTheme="majorHAnsi" w:eastAsia="Times New Roman" w:hAnsiTheme="majorHAnsi" w:cstheme="majorHAnsi"/>
          <w:color w:val="000000"/>
          <w:sz w:val="20"/>
          <w:szCs w:val="20"/>
        </w:rPr>
      </w:pPr>
      <w:r w:rsidRPr="001F5C31">
        <w:rPr>
          <w:rFonts w:asciiTheme="majorHAnsi" w:eastAsia="Times New Roman" w:hAnsiTheme="majorHAnsi" w:cstheme="majorHAnsi" w:hint="eastAsia"/>
          <w:color w:val="000000"/>
          <w:sz w:val="20"/>
          <w:szCs w:val="20"/>
        </w:rPr>
        <w:t>●</w:t>
      </w:r>
      <w:r>
        <w:rPr>
          <w:rFonts w:asciiTheme="majorHAnsi" w:eastAsia="Times New Roman" w:hAnsiTheme="majorHAnsi" w:cstheme="majorHAnsi"/>
          <w:color w:val="000000"/>
          <w:sz w:val="20"/>
          <w:szCs w:val="20"/>
        </w:rPr>
        <w:tab/>
      </w:r>
      <w:r w:rsidRPr="001F5C31">
        <w:rPr>
          <w:rFonts w:asciiTheme="majorHAnsi" w:eastAsia="Times New Roman" w:hAnsiTheme="majorHAnsi" w:cstheme="majorHAnsi"/>
          <w:color w:val="000000"/>
          <w:sz w:val="20"/>
          <w:szCs w:val="20"/>
        </w:rPr>
        <w:t>Mentored junior developers and conducted comprehensive code reviews, maintaining high code quality and promoting best development practices.</w:t>
      </w:r>
    </w:p>
    <w:p w:rsidR="00B70549" w:rsidRPr="00B70549" w:rsidRDefault="00B70549" w:rsidP="00B70549">
      <w:pPr>
        <w:spacing w:line="276" w:lineRule="auto"/>
        <w:ind w:left="720"/>
        <w:rPr>
          <w:rFonts w:asciiTheme="majorHAnsi" w:eastAsia="Times New Roman" w:hAnsiTheme="majorHAnsi" w:cstheme="majorHAnsi"/>
          <w:color w:val="000000"/>
          <w:sz w:val="20"/>
          <w:szCs w:val="20"/>
        </w:rPr>
      </w:pPr>
    </w:p>
    <w:p w:rsidR="00326C78" w:rsidRDefault="00326C78" w:rsidP="00326C78">
      <w:pPr>
        <w:pStyle w:val="BodyText"/>
        <w:spacing w:before="37" w:line="276" w:lineRule="auto"/>
        <w:ind w:left="0" w:firstLine="0"/>
        <w:sectPr w:rsidR="00326C78">
          <w:type w:val="continuous"/>
          <w:pgSz w:w="12240" w:h="15840"/>
          <w:pgMar w:top="740" w:right="960" w:bottom="280" w:left="940" w:header="720" w:footer="720" w:gutter="0"/>
          <w:cols w:space="720"/>
        </w:sectPr>
      </w:pPr>
      <w:r w:rsidRPr="00326C78">
        <w:rPr>
          <w:b/>
          <w:u w:val="single"/>
        </w:rPr>
        <w:t>Used languages and technologies</w:t>
      </w:r>
      <w:r>
        <w:rPr>
          <w:u w:val="single"/>
        </w:rPr>
        <w:t>:</w:t>
      </w:r>
      <w:r>
        <w:t xml:space="preserve"> </w:t>
      </w:r>
      <w:r w:rsidR="007E629E">
        <w:t xml:space="preserve">Angular, Chakra UI, </w:t>
      </w:r>
      <w:proofErr w:type="spellStart"/>
      <w:r w:rsidR="007E629E">
        <w:t>Redux</w:t>
      </w:r>
      <w:proofErr w:type="spellEnd"/>
      <w:r w:rsidR="007E629E">
        <w:t xml:space="preserve">, Cypress, Jest, Node.js, Azure </w:t>
      </w:r>
      <w:proofErr w:type="spellStart"/>
      <w:r w:rsidR="007E629E">
        <w:t>CosmosDB</w:t>
      </w:r>
      <w:proofErr w:type="spellEnd"/>
      <w:r w:rsidR="007E629E">
        <w:t xml:space="preserve">, </w:t>
      </w:r>
      <w:proofErr w:type="spellStart"/>
      <w:r w:rsidR="007E629E">
        <w:t>Git</w:t>
      </w:r>
      <w:proofErr w:type="spellEnd"/>
      <w:r w:rsidR="007E629E">
        <w:t xml:space="preserve"> Bash, PowerShell, </w:t>
      </w:r>
      <w:proofErr w:type="spellStart"/>
      <w:r w:rsidR="007E629E">
        <w:t>SignalR</w:t>
      </w:r>
      <w:proofErr w:type="spellEnd"/>
      <w:r w:rsidR="007E629E">
        <w:t>, Kafka</w:t>
      </w:r>
    </w:p>
    <w:p w:rsidR="002706C4" w:rsidRDefault="002706C4" w:rsidP="00201864">
      <w:pPr>
        <w:spacing w:line="276" w:lineRule="auto"/>
        <w:rPr>
          <w:rFonts w:asciiTheme="majorHAnsi" w:eastAsia="Times New Roman" w:hAnsiTheme="majorHAnsi" w:cstheme="majorHAnsi"/>
          <w:b/>
          <w:color w:val="000000"/>
          <w:sz w:val="20"/>
          <w:szCs w:val="20"/>
          <w:u w:val="single"/>
        </w:rPr>
      </w:pPr>
    </w:p>
    <w:p w:rsidR="002706C4" w:rsidRDefault="00603F40" w:rsidP="002706C4">
      <w:pPr>
        <w:spacing w:line="276" w:lineRule="auto"/>
        <w:ind w:left="-180"/>
        <w:rPr>
          <w:rFonts w:asciiTheme="majorHAnsi" w:eastAsia="Montserrat" w:hAnsiTheme="majorHAnsi" w:cstheme="majorHAnsi"/>
          <w:color w:val="404040" w:themeColor="text1" w:themeTint="BF"/>
          <w:sz w:val="22"/>
          <w:szCs w:val="22"/>
        </w:rPr>
      </w:pPr>
      <w:proofErr w:type="spellStart"/>
      <w:r w:rsidRPr="00F26D5D">
        <w:rPr>
          <w:rFonts w:asciiTheme="majorHAnsi" w:eastAsia="Montserrat" w:hAnsiTheme="majorHAnsi" w:cstheme="majorHAnsi"/>
          <w:color w:val="4F81BD" w:themeColor="accent1"/>
          <w:sz w:val="22"/>
          <w:szCs w:val="22"/>
        </w:rPr>
        <w:t>SophosSolution</w:t>
      </w:r>
      <w:proofErr w:type="spellEnd"/>
      <w:r w:rsidR="003505D6" w:rsidRPr="00F26D5D">
        <w:rPr>
          <w:rFonts w:asciiTheme="majorHAnsi" w:eastAsia="Montserrat" w:hAnsiTheme="majorHAnsi" w:cstheme="majorHAnsi"/>
          <w:b/>
          <w:smallCaps/>
          <w:sz w:val="22"/>
          <w:szCs w:val="22"/>
        </w:rPr>
        <w:tab/>
      </w:r>
      <w:r w:rsidR="00201864" w:rsidRPr="00F26D5D">
        <w:rPr>
          <w:rFonts w:asciiTheme="majorHAnsi" w:eastAsia="Montserrat" w:hAnsiTheme="majorHAnsi" w:cstheme="majorHAnsi"/>
          <w:b/>
          <w:smallCaps/>
          <w:sz w:val="22"/>
          <w:szCs w:val="22"/>
        </w:rPr>
        <w:tab/>
      </w:r>
      <w:r w:rsidR="00201864" w:rsidRPr="00F26D5D">
        <w:rPr>
          <w:rFonts w:asciiTheme="majorHAnsi" w:eastAsia="Montserrat" w:hAnsiTheme="majorHAnsi" w:cstheme="majorHAnsi"/>
          <w:b/>
          <w:smallCaps/>
          <w:sz w:val="22"/>
          <w:szCs w:val="22"/>
        </w:rPr>
        <w:tab/>
      </w:r>
      <w:r w:rsidR="00201864" w:rsidRPr="00F26D5D">
        <w:rPr>
          <w:rFonts w:asciiTheme="majorHAnsi" w:eastAsia="Montserrat" w:hAnsiTheme="majorHAnsi" w:cstheme="majorHAnsi"/>
          <w:b/>
          <w:smallCaps/>
          <w:sz w:val="22"/>
          <w:szCs w:val="22"/>
        </w:rPr>
        <w:tab/>
      </w:r>
      <w:r w:rsidR="00201864" w:rsidRPr="00F26D5D">
        <w:rPr>
          <w:rFonts w:asciiTheme="majorHAnsi" w:eastAsia="Montserrat" w:hAnsiTheme="majorHAnsi" w:cstheme="majorHAnsi"/>
          <w:b/>
          <w:smallCaps/>
          <w:sz w:val="22"/>
          <w:szCs w:val="22"/>
        </w:rPr>
        <w:tab/>
      </w:r>
      <w:r w:rsidR="00201864" w:rsidRPr="00F26D5D">
        <w:rPr>
          <w:rFonts w:asciiTheme="majorHAnsi" w:eastAsia="Montserrat" w:hAnsiTheme="majorHAnsi" w:cstheme="majorHAnsi"/>
          <w:b/>
          <w:smallCaps/>
          <w:sz w:val="22"/>
          <w:szCs w:val="22"/>
        </w:rPr>
        <w:tab/>
      </w:r>
      <w:r w:rsidR="00201864" w:rsidRPr="00F26D5D">
        <w:rPr>
          <w:rFonts w:asciiTheme="majorHAnsi" w:eastAsia="Montserrat" w:hAnsiTheme="majorHAnsi" w:cstheme="majorHAnsi"/>
          <w:b/>
          <w:smallCaps/>
          <w:sz w:val="22"/>
          <w:szCs w:val="22"/>
        </w:rPr>
        <w:tab/>
      </w:r>
      <w:r w:rsidR="00201864" w:rsidRPr="00F26D5D">
        <w:rPr>
          <w:rFonts w:asciiTheme="majorHAnsi" w:eastAsia="Montserrat" w:hAnsiTheme="majorHAnsi" w:cstheme="majorHAnsi"/>
          <w:b/>
          <w:smallCaps/>
          <w:sz w:val="22"/>
          <w:szCs w:val="22"/>
        </w:rPr>
        <w:tab/>
      </w:r>
      <w:r w:rsidR="00201864" w:rsidRPr="00F26D5D">
        <w:rPr>
          <w:rFonts w:asciiTheme="majorHAnsi" w:eastAsia="Montserrat" w:hAnsiTheme="majorHAnsi" w:cstheme="majorHAnsi"/>
          <w:b/>
          <w:smallCaps/>
          <w:sz w:val="22"/>
          <w:szCs w:val="22"/>
        </w:rPr>
        <w:tab/>
      </w:r>
      <w:r w:rsidR="00201864" w:rsidRPr="00F26D5D">
        <w:rPr>
          <w:rFonts w:asciiTheme="majorHAnsi" w:eastAsia="Montserrat" w:hAnsiTheme="majorHAnsi" w:cstheme="majorHAnsi"/>
          <w:b/>
          <w:smallCaps/>
          <w:sz w:val="22"/>
          <w:szCs w:val="22"/>
        </w:rPr>
        <w:tab/>
      </w:r>
      <w:r w:rsidR="00201864" w:rsidRPr="00F26D5D">
        <w:rPr>
          <w:rFonts w:asciiTheme="majorHAnsi" w:eastAsia="Montserrat" w:hAnsiTheme="majorHAnsi" w:cstheme="majorHAnsi"/>
          <w:bCs/>
          <w:color w:val="404040" w:themeColor="text1" w:themeTint="BF"/>
          <w:sz w:val="20"/>
          <w:szCs w:val="20"/>
        </w:rPr>
        <w:t>10</w:t>
      </w:r>
      <w:r w:rsidR="00130D7C" w:rsidRPr="00F26D5D">
        <w:rPr>
          <w:rFonts w:asciiTheme="majorHAnsi" w:eastAsia="Montserrat" w:hAnsiTheme="majorHAnsi" w:cstheme="majorHAnsi"/>
          <w:bCs/>
          <w:color w:val="404040" w:themeColor="text1" w:themeTint="BF"/>
          <w:sz w:val="20"/>
          <w:szCs w:val="20"/>
        </w:rPr>
        <w:t>.</w:t>
      </w:r>
      <w:r w:rsidR="00201864" w:rsidRPr="00F26D5D">
        <w:rPr>
          <w:rFonts w:asciiTheme="majorHAnsi" w:eastAsia="Montserrat" w:hAnsiTheme="majorHAnsi" w:cstheme="majorHAnsi"/>
          <w:color w:val="404040" w:themeColor="text1" w:themeTint="BF"/>
          <w:sz w:val="20"/>
          <w:szCs w:val="20"/>
        </w:rPr>
        <w:t>2014</w:t>
      </w:r>
      <w:r w:rsidR="003505D6" w:rsidRPr="00F26D5D">
        <w:rPr>
          <w:rFonts w:asciiTheme="majorHAnsi" w:eastAsia="Montserrat" w:hAnsiTheme="majorHAnsi" w:cstheme="majorHAnsi"/>
          <w:color w:val="404040" w:themeColor="text1" w:themeTint="BF"/>
          <w:sz w:val="20"/>
          <w:szCs w:val="20"/>
        </w:rPr>
        <w:t xml:space="preserve"> – </w:t>
      </w:r>
      <w:r w:rsidR="00201864" w:rsidRPr="00F26D5D">
        <w:rPr>
          <w:rFonts w:asciiTheme="majorHAnsi" w:eastAsia="Montserrat" w:hAnsiTheme="majorHAnsi" w:cstheme="majorHAnsi"/>
          <w:color w:val="404040" w:themeColor="text1" w:themeTint="BF"/>
          <w:sz w:val="20"/>
          <w:szCs w:val="20"/>
        </w:rPr>
        <w:t>09.2017</w:t>
      </w:r>
    </w:p>
    <w:p w:rsidR="000E54BA" w:rsidRPr="002706C4" w:rsidRDefault="00A53F9C" w:rsidP="002706C4">
      <w:pPr>
        <w:spacing w:line="276" w:lineRule="auto"/>
        <w:ind w:left="-180"/>
        <w:rPr>
          <w:rFonts w:asciiTheme="majorHAnsi" w:eastAsia="Montserrat" w:hAnsiTheme="majorHAnsi" w:cstheme="majorHAnsi"/>
          <w:color w:val="404040" w:themeColor="text1" w:themeTint="BF"/>
          <w:sz w:val="22"/>
          <w:szCs w:val="22"/>
        </w:rPr>
      </w:pPr>
      <w:r w:rsidRPr="00F26D5D">
        <w:rPr>
          <w:rFonts w:asciiTheme="majorHAnsi" w:eastAsia="Montserrat" w:hAnsiTheme="majorHAnsi" w:cstheme="majorHAnsi"/>
          <w:b/>
          <w:color w:val="1F497D" w:themeColor="text2"/>
          <w:sz w:val="20"/>
          <w:szCs w:val="20"/>
        </w:rPr>
        <w:t>Senior Web Developer</w:t>
      </w:r>
    </w:p>
    <w:p w:rsidR="00A4726D" w:rsidRPr="00A4726D" w:rsidRDefault="00A4726D" w:rsidP="00A4726D">
      <w:pPr>
        <w:numPr>
          <w:ilvl w:val="0"/>
          <w:numId w:val="1"/>
        </w:numPr>
        <w:spacing w:line="276" w:lineRule="auto"/>
        <w:rPr>
          <w:rFonts w:asciiTheme="majorHAnsi" w:eastAsia="Times New Roman" w:hAnsiTheme="majorHAnsi" w:cstheme="majorHAnsi"/>
          <w:color w:val="000000"/>
          <w:sz w:val="20"/>
          <w:szCs w:val="20"/>
        </w:rPr>
      </w:pPr>
      <w:r w:rsidRPr="00A4726D">
        <w:rPr>
          <w:rFonts w:asciiTheme="majorHAnsi" w:eastAsia="Times New Roman" w:hAnsiTheme="majorHAnsi" w:cstheme="majorHAnsi"/>
          <w:color w:val="000000"/>
          <w:sz w:val="20"/>
          <w:szCs w:val="20"/>
        </w:rPr>
        <w:t>Led the development of a high-traffic e-commerce platform in a Test-Driven Development (TDD) environment, utilizing Angular</w:t>
      </w:r>
      <w:r w:rsidR="004C1022">
        <w:rPr>
          <w:rFonts w:asciiTheme="majorHAnsi" w:eastAsia="Times New Roman" w:hAnsiTheme="majorHAnsi" w:cstheme="majorHAnsi"/>
          <w:color w:val="000000"/>
          <w:sz w:val="20"/>
          <w:szCs w:val="20"/>
        </w:rPr>
        <w:t xml:space="preserve"> for the front end and Node.js</w:t>
      </w:r>
      <w:r w:rsidRPr="00A4726D">
        <w:rPr>
          <w:rFonts w:asciiTheme="majorHAnsi" w:eastAsia="Times New Roman" w:hAnsiTheme="majorHAnsi" w:cstheme="majorHAnsi"/>
          <w:color w:val="000000"/>
          <w:sz w:val="20"/>
          <w:szCs w:val="20"/>
        </w:rPr>
        <w:t xml:space="preserve"> for the back end, resulting in a 20% increase in user engagement.</w:t>
      </w:r>
    </w:p>
    <w:p w:rsidR="00A4726D" w:rsidRPr="00A4726D" w:rsidRDefault="00A4726D" w:rsidP="00A4726D">
      <w:pPr>
        <w:numPr>
          <w:ilvl w:val="0"/>
          <w:numId w:val="1"/>
        </w:numPr>
        <w:spacing w:line="276" w:lineRule="auto"/>
        <w:rPr>
          <w:rFonts w:asciiTheme="majorHAnsi" w:eastAsia="Times New Roman" w:hAnsiTheme="majorHAnsi" w:cstheme="majorHAnsi"/>
          <w:color w:val="000000"/>
          <w:sz w:val="20"/>
          <w:szCs w:val="20"/>
        </w:rPr>
      </w:pPr>
      <w:r w:rsidRPr="00A4726D">
        <w:rPr>
          <w:rFonts w:asciiTheme="majorHAnsi" w:eastAsia="Times New Roman" w:hAnsiTheme="majorHAnsi" w:cstheme="majorHAnsi"/>
          <w:color w:val="000000"/>
          <w:sz w:val="20"/>
          <w:szCs w:val="20"/>
        </w:rPr>
        <w:t>Integrated multiple third-party APIs, including payment and accounting systems, enabling seamless interaction with external services.</w:t>
      </w:r>
    </w:p>
    <w:p w:rsidR="00A4726D" w:rsidRPr="00A4726D" w:rsidRDefault="00A4726D" w:rsidP="00A4726D">
      <w:pPr>
        <w:numPr>
          <w:ilvl w:val="0"/>
          <w:numId w:val="1"/>
        </w:numPr>
        <w:spacing w:line="276" w:lineRule="auto"/>
        <w:rPr>
          <w:rFonts w:asciiTheme="majorHAnsi" w:eastAsia="Times New Roman" w:hAnsiTheme="majorHAnsi" w:cstheme="majorHAnsi"/>
          <w:color w:val="000000"/>
          <w:sz w:val="20"/>
          <w:szCs w:val="20"/>
        </w:rPr>
      </w:pPr>
      <w:r w:rsidRPr="00A4726D">
        <w:rPr>
          <w:rFonts w:asciiTheme="majorHAnsi" w:eastAsia="Times New Roman" w:hAnsiTheme="majorHAnsi" w:cstheme="majorHAnsi"/>
          <w:color w:val="000000"/>
          <w:sz w:val="20"/>
          <w:szCs w:val="20"/>
        </w:rPr>
        <w:t xml:space="preserve">Designed and implemented a </w:t>
      </w:r>
      <w:proofErr w:type="spellStart"/>
      <w:r w:rsidRPr="00A4726D">
        <w:rPr>
          <w:rFonts w:asciiTheme="majorHAnsi" w:eastAsia="Times New Roman" w:hAnsiTheme="majorHAnsi" w:cstheme="majorHAnsi"/>
          <w:color w:val="000000"/>
          <w:sz w:val="20"/>
          <w:szCs w:val="20"/>
        </w:rPr>
        <w:t>Microservi</w:t>
      </w:r>
      <w:r w:rsidR="002E416F">
        <w:rPr>
          <w:rFonts w:asciiTheme="majorHAnsi" w:eastAsia="Times New Roman" w:hAnsiTheme="majorHAnsi" w:cstheme="majorHAnsi"/>
          <w:color w:val="000000"/>
          <w:sz w:val="20"/>
          <w:szCs w:val="20"/>
        </w:rPr>
        <w:t>ces</w:t>
      </w:r>
      <w:proofErr w:type="spellEnd"/>
      <w:r w:rsidR="002E416F">
        <w:rPr>
          <w:rFonts w:asciiTheme="majorHAnsi" w:eastAsia="Times New Roman" w:hAnsiTheme="majorHAnsi" w:cstheme="majorHAnsi"/>
          <w:color w:val="000000"/>
          <w:sz w:val="20"/>
          <w:szCs w:val="20"/>
        </w:rPr>
        <w:t xml:space="preserve"> architecture using Node.js</w:t>
      </w:r>
      <w:r w:rsidRPr="00A4726D">
        <w:rPr>
          <w:rFonts w:asciiTheme="majorHAnsi" w:eastAsia="Times New Roman" w:hAnsiTheme="majorHAnsi" w:cstheme="majorHAnsi"/>
          <w:color w:val="000000"/>
          <w:sz w:val="20"/>
          <w:szCs w:val="20"/>
        </w:rPr>
        <w:t xml:space="preserve">, with AWS SQS facilitating inter-service communication and </w:t>
      </w:r>
      <w:proofErr w:type="spellStart"/>
      <w:r w:rsidRPr="00A4726D">
        <w:rPr>
          <w:rFonts w:asciiTheme="majorHAnsi" w:eastAsia="Times New Roman" w:hAnsiTheme="majorHAnsi" w:cstheme="majorHAnsi"/>
          <w:color w:val="000000"/>
          <w:sz w:val="20"/>
          <w:szCs w:val="20"/>
        </w:rPr>
        <w:t>GraphQL</w:t>
      </w:r>
      <w:proofErr w:type="spellEnd"/>
      <w:r w:rsidRPr="00A4726D">
        <w:rPr>
          <w:rFonts w:asciiTheme="majorHAnsi" w:eastAsia="Times New Roman" w:hAnsiTheme="majorHAnsi" w:cstheme="majorHAnsi"/>
          <w:color w:val="000000"/>
          <w:sz w:val="20"/>
          <w:szCs w:val="20"/>
        </w:rPr>
        <w:t xml:space="preserve"> APIs enabling efficient front-end/back-end data exchange.</w:t>
      </w:r>
    </w:p>
    <w:p w:rsidR="00A4726D" w:rsidRPr="00A4726D" w:rsidRDefault="00A4726D" w:rsidP="00A4726D">
      <w:pPr>
        <w:numPr>
          <w:ilvl w:val="0"/>
          <w:numId w:val="1"/>
        </w:numPr>
        <w:spacing w:line="276" w:lineRule="auto"/>
        <w:rPr>
          <w:rFonts w:asciiTheme="majorHAnsi" w:eastAsia="Times New Roman" w:hAnsiTheme="majorHAnsi" w:cstheme="majorHAnsi"/>
          <w:color w:val="000000"/>
          <w:sz w:val="20"/>
          <w:szCs w:val="20"/>
        </w:rPr>
      </w:pPr>
      <w:r w:rsidRPr="00A4726D">
        <w:rPr>
          <w:rFonts w:asciiTheme="majorHAnsi" w:eastAsia="Times New Roman" w:hAnsiTheme="majorHAnsi" w:cstheme="majorHAnsi"/>
          <w:color w:val="000000"/>
          <w:sz w:val="20"/>
          <w:szCs w:val="20"/>
        </w:rPr>
        <w:t>Built real-time notification systems using AWS SNS and Lambda, significantly improving application responsiveness and interactivity.</w:t>
      </w:r>
    </w:p>
    <w:p w:rsidR="00A4726D" w:rsidRPr="00A4726D" w:rsidRDefault="00A4726D" w:rsidP="00A4726D">
      <w:pPr>
        <w:numPr>
          <w:ilvl w:val="0"/>
          <w:numId w:val="1"/>
        </w:numPr>
        <w:spacing w:line="276" w:lineRule="auto"/>
        <w:rPr>
          <w:rFonts w:asciiTheme="majorHAnsi" w:eastAsia="Times New Roman" w:hAnsiTheme="majorHAnsi" w:cstheme="majorHAnsi"/>
          <w:color w:val="000000"/>
          <w:sz w:val="20"/>
          <w:szCs w:val="20"/>
        </w:rPr>
      </w:pPr>
      <w:r w:rsidRPr="00A4726D">
        <w:rPr>
          <w:rFonts w:asciiTheme="majorHAnsi" w:eastAsia="Times New Roman" w:hAnsiTheme="majorHAnsi" w:cstheme="majorHAnsi"/>
          <w:color w:val="000000"/>
          <w:sz w:val="20"/>
          <w:szCs w:val="20"/>
        </w:rPr>
        <w:t>Contributed to database design and optimization using MS SQL and Entity Framework, ensuring data integrity, high performance, and scalability.</w:t>
      </w:r>
    </w:p>
    <w:p w:rsidR="00A4726D" w:rsidRPr="00A4726D" w:rsidRDefault="00A4726D" w:rsidP="00A4726D">
      <w:pPr>
        <w:numPr>
          <w:ilvl w:val="0"/>
          <w:numId w:val="1"/>
        </w:numPr>
        <w:spacing w:line="276" w:lineRule="auto"/>
        <w:rPr>
          <w:rFonts w:asciiTheme="majorHAnsi" w:eastAsia="Times New Roman" w:hAnsiTheme="majorHAnsi" w:cstheme="majorHAnsi"/>
          <w:color w:val="000000"/>
          <w:sz w:val="20"/>
          <w:szCs w:val="20"/>
        </w:rPr>
      </w:pPr>
      <w:r w:rsidRPr="00A4726D">
        <w:rPr>
          <w:rFonts w:asciiTheme="majorHAnsi" w:eastAsia="Times New Roman" w:hAnsiTheme="majorHAnsi" w:cstheme="majorHAnsi"/>
          <w:color w:val="000000"/>
          <w:sz w:val="20"/>
          <w:szCs w:val="20"/>
        </w:rPr>
        <w:t xml:space="preserve">Architected and deployed an e-commerce platform featuring live video streaming powered by AWS services such as IVS, Lambda, </w:t>
      </w:r>
      <w:proofErr w:type="spellStart"/>
      <w:r w:rsidRPr="00A4726D">
        <w:rPr>
          <w:rFonts w:asciiTheme="majorHAnsi" w:eastAsia="Times New Roman" w:hAnsiTheme="majorHAnsi" w:cstheme="majorHAnsi"/>
          <w:color w:val="000000"/>
          <w:sz w:val="20"/>
          <w:szCs w:val="20"/>
        </w:rPr>
        <w:t>DynamoDB</w:t>
      </w:r>
      <w:proofErr w:type="spellEnd"/>
      <w:r w:rsidRPr="00A4726D">
        <w:rPr>
          <w:rFonts w:asciiTheme="majorHAnsi" w:eastAsia="Times New Roman" w:hAnsiTheme="majorHAnsi" w:cstheme="majorHAnsi"/>
          <w:color w:val="000000"/>
          <w:sz w:val="20"/>
          <w:szCs w:val="20"/>
        </w:rPr>
        <w:t xml:space="preserve">, API Gateway, S3, EC2, Amplify, and </w:t>
      </w:r>
      <w:proofErr w:type="spellStart"/>
      <w:r w:rsidRPr="00A4726D">
        <w:rPr>
          <w:rFonts w:asciiTheme="majorHAnsi" w:eastAsia="Times New Roman" w:hAnsiTheme="majorHAnsi" w:cstheme="majorHAnsi"/>
          <w:color w:val="000000"/>
          <w:sz w:val="20"/>
          <w:szCs w:val="20"/>
        </w:rPr>
        <w:t>Cognito</w:t>
      </w:r>
      <w:proofErr w:type="spellEnd"/>
      <w:r w:rsidRPr="00A4726D">
        <w:rPr>
          <w:rFonts w:asciiTheme="majorHAnsi" w:eastAsia="Times New Roman" w:hAnsiTheme="majorHAnsi" w:cstheme="majorHAnsi"/>
          <w:color w:val="000000"/>
          <w:sz w:val="20"/>
          <w:szCs w:val="20"/>
        </w:rPr>
        <w:t>.</w:t>
      </w:r>
    </w:p>
    <w:p w:rsidR="00A4726D" w:rsidRPr="00A4726D" w:rsidRDefault="00A4726D" w:rsidP="00A4726D">
      <w:pPr>
        <w:numPr>
          <w:ilvl w:val="0"/>
          <w:numId w:val="1"/>
        </w:numPr>
        <w:spacing w:line="276" w:lineRule="auto"/>
        <w:rPr>
          <w:rFonts w:asciiTheme="majorHAnsi" w:eastAsia="Times New Roman" w:hAnsiTheme="majorHAnsi" w:cstheme="majorHAnsi"/>
          <w:color w:val="000000"/>
          <w:sz w:val="20"/>
          <w:szCs w:val="20"/>
        </w:rPr>
      </w:pPr>
      <w:r w:rsidRPr="00A4726D">
        <w:rPr>
          <w:rFonts w:asciiTheme="majorHAnsi" w:eastAsia="Times New Roman" w:hAnsiTheme="majorHAnsi" w:cstheme="majorHAnsi"/>
          <w:color w:val="000000"/>
          <w:sz w:val="20"/>
          <w:szCs w:val="20"/>
        </w:rPr>
        <w:t xml:space="preserve">Established CI/CD pipelines using AWS </w:t>
      </w:r>
      <w:proofErr w:type="spellStart"/>
      <w:r w:rsidRPr="00A4726D">
        <w:rPr>
          <w:rFonts w:asciiTheme="majorHAnsi" w:eastAsia="Times New Roman" w:hAnsiTheme="majorHAnsi" w:cstheme="majorHAnsi"/>
          <w:color w:val="000000"/>
          <w:sz w:val="20"/>
          <w:szCs w:val="20"/>
        </w:rPr>
        <w:t>CodePipeline</w:t>
      </w:r>
      <w:proofErr w:type="spellEnd"/>
      <w:r w:rsidRPr="00A4726D">
        <w:rPr>
          <w:rFonts w:asciiTheme="majorHAnsi" w:eastAsia="Times New Roman" w:hAnsiTheme="majorHAnsi" w:cstheme="majorHAnsi"/>
          <w:color w:val="000000"/>
          <w:sz w:val="20"/>
          <w:szCs w:val="20"/>
        </w:rPr>
        <w:t>, automating builds, testing, and deployments to accelerate release cycles.</w:t>
      </w:r>
    </w:p>
    <w:p w:rsidR="00EE70DE" w:rsidRPr="00F26D5D" w:rsidRDefault="00A4726D" w:rsidP="00A4726D">
      <w:pPr>
        <w:numPr>
          <w:ilvl w:val="0"/>
          <w:numId w:val="1"/>
        </w:numPr>
        <w:spacing w:line="276" w:lineRule="auto"/>
        <w:rPr>
          <w:rFonts w:asciiTheme="majorHAnsi" w:eastAsia="Times New Roman" w:hAnsiTheme="majorHAnsi" w:cstheme="majorHAnsi"/>
          <w:color w:val="000000"/>
          <w:sz w:val="20"/>
          <w:szCs w:val="20"/>
        </w:rPr>
      </w:pPr>
      <w:r w:rsidRPr="00A4726D">
        <w:rPr>
          <w:rFonts w:asciiTheme="majorHAnsi" w:eastAsia="Times New Roman" w:hAnsiTheme="majorHAnsi" w:cstheme="majorHAnsi"/>
          <w:color w:val="000000"/>
          <w:sz w:val="20"/>
          <w:szCs w:val="20"/>
        </w:rPr>
        <w:t>Actively engaged in Agile/Scrum practices, including sprint planning, daily stand-ups, and retrospectives, ensuring timely delivery of quality software.</w:t>
      </w:r>
    </w:p>
    <w:p w:rsidR="00DD13B4" w:rsidRPr="008E5EBB" w:rsidRDefault="00DD13B4" w:rsidP="00DD13B4">
      <w:pPr>
        <w:spacing w:before="37"/>
        <w:rPr>
          <w:rFonts w:asciiTheme="majorHAnsi" w:eastAsia="Times New Roman" w:hAnsiTheme="majorHAnsi" w:cstheme="majorHAnsi"/>
        </w:rPr>
      </w:pPr>
      <w:r w:rsidRPr="00F26D5D">
        <w:rPr>
          <w:rFonts w:asciiTheme="majorHAnsi" w:eastAsia="Times New Roman" w:hAnsiTheme="majorHAnsi" w:cstheme="majorHAnsi"/>
          <w:b/>
          <w:color w:val="000000"/>
          <w:sz w:val="20"/>
          <w:szCs w:val="20"/>
          <w:u w:val="single"/>
        </w:rPr>
        <w:t xml:space="preserve">Used languages and </w:t>
      </w:r>
      <w:proofErr w:type="spellStart"/>
      <w:r w:rsidRPr="00F26D5D">
        <w:rPr>
          <w:rFonts w:asciiTheme="majorHAnsi" w:eastAsia="Times New Roman" w:hAnsiTheme="majorHAnsi" w:cstheme="majorHAnsi"/>
          <w:b/>
          <w:color w:val="000000"/>
          <w:sz w:val="20"/>
          <w:szCs w:val="20"/>
          <w:u w:val="single"/>
        </w:rPr>
        <w:t>technologies</w:t>
      </w:r>
      <w:r w:rsidR="00A4726D">
        <w:rPr>
          <w:rFonts w:asciiTheme="majorHAnsi" w:eastAsia="Times New Roman" w:hAnsiTheme="majorHAnsi" w:cstheme="majorHAnsi"/>
          <w:b/>
          <w:color w:val="000000"/>
          <w:sz w:val="20"/>
          <w:szCs w:val="20"/>
          <w:u w:val="single"/>
        </w:rPr>
        <w:t>:</w:t>
      </w:r>
      <w:r w:rsidR="00A4726D" w:rsidRPr="00A4726D">
        <w:rPr>
          <w:rFonts w:asciiTheme="majorHAnsi" w:eastAsia="Times New Roman" w:hAnsiTheme="majorHAnsi" w:cstheme="majorHAnsi"/>
          <w:color w:val="000000"/>
          <w:sz w:val="20"/>
          <w:szCs w:val="20"/>
        </w:rPr>
        <w:t>JavaScript</w:t>
      </w:r>
      <w:proofErr w:type="spellEnd"/>
      <w:r w:rsidR="00A4726D" w:rsidRPr="00A4726D">
        <w:rPr>
          <w:rFonts w:asciiTheme="majorHAnsi" w:eastAsia="Times New Roman" w:hAnsiTheme="majorHAnsi" w:cstheme="majorHAnsi"/>
          <w:color w:val="000000"/>
          <w:sz w:val="20"/>
          <w:szCs w:val="20"/>
        </w:rPr>
        <w:t xml:space="preserve">, Typescript, React.js, </w:t>
      </w:r>
      <w:proofErr w:type="spellStart"/>
      <w:r w:rsidR="00A4726D" w:rsidRPr="00A4726D">
        <w:rPr>
          <w:rFonts w:asciiTheme="majorHAnsi" w:eastAsia="Times New Roman" w:hAnsiTheme="majorHAnsi" w:cstheme="majorHAnsi"/>
          <w:color w:val="000000"/>
          <w:sz w:val="20"/>
          <w:szCs w:val="20"/>
        </w:rPr>
        <w:t>Redux</w:t>
      </w:r>
      <w:proofErr w:type="spellEnd"/>
      <w:r w:rsidR="00A4726D" w:rsidRPr="00A4726D">
        <w:rPr>
          <w:rFonts w:asciiTheme="majorHAnsi" w:eastAsia="Times New Roman" w:hAnsiTheme="majorHAnsi" w:cstheme="majorHAnsi"/>
          <w:color w:val="000000"/>
          <w:sz w:val="20"/>
          <w:szCs w:val="20"/>
        </w:rPr>
        <w:t xml:space="preserve">, </w:t>
      </w:r>
      <w:proofErr w:type="spellStart"/>
      <w:r w:rsidR="00A4726D" w:rsidRPr="00A4726D">
        <w:rPr>
          <w:rFonts w:asciiTheme="majorHAnsi" w:eastAsia="Times New Roman" w:hAnsiTheme="majorHAnsi" w:cstheme="majorHAnsi"/>
          <w:color w:val="000000"/>
          <w:sz w:val="20"/>
          <w:szCs w:val="20"/>
        </w:rPr>
        <w:t>WebSocket</w:t>
      </w:r>
      <w:proofErr w:type="spellEnd"/>
      <w:r w:rsidR="00A4726D" w:rsidRPr="00A4726D">
        <w:rPr>
          <w:rFonts w:asciiTheme="majorHAnsi" w:eastAsia="Times New Roman" w:hAnsiTheme="majorHAnsi" w:cstheme="majorHAnsi"/>
          <w:color w:val="000000"/>
          <w:sz w:val="20"/>
          <w:szCs w:val="20"/>
        </w:rPr>
        <w:t xml:space="preserve">, Angular, </w:t>
      </w:r>
      <w:proofErr w:type="spellStart"/>
      <w:r w:rsidR="00A4726D" w:rsidRPr="00A4726D">
        <w:rPr>
          <w:rFonts w:asciiTheme="majorHAnsi" w:eastAsia="Times New Roman" w:hAnsiTheme="majorHAnsi" w:cstheme="majorHAnsi"/>
          <w:color w:val="000000"/>
          <w:sz w:val="20"/>
          <w:szCs w:val="20"/>
        </w:rPr>
        <w:t>RxJs</w:t>
      </w:r>
      <w:proofErr w:type="spellEnd"/>
      <w:r w:rsidR="00A4726D" w:rsidRPr="00A4726D">
        <w:rPr>
          <w:rFonts w:asciiTheme="majorHAnsi" w:eastAsia="Times New Roman" w:hAnsiTheme="majorHAnsi" w:cstheme="majorHAnsi"/>
          <w:color w:val="000000"/>
          <w:sz w:val="20"/>
          <w:szCs w:val="20"/>
        </w:rPr>
        <w:t>, Next.js, SASS, Node.js, Mongo</w:t>
      </w:r>
      <w:r w:rsidR="004834F3">
        <w:rPr>
          <w:rFonts w:asciiTheme="majorHAnsi" w:eastAsia="Times New Roman" w:hAnsiTheme="majorHAnsi" w:cstheme="majorHAnsi"/>
          <w:color w:val="000000"/>
          <w:sz w:val="20"/>
          <w:szCs w:val="20"/>
        </w:rPr>
        <w:t>DB</w:t>
      </w:r>
      <w:r w:rsidR="00A4726D" w:rsidRPr="00A4726D">
        <w:rPr>
          <w:rFonts w:asciiTheme="majorHAnsi" w:eastAsia="Times New Roman" w:hAnsiTheme="majorHAnsi" w:cstheme="majorHAnsi"/>
          <w:color w:val="000000"/>
          <w:sz w:val="20"/>
          <w:szCs w:val="20"/>
        </w:rPr>
        <w:t xml:space="preserve">, </w:t>
      </w:r>
      <w:proofErr w:type="spellStart"/>
      <w:r w:rsidR="00A4726D" w:rsidRPr="00A4726D">
        <w:rPr>
          <w:rFonts w:asciiTheme="majorHAnsi" w:eastAsia="Times New Roman" w:hAnsiTheme="majorHAnsi" w:cstheme="majorHAnsi"/>
          <w:color w:val="000000"/>
          <w:sz w:val="20"/>
          <w:szCs w:val="20"/>
        </w:rPr>
        <w:t>WebAPI</w:t>
      </w:r>
      <w:proofErr w:type="spellEnd"/>
      <w:r w:rsidR="00A4726D" w:rsidRPr="00A4726D">
        <w:rPr>
          <w:rFonts w:asciiTheme="majorHAnsi" w:eastAsia="Times New Roman" w:hAnsiTheme="majorHAnsi" w:cstheme="majorHAnsi"/>
          <w:color w:val="000000"/>
          <w:sz w:val="20"/>
          <w:szCs w:val="20"/>
        </w:rPr>
        <w:t xml:space="preserve">, MS SQL, AWS </w:t>
      </w:r>
      <w:proofErr w:type="spellStart"/>
      <w:r w:rsidR="00A4726D" w:rsidRPr="00A4726D">
        <w:rPr>
          <w:rFonts w:asciiTheme="majorHAnsi" w:eastAsia="Times New Roman" w:hAnsiTheme="majorHAnsi" w:cstheme="majorHAnsi"/>
          <w:color w:val="000000"/>
          <w:sz w:val="20"/>
          <w:szCs w:val="20"/>
        </w:rPr>
        <w:t>DynamoDB</w:t>
      </w:r>
      <w:proofErr w:type="spellEnd"/>
      <w:r w:rsidR="00A4726D" w:rsidRPr="00A4726D">
        <w:rPr>
          <w:rFonts w:asciiTheme="majorHAnsi" w:eastAsia="Times New Roman" w:hAnsiTheme="majorHAnsi" w:cstheme="majorHAnsi"/>
          <w:color w:val="000000"/>
          <w:sz w:val="20"/>
          <w:szCs w:val="20"/>
        </w:rPr>
        <w:t xml:space="preserve">, </w:t>
      </w:r>
      <w:proofErr w:type="spellStart"/>
      <w:r w:rsidR="00A4726D" w:rsidRPr="00A4726D">
        <w:rPr>
          <w:rFonts w:asciiTheme="majorHAnsi" w:eastAsia="Times New Roman" w:hAnsiTheme="majorHAnsi" w:cstheme="majorHAnsi"/>
          <w:color w:val="000000"/>
          <w:sz w:val="20"/>
          <w:szCs w:val="20"/>
        </w:rPr>
        <w:t>GraphQL</w:t>
      </w:r>
      <w:proofErr w:type="spellEnd"/>
      <w:r w:rsidR="00A4726D" w:rsidRPr="00A4726D">
        <w:rPr>
          <w:rFonts w:asciiTheme="majorHAnsi" w:eastAsia="Times New Roman" w:hAnsiTheme="majorHAnsi" w:cstheme="majorHAnsi"/>
          <w:color w:val="000000"/>
          <w:sz w:val="20"/>
          <w:szCs w:val="20"/>
        </w:rPr>
        <w:t xml:space="preserve">, AWS, Azure cloud services, Jest, Cypress, Mocha, SCSS, SASS, Babel, </w:t>
      </w:r>
      <w:proofErr w:type="spellStart"/>
      <w:r w:rsidR="00A4726D" w:rsidRPr="00A4726D">
        <w:rPr>
          <w:rFonts w:asciiTheme="majorHAnsi" w:eastAsia="Times New Roman" w:hAnsiTheme="majorHAnsi" w:cstheme="majorHAnsi"/>
          <w:color w:val="000000"/>
          <w:sz w:val="20"/>
          <w:szCs w:val="20"/>
        </w:rPr>
        <w:t>Webpack</w:t>
      </w:r>
      <w:proofErr w:type="spellEnd"/>
      <w:r w:rsidR="00A4726D" w:rsidRPr="00A4726D">
        <w:rPr>
          <w:rFonts w:asciiTheme="majorHAnsi" w:eastAsia="Times New Roman" w:hAnsiTheme="majorHAnsi" w:cstheme="majorHAnsi"/>
          <w:color w:val="000000"/>
          <w:sz w:val="20"/>
          <w:szCs w:val="20"/>
        </w:rPr>
        <w:t xml:space="preserve">, </w:t>
      </w:r>
      <w:proofErr w:type="spellStart"/>
      <w:r w:rsidR="00A4726D" w:rsidRPr="00A4726D">
        <w:rPr>
          <w:rFonts w:asciiTheme="majorHAnsi" w:eastAsia="Times New Roman" w:hAnsiTheme="majorHAnsi" w:cstheme="majorHAnsi"/>
          <w:color w:val="000000"/>
          <w:sz w:val="20"/>
          <w:szCs w:val="20"/>
        </w:rPr>
        <w:t>Git</w:t>
      </w:r>
      <w:proofErr w:type="spellEnd"/>
      <w:r w:rsidR="00A4726D" w:rsidRPr="00A4726D">
        <w:rPr>
          <w:rFonts w:asciiTheme="majorHAnsi" w:eastAsia="Times New Roman" w:hAnsiTheme="majorHAnsi" w:cstheme="majorHAnsi"/>
          <w:color w:val="000000"/>
          <w:sz w:val="20"/>
          <w:szCs w:val="20"/>
        </w:rPr>
        <w:t xml:space="preserve"> Bash, PowerShell</w:t>
      </w:r>
    </w:p>
    <w:p w:rsidR="000E54BA" w:rsidRPr="008E5EBB" w:rsidRDefault="000E54BA" w:rsidP="00603F40">
      <w:pPr>
        <w:spacing w:line="276" w:lineRule="auto"/>
        <w:ind w:left="720"/>
        <w:rPr>
          <w:rFonts w:asciiTheme="majorHAnsi" w:eastAsia="Times New Roman" w:hAnsiTheme="majorHAnsi" w:cstheme="majorHAnsi"/>
          <w:color w:val="000000"/>
          <w:sz w:val="20"/>
          <w:szCs w:val="20"/>
          <w:lang w:val="en-GB"/>
        </w:rPr>
      </w:pPr>
    </w:p>
    <w:p w:rsidR="003C39B8" w:rsidRPr="00F26D5D" w:rsidRDefault="003C39B8" w:rsidP="00603F40">
      <w:pPr>
        <w:spacing w:line="276" w:lineRule="auto"/>
        <w:ind w:left="720"/>
        <w:rPr>
          <w:rFonts w:asciiTheme="majorHAnsi" w:eastAsia="Montserrat" w:hAnsiTheme="majorHAnsi" w:cstheme="majorHAnsi"/>
          <w:sz w:val="16"/>
          <w:szCs w:val="16"/>
        </w:rPr>
      </w:pPr>
    </w:p>
    <w:p w:rsidR="004904BD" w:rsidRPr="00E93B87" w:rsidRDefault="004904BD">
      <w:pPr>
        <w:rPr>
          <w:rFonts w:asciiTheme="majorHAnsi" w:eastAsia="Montserrat" w:hAnsiTheme="majorHAnsi" w:cstheme="majorHAnsi"/>
          <w:b/>
          <w:color w:val="1F497D" w:themeColor="text2"/>
          <w:szCs w:val="22"/>
        </w:rPr>
      </w:pPr>
      <w:r w:rsidRPr="00E93B87">
        <w:rPr>
          <w:rFonts w:asciiTheme="majorHAnsi" w:eastAsia="Montserrat" w:hAnsiTheme="majorHAnsi" w:cstheme="majorHAnsi"/>
          <w:b/>
          <w:color w:val="1F497D" w:themeColor="text2"/>
          <w:szCs w:val="22"/>
        </w:rPr>
        <w:br w:type="page"/>
      </w:r>
    </w:p>
    <w:p w:rsidR="000E54BA" w:rsidRPr="00E45CD2" w:rsidRDefault="003505D6">
      <w:pPr>
        <w:pBdr>
          <w:bottom w:val="single" w:sz="4" w:space="1" w:color="000000"/>
        </w:pBdr>
        <w:spacing w:line="276" w:lineRule="auto"/>
        <w:jc w:val="center"/>
        <w:rPr>
          <w:rFonts w:asciiTheme="majorHAnsi" w:eastAsia="Montserrat" w:hAnsiTheme="majorHAnsi" w:cstheme="majorHAnsi"/>
          <w:szCs w:val="22"/>
          <w:lang w:val="es-ES"/>
        </w:rPr>
      </w:pPr>
      <w:r w:rsidRPr="00E45CD2">
        <w:rPr>
          <w:rFonts w:asciiTheme="majorHAnsi" w:eastAsia="Montserrat" w:hAnsiTheme="majorHAnsi" w:cstheme="majorHAnsi"/>
          <w:b/>
          <w:color w:val="1F497D" w:themeColor="text2"/>
          <w:szCs w:val="22"/>
          <w:lang w:val="es-ES"/>
        </w:rPr>
        <w:lastRenderedPageBreak/>
        <w:t>EDUCATION</w:t>
      </w:r>
    </w:p>
    <w:p w:rsidR="000E54BA" w:rsidRPr="00F26D5D" w:rsidRDefault="000E54BA">
      <w:pPr>
        <w:spacing w:line="276" w:lineRule="auto"/>
        <w:rPr>
          <w:rFonts w:asciiTheme="majorHAnsi" w:eastAsia="Montserrat" w:hAnsiTheme="majorHAnsi" w:cstheme="majorHAnsi"/>
          <w:sz w:val="10"/>
          <w:szCs w:val="10"/>
          <w:lang w:val="es-ES"/>
        </w:rPr>
      </w:pPr>
    </w:p>
    <w:p w:rsidR="000E54BA" w:rsidRPr="00F408CF" w:rsidRDefault="00B51D8C" w:rsidP="00B51D8C">
      <w:pPr>
        <w:tabs>
          <w:tab w:val="left" w:pos="1134"/>
          <w:tab w:val="right" w:pos="10080"/>
        </w:tabs>
        <w:spacing w:line="276" w:lineRule="auto"/>
        <w:rPr>
          <w:rFonts w:asciiTheme="majorHAnsi" w:eastAsia="Montserrat" w:hAnsiTheme="majorHAnsi" w:cstheme="majorHAnsi"/>
          <w:szCs w:val="20"/>
          <w:lang w:val="es-ES"/>
        </w:rPr>
      </w:pPr>
      <w:r w:rsidRPr="00F26D5D">
        <w:rPr>
          <w:rFonts w:asciiTheme="majorHAnsi" w:eastAsia="Montserrat" w:hAnsiTheme="majorHAnsi" w:cstheme="majorHAnsi"/>
          <w:color w:val="4F81BD" w:themeColor="accent1"/>
          <w:sz w:val="22"/>
          <w:szCs w:val="22"/>
          <w:lang w:val="es-ES"/>
        </w:rPr>
        <w:t>Universidad Católica de Pereira</w:t>
      </w:r>
      <w:r w:rsidR="003505D6" w:rsidRPr="00F26D5D">
        <w:rPr>
          <w:rFonts w:asciiTheme="majorHAnsi" w:eastAsia="Montserrat" w:hAnsiTheme="majorHAnsi" w:cstheme="majorHAnsi"/>
          <w:b/>
          <w:smallCaps/>
          <w:sz w:val="22"/>
          <w:szCs w:val="22"/>
          <w:lang w:val="es-ES"/>
        </w:rPr>
        <w:tab/>
      </w:r>
      <w:r w:rsidR="003C39B8" w:rsidRPr="00F408CF">
        <w:rPr>
          <w:rFonts w:asciiTheme="majorHAnsi" w:eastAsia="Montserrat" w:hAnsiTheme="majorHAnsi" w:cstheme="majorHAnsi"/>
          <w:bCs/>
          <w:smallCaps/>
          <w:color w:val="404040" w:themeColor="text1" w:themeTint="BF"/>
          <w:szCs w:val="20"/>
          <w:lang w:val="es-ES"/>
        </w:rPr>
        <w:t>04.2009</w:t>
      </w:r>
      <w:r w:rsidR="003505D6" w:rsidRPr="00F408CF">
        <w:rPr>
          <w:rFonts w:asciiTheme="majorHAnsi" w:eastAsia="Montserrat" w:hAnsiTheme="majorHAnsi" w:cstheme="majorHAnsi"/>
          <w:bCs/>
          <w:smallCaps/>
          <w:color w:val="404040" w:themeColor="text1" w:themeTint="BF"/>
          <w:szCs w:val="20"/>
          <w:lang w:val="es-ES"/>
        </w:rPr>
        <w:t xml:space="preserve"> </w:t>
      </w:r>
      <w:r w:rsidRPr="00F408CF">
        <w:rPr>
          <w:rFonts w:asciiTheme="majorHAnsi" w:eastAsia="Montserrat" w:hAnsiTheme="majorHAnsi" w:cstheme="majorHAnsi"/>
          <w:b/>
          <w:smallCaps/>
          <w:color w:val="404040" w:themeColor="text1" w:themeTint="BF"/>
          <w:szCs w:val="20"/>
          <w:lang w:val="es-ES"/>
        </w:rPr>
        <w:t>–</w:t>
      </w:r>
      <w:r w:rsidR="003505D6" w:rsidRPr="00F408CF">
        <w:rPr>
          <w:rFonts w:asciiTheme="majorHAnsi" w:eastAsia="Montserrat" w:hAnsiTheme="majorHAnsi" w:cstheme="majorHAnsi"/>
          <w:b/>
          <w:smallCaps/>
          <w:color w:val="404040" w:themeColor="text1" w:themeTint="BF"/>
          <w:szCs w:val="20"/>
          <w:lang w:val="es-ES"/>
        </w:rPr>
        <w:t xml:space="preserve"> </w:t>
      </w:r>
      <w:r w:rsidRPr="00F408CF">
        <w:rPr>
          <w:rFonts w:asciiTheme="majorHAnsi" w:eastAsia="Montserrat" w:hAnsiTheme="majorHAnsi" w:cstheme="majorHAnsi"/>
          <w:color w:val="404040" w:themeColor="text1" w:themeTint="BF"/>
          <w:szCs w:val="20"/>
          <w:lang w:val="es-ES"/>
        </w:rPr>
        <w:t>09.2</w:t>
      </w:r>
      <w:r w:rsidR="003505D6" w:rsidRPr="00F408CF">
        <w:rPr>
          <w:rFonts w:asciiTheme="majorHAnsi" w:eastAsia="Montserrat" w:hAnsiTheme="majorHAnsi" w:cstheme="majorHAnsi"/>
          <w:color w:val="404040" w:themeColor="text1" w:themeTint="BF"/>
          <w:szCs w:val="20"/>
          <w:lang w:val="es-ES"/>
        </w:rPr>
        <w:t>01</w:t>
      </w:r>
      <w:r w:rsidR="003C39B8" w:rsidRPr="00F408CF">
        <w:rPr>
          <w:rFonts w:asciiTheme="majorHAnsi" w:eastAsia="Montserrat" w:hAnsiTheme="majorHAnsi" w:cstheme="majorHAnsi"/>
          <w:color w:val="404040" w:themeColor="text1" w:themeTint="BF"/>
          <w:szCs w:val="20"/>
          <w:lang w:val="es-ES"/>
        </w:rPr>
        <w:t>4</w:t>
      </w:r>
    </w:p>
    <w:p w:rsidR="000E54BA" w:rsidRPr="00F408CF" w:rsidRDefault="003505D6" w:rsidP="00B51D8C">
      <w:pPr>
        <w:tabs>
          <w:tab w:val="left" w:pos="1134"/>
          <w:tab w:val="right" w:pos="10773"/>
        </w:tabs>
        <w:spacing w:line="276" w:lineRule="auto"/>
        <w:rPr>
          <w:rFonts w:asciiTheme="majorHAnsi" w:eastAsia="Montserrat" w:hAnsiTheme="majorHAnsi" w:cstheme="majorHAnsi"/>
          <w:b/>
          <w:color w:val="1F497D" w:themeColor="text2"/>
          <w:sz w:val="22"/>
          <w:szCs w:val="20"/>
          <w:lang w:val="es-ES"/>
        </w:rPr>
      </w:pPr>
      <w:proofErr w:type="spellStart"/>
      <w:r w:rsidRPr="00F408CF">
        <w:rPr>
          <w:rFonts w:asciiTheme="majorHAnsi" w:eastAsia="Montserrat" w:hAnsiTheme="majorHAnsi" w:cstheme="majorHAnsi"/>
          <w:b/>
          <w:color w:val="1F497D" w:themeColor="text2"/>
          <w:sz w:val="22"/>
          <w:szCs w:val="20"/>
          <w:lang w:val="es-ES"/>
        </w:rPr>
        <w:t>Bachelor</w:t>
      </w:r>
      <w:proofErr w:type="spellEnd"/>
      <w:r w:rsidRPr="00F408CF">
        <w:rPr>
          <w:rFonts w:asciiTheme="majorHAnsi" w:eastAsia="Montserrat" w:hAnsiTheme="majorHAnsi" w:cstheme="majorHAnsi"/>
          <w:b/>
          <w:color w:val="1F497D" w:themeColor="text2"/>
          <w:sz w:val="22"/>
          <w:szCs w:val="20"/>
          <w:lang w:val="es-ES"/>
        </w:rPr>
        <w:t xml:space="preserve"> of </w:t>
      </w:r>
      <w:proofErr w:type="spellStart"/>
      <w:r w:rsidR="00B51D8C" w:rsidRPr="00F408CF">
        <w:rPr>
          <w:rFonts w:asciiTheme="majorHAnsi" w:eastAsia="Montserrat" w:hAnsiTheme="majorHAnsi" w:cstheme="majorHAnsi"/>
          <w:b/>
          <w:color w:val="1F497D" w:themeColor="text2"/>
          <w:sz w:val="22"/>
          <w:szCs w:val="20"/>
          <w:lang w:val="es-ES"/>
        </w:rPr>
        <w:t>Computer</w:t>
      </w:r>
      <w:proofErr w:type="spellEnd"/>
      <w:r w:rsidR="00B51D8C" w:rsidRPr="00F408CF">
        <w:rPr>
          <w:rFonts w:asciiTheme="majorHAnsi" w:eastAsia="Montserrat" w:hAnsiTheme="majorHAnsi" w:cstheme="majorHAnsi"/>
          <w:b/>
          <w:color w:val="1F497D" w:themeColor="text2"/>
          <w:sz w:val="22"/>
          <w:szCs w:val="20"/>
          <w:lang w:val="es-ES"/>
        </w:rPr>
        <w:t xml:space="preserve"> </w:t>
      </w:r>
      <w:proofErr w:type="spellStart"/>
      <w:r w:rsidRPr="00F408CF">
        <w:rPr>
          <w:rFonts w:asciiTheme="majorHAnsi" w:eastAsia="Montserrat" w:hAnsiTheme="majorHAnsi" w:cstheme="majorHAnsi"/>
          <w:b/>
          <w:color w:val="1F497D" w:themeColor="text2"/>
          <w:sz w:val="22"/>
          <w:szCs w:val="20"/>
          <w:lang w:val="es-ES"/>
        </w:rPr>
        <w:t>Science</w:t>
      </w:r>
      <w:proofErr w:type="spellEnd"/>
    </w:p>
    <w:p w:rsidR="00CD6993" w:rsidRDefault="00CD6993" w:rsidP="00B51D8C">
      <w:pPr>
        <w:tabs>
          <w:tab w:val="left" w:pos="1134"/>
          <w:tab w:val="right" w:pos="10773"/>
        </w:tabs>
        <w:spacing w:line="276" w:lineRule="auto"/>
        <w:rPr>
          <w:rFonts w:asciiTheme="majorHAnsi" w:eastAsia="Montserrat" w:hAnsiTheme="majorHAnsi" w:cstheme="majorHAnsi"/>
          <w:b/>
          <w:color w:val="1F497D" w:themeColor="text2"/>
          <w:sz w:val="20"/>
          <w:szCs w:val="20"/>
          <w:lang w:val="es-ES"/>
        </w:rPr>
      </w:pPr>
    </w:p>
    <w:p w:rsidR="009C3B4B" w:rsidRPr="00F26D5D" w:rsidRDefault="009C3B4B" w:rsidP="009C3B4B">
      <w:pPr>
        <w:pBdr>
          <w:bottom w:val="single" w:sz="4" w:space="1" w:color="000000"/>
        </w:pBdr>
        <w:spacing w:line="276" w:lineRule="auto"/>
        <w:jc w:val="center"/>
        <w:rPr>
          <w:rFonts w:asciiTheme="majorHAnsi" w:eastAsia="Montserrat" w:hAnsiTheme="majorHAnsi" w:cstheme="majorHAnsi"/>
          <w:sz w:val="22"/>
          <w:szCs w:val="22"/>
        </w:rPr>
      </w:pPr>
      <w:r w:rsidRPr="0042539A">
        <w:rPr>
          <w:rFonts w:asciiTheme="majorHAnsi" w:eastAsia="Montserrat" w:hAnsiTheme="majorHAnsi" w:cstheme="majorHAnsi"/>
          <w:b/>
          <w:color w:val="1F497D" w:themeColor="text2"/>
          <w:szCs w:val="22"/>
        </w:rPr>
        <w:t>SKILLS</w:t>
      </w:r>
    </w:p>
    <w:tbl>
      <w:tblPr>
        <w:tblW w:w="0" w:type="auto"/>
        <w:tblInd w:w="397" w:type="dxa"/>
        <w:tblLayout w:type="fixed"/>
        <w:tblCellMar>
          <w:left w:w="0" w:type="dxa"/>
          <w:right w:w="0" w:type="dxa"/>
        </w:tblCellMar>
        <w:tblLook w:val="04A0" w:firstRow="1" w:lastRow="0" w:firstColumn="1" w:lastColumn="0" w:noHBand="0" w:noVBand="1"/>
      </w:tblPr>
      <w:tblGrid>
        <w:gridCol w:w="1851"/>
        <w:gridCol w:w="7634"/>
      </w:tblGrid>
      <w:tr w:rsidR="00536278" w:rsidTr="00E62D59">
        <w:trPr>
          <w:trHeight w:val="324"/>
        </w:trPr>
        <w:tc>
          <w:tcPr>
            <w:tcW w:w="1851" w:type="dxa"/>
          </w:tcPr>
          <w:p w:rsidR="00536278" w:rsidRDefault="00536278" w:rsidP="00536278">
            <w:pPr>
              <w:pStyle w:val="TableParagraph"/>
              <w:spacing w:line="203" w:lineRule="exact"/>
              <w:ind w:left="50" w:firstLine="0"/>
              <w:rPr>
                <w:b/>
                <w:sz w:val="20"/>
              </w:rPr>
            </w:pPr>
            <w:r>
              <w:rPr>
                <w:b/>
                <w:color w:val="2D74B5"/>
                <w:spacing w:val="-2"/>
                <w:sz w:val="20"/>
              </w:rPr>
              <w:t>Languages:</w:t>
            </w:r>
          </w:p>
        </w:tc>
        <w:tc>
          <w:tcPr>
            <w:tcW w:w="7634" w:type="dxa"/>
          </w:tcPr>
          <w:p w:rsidR="00536278" w:rsidRDefault="00536278" w:rsidP="00536278">
            <w:pPr>
              <w:pStyle w:val="TableParagraph"/>
              <w:spacing w:line="203" w:lineRule="exact"/>
              <w:ind w:left="358" w:firstLine="0"/>
              <w:rPr>
                <w:sz w:val="20"/>
              </w:rPr>
            </w:pPr>
            <w:r>
              <w:rPr>
                <w:sz w:val="20"/>
              </w:rPr>
              <w:t>JavaScript(ES6),</w:t>
            </w:r>
            <w:r>
              <w:rPr>
                <w:spacing w:val="-8"/>
                <w:sz w:val="20"/>
              </w:rPr>
              <w:t xml:space="preserve"> </w:t>
            </w:r>
            <w:r>
              <w:rPr>
                <w:sz w:val="20"/>
              </w:rPr>
              <w:t>Typescript,</w:t>
            </w:r>
            <w:r>
              <w:rPr>
                <w:spacing w:val="-7"/>
                <w:sz w:val="20"/>
              </w:rPr>
              <w:t xml:space="preserve"> </w:t>
            </w:r>
            <w:r>
              <w:rPr>
                <w:sz w:val="20"/>
              </w:rPr>
              <w:t>C++,</w:t>
            </w:r>
            <w:r>
              <w:rPr>
                <w:spacing w:val="-3"/>
                <w:sz w:val="20"/>
              </w:rPr>
              <w:t xml:space="preserve"> </w:t>
            </w:r>
            <w:r>
              <w:rPr>
                <w:sz w:val="20"/>
              </w:rPr>
              <w:t>HTML5,</w:t>
            </w:r>
            <w:r>
              <w:rPr>
                <w:spacing w:val="-7"/>
                <w:sz w:val="20"/>
              </w:rPr>
              <w:t xml:space="preserve"> </w:t>
            </w:r>
            <w:r>
              <w:rPr>
                <w:spacing w:val="-5"/>
                <w:sz w:val="20"/>
              </w:rPr>
              <w:t>CSS3, PHP, Tailwind CSS</w:t>
            </w:r>
          </w:p>
        </w:tc>
      </w:tr>
      <w:tr w:rsidR="00536278" w:rsidTr="00E62D59">
        <w:trPr>
          <w:trHeight w:val="726"/>
        </w:trPr>
        <w:tc>
          <w:tcPr>
            <w:tcW w:w="1851" w:type="dxa"/>
          </w:tcPr>
          <w:p w:rsidR="00536278" w:rsidRDefault="00536278" w:rsidP="00536278">
            <w:pPr>
              <w:pStyle w:val="TableParagraph"/>
              <w:spacing w:before="84" w:line="276" w:lineRule="auto"/>
              <w:ind w:left="50" w:right="347" w:firstLine="0"/>
              <w:rPr>
                <w:b/>
                <w:sz w:val="20"/>
              </w:rPr>
            </w:pPr>
            <w:r>
              <w:rPr>
                <w:b/>
                <w:color w:val="2D74B5"/>
                <w:spacing w:val="-2"/>
                <w:sz w:val="20"/>
              </w:rPr>
              <w:t>Frameworks</w:t>
            </w:r>
            <w:r>
              <w:rPr>
                <w:b/>
                <w:color w:val="2D74B5"/>
                <w:sz w:val="20"/>
              </w:rPr>
              <w:t xml:space="preserve"> and Libraries</w:t>
            </w:r>
            <w:r>
              <w:rPr>
                <w:b/>
                <w:color w:val="2D74B5"/>
                <w:spacing w:val="-2"/>
                <w:sz w:val="20"/>
              </w:rPr>
              <w:t>:</w:t>
            </w:r>
          </w:p>
        </w:tc>
        <w:tc>
          <w:tcPr>
            <w:tcW w:w="7634" w:type="dxa"/>
          </w:tcPr>
          <w:p w:rsidR="00536278" w:rsidRDefault="00536278" w:rsidP="00536278">
            <w:pPr>
              <w:pStyle w:val="TableParagraph"/>
              <w:spacing w:before="84" w:line="276" w:lineRule="auto"/>
              <w:ind w:left="358" w:firstLine="0"/>
              <w:rPr>
                <w:sz w:val="20"/>
              </w:rPr>
            </w:pPr>
            <w:r>
              <w:rPr>
                <w:sz w:val="20"/>
              </w:rPr>
              <w:t xml:space="preserve">Angular, React.js, Next.js, Node.js, Storybook, </w:t>
            </w:r>
            <w:proofErr w:type="spellStart"/>
            <w:r>
              <w:rPr>
                <w:sz w:val="20"/>
              </w:rPr>
              <w:t>RxJs</w:t>
            </w:r>
            <w:proofErr w:type="spellEnd"/>
            <w:r>
              <w:rPr>
                <w:sz w:val="20"/>
              </w:rPr>
              <w:t xml:space="preserve">, REST API, </w:t>
            </w:r>
            <w:proofErr w:type="spellStart"/>
            <w:r>
              <w:rPr>
                <w:sz w:val="20"/>
              </w:rPr>
              <w:t>GraphQL</w:t>
            </w:r>
            <w:proofErr w:type="spellEnd"/>
            <w:r>
              <w:rPr>
                <w:sz w:val="20"/>
              </w:rPr>
              <w:t xml:space="preserve">, Ably, </w:t>
            </w:r>
            <w:proofErr w:type="spellStart"/>
            <w:r>
              <w:rPr>
                <w:sz w:val="20"/>
              </w:rPr>
              <w:t>Laravel</w:t>
            </w:r>
            <w:proofErr w:type="spellEnd"/>
            <w:r>
              <w:rPr>
                <w:sz w:val="20"/>
              </w:rPr>
              <w:t xml:space="preserve">, </w:t>
            </w:r>
            <w:proofErr w:type="spellStart"/>
            <w:r>
              <w:rPr>
                <w:sz w:val="20"/>
              </w:rPr>
              <w:t>RabbitMQ</w:t>
            </w:r>
            <w:proofErr w:type="spellEnd"/>
            <w:r>
              <w:rPr>
                <w:sz w:val="20"/>
              </w:rPr>
              <w:t xml:space="preserve">, Kafka, Material UI, Ant Design, </w:t>
            </w:r>
            <w:proofErr w:type="spellStart"/>
            <w:r>
              <w:rPr>
                <w:sz w:val="20"/>
              </w:rPr>
              <w:t>ChakaUI</w:t>
            </w:r>
            <w:proofErr w:type="spellEnd"/>
            <w:r>
              <w:rPr>
                <w:sz w:val="20"/>
              </w:rPr>
              <w:t>, React-Admin, Angular Material</w:t>
            </w:r>
          </w:p>
        </w:tc>
      </w:tr>
      <w:tr w:rsidR="00536278" w:rsidTr="00E62D59">
        <w:trPr>
          <w:trHeight w:val="445"/>
        </w:trPr>
        <w:tc>
          <w:tcPr>
            <w:tcW w:w="1851" w:type="dxa"/>
          </w:tcPr>
          <w:p w:rsidR="00536278" w:rsidRDefault="00536278" w:rsidP="00536278">
            <w:pPr>
              <w:pStyle w:val="TableParagraph"/>
              <w:spacing w:before="80"/>
              <w:ind w:left="50" w:firstLine="0"/>
              <w:rPr>
                <w:b/>
                <w:sz w:val="20"/>
              </w:rPr>
            </w:pPr>
            <w:r>
              <w:rPr>
                <w:b/>
                <w:color w:val="2D74B5"/>
                <w:spacing w:val="-2"/>
                <w:sz w:val="20"/>
              </w:rPr>
              <w:t>Database Management System:</w:t>
            </w:r>
          </w:p>
        </w:tc>
        <w:tc>
          <w:tcPr>
            <w:tcW w:w="7634" w:type="dxa"/>
          </w:tcPr>
          <w:p w:rsidR="00536278" w:rsidRDefault="00536278" w:rsidP="00536278">
            <w:pPr>
              <w:pStyle w:val="TableParagraph"/>
              <w:spacing w:before="80"/>
              <w:ind w:left="358" w:firstLine="0"/>
              <w:rPr>
                <w:sz w:val="20"/>
              </w:rPr>
            </w:pPr>
            <w:r>
              <w:rPr>
                <w:sz w:val="20"/>
              </w:rPr>
              <w:t>Firebase,</w:t>
            </w:r>
            <w:r>
              <w:rPr>
                <w:spacing w:val="-7"/>
                <w:sz w:val="20"/>
              </w:rPr>
              <w:t xml:space="preserve"> </w:t>
            </w:r>
            <w:r>
              <w:rPr>
                <w:sz w:val="20"/>
              </w:rPr>
              <w:t>MongoDB,</w:t>
            </w:r>
            <w:r>
              <w:rPr>
                <w:spacing w:val="-7"/>
                <w:sz w:val="20"/>
              </w:rPr>
              <w:t xml:space="preserve"> </w:t>
            </w:r>
            <w:r>
              <w:rPr>
                <w:sz w:val="20"/>
              </w:rPr>
              <w:t>AWS</w:t>
            </w:r>
            <w:r>
              <w:rPr>
                <w:spacing w:val="-5"/>
                <w:sz w:val="20"/>
              </w:rPr>
              <w:t xml:space="preserve"> </w:t>
            </w:r>
            <w:proofErr w:type="spellStart"/>
            <w:r>
              <w:rPr>
                <w:sz w:val="20"/>
              </w:rPr>
              <w:t>DynamoDB</w:t>
            </w:r>
            <w:proofErr w:type="spellEnd"/>
            <w:r>
              <w:rPr>
                <w:sz w:val="20"/>
              </w:rPr>
              <w:t>,</w:t>
            </w:r>
            <w:r>
              <w:rPr>
                <w:spacing w:val="-7"/>
                <w:sz w:val="20"/>
              </w:rPr>
              <w:t xml:space="preserve"> </w:t>
            </w:r>
            <w:r>
              <w:rPr>
                <w:sz w:val="20"/>
              </w:rPr>
              <w:t>MySQL,</w:t>
            </w:r>
            <w:r>
              <w:rPr>
                <w:spacing w:val="-7"/>
                <w:sz w:val="20"/>
              </w:rPr>
              <w:t xml:space="preserve"> </w:t>
            </w:r>
            <w:r>
              <w:rPr>
                <w:sz w:val="20"/>
              </w:rPr>
              <w:t>PostgreSQL,</w:t>
            </w:r>
            <w:r>
              <w:rPr>
                <w:spacing w:val="-5"/>
                <w:sz w:val="20"/>
              </w:rPr>
              <w:t xml:space="preserve"> </w:t>
            </w:r>
            <w:r>
              <w:rPr>
                <w:sz w:val="20"/>
              </w:rPr>
              <w:t>Azure</w:t>
            </w:r>
            <w:r>
              <w:rPr>
                <w:spacing w:val="-8"/>
                <w:sz w:val="20"/>
              </w:rPr>
              <w:t xml:space="preserve"> </w:t>
            </w:r>
            <w:r>
              <w:rPr>
                <w:sz w:val="20"/>
              </w:rPr>
              <w:t>SQL</w:t>
            </w:r>
            <w:r>
              <w:rPr>
                <w:spacing w:val="-7"/>
                <w:sz w:val="20"/>
              </w:rPr>
              <w:t xml:space="preserve"> </w:t>
            </w:r>
            <w:r>
              <w:rPr>
                <w:spacing w:val="-2"/>
                <w:sz w:val="20"/>
              </w:rPr>
              <w:t>Database</w:t>
            </w:r>
          </w:p>
        </w:tc>
      </w:tr>
      <w:tr w:rsidR="00536278" w:rsidTr="00E62D59">
        <w:trPr>
          <w:trHeight w:val="725"/>
        </w:trPr>
        <w:tc>
          <w:tcPr>
            <w:tcW w:w="1851" w:type="dxa"/>
          </w:tcPr>
          <w:p w:rsidR="00536278" w:rsidRDefault="00536278" w:rsidP="00536278">
            <w:pPr>
              <w:pStyle w:val="TableParagraph"/>
              <w:spacing w:before="83"/>
              <w:ind w:left="50" w:firstLine="0"/>
              <w:rPr>
                <w:b/>
                <w:sz w:val="20"/>
              </w:rPr>
            </w:pPr>
            <w:r>
              <w:rPr>
                <w:b/>
                <w:color w:val="2D74B5"/>
                <w:sz w:val="20"/>
              </w:rPr>
              <w:t>IDEs</w:t>
            </w:r>
            <w:r>
              <w:rPr>
                <w:b/>
                <w:color w:val="2D74B5"/>
                <w:spacing w:val="-5"/>
                <w:sz w:val="20"/>
              </w:rPr>
              <w:t xml:space="preserve"> </w:t>
            </w:r>
            <w:r>
              <w:rPr>
                <w:b/>
                <w:color w:val="2D74B5"/>
                <w:sz w:val="20"/>
              </w:rPr>
              <w:t>and</w:t>
            </w:r>
            <w:r>
              <w:rPr>
                <w:b/>
                <w:color w:val="2D74B5"/>
                <w:spacing w:val="-4"/>
                <w:sz w:val="20"/>
              </w:rPr>
              <w:t xml:space="preserve"> </w:t>
            </w:r>
            <w:r>
              <w:rPr>
                <w:b/>
                <w:color w:val="2D74B5"/>
                <w:spacing w:val="-2"/>
                <w:sz w:val="20"/>
              </w:rPr>
              <w:t>Tools:</w:t>
            </w:r>
          </w:p>
        </w:tc>
        <w:tc>
          <w:tcPr>
            <w:tcW w:w="7634" w:type="dxa"/>
          </w:tcPr>
          <w:p w:rsidR="00536278" w:rsidRDefault="00536278" w:rsidP="00AE1059">
            <w:pPr>
              <w:pStyle w:val="TableParagraph"/>
              <w:spacing w:before="83" w:line="276" w:lineRule="auto"/>
              <w:ind w:left="358" w:firstLine="0"/>
              <w:rPr>
                <w:sz w:val="20"/>
              </w:rPr>
            </w:pPr>
            <w:r>
              <w:rPr>
                <w:sz w:val="20"/>
              </w:rPr>
              <w:t xml:space="preserve">Visual Studio Code, </w:t>
            </w:r>
            <w:proofErr w:type="spellStart"/>
            <w:r>
              <w:rPr>
                <w:sz w:val="20"/>
              </w:rPr>
              <w:t>Figma</w:t>
            </w:r>
            <w:proofErr w:type="spellEnd"/>
            <w:r>
              <w:rPr>
                <w:sz w:val="20"/>
              </w:rPr>
              <w:t xml:space="preserve">,  Terraform, Docker, Kubernetes, Jenkins, Cypress, Jest, Jasmine, </w:t>
            </w:r>
            <w:proofErr w:type="spellStart"/>
            <w:r>
              <w:rPr>
                <w:sz w:val="20"/>
              </w:rPr>
              <w:t>NgRx</w:t>
            </w:r>
            <w:proofErr w:type="spellEnd"/>
            <w:r>
              <w:rPr>
                <w:sz w:val="20"/>
              </w:rPr>
              <w:t xml:space="preserve">, </w:t>
            </w:r>
            <w:proofErr w:type="spellStart"/>
            <w:r>
              <w:rPr>
                <w:sz w:val="20"/>
              </w:rPr>
              <w:t>DevTools</w:t>
            </w:r>
            <w:proofErr w:type="spellEnd"/>
            <w:r>
              <w:rPr>
                <w:sz w:val="20"/>
              </w:rPr>
              <w:t xml:space="preserve">, Babel, </w:t>
            </w:r>
            <w:proofErr w:type="spellStart"/>
            <w:r>
              <w:rPr>
                <w:sz w:val="20"/>
              </w:rPr>
              <w:t>Webpack</w:t>
            </w:r>
            <w:proofErr w:type="spellEnd"/>
            <w:r>
              <w:rPr>
                <w:sz w:val="20"/>
              </w:rPr>
              <w:t xml:space="preserve">, Storybook, Azure DevOps, IIS, </w:t>
            </w:r>
            <w:proofErr w:type="spellStart"/>
            <w:r>
              <w:rPr>
                <w:sz w:val="20"/>
              </w:rPr>
              <w:t>Git</w:t>
            </w:r>
            <w:proofErr w:type="spellEnd"/>
            <w:r>
              <w:rPr>
                <w:sz w:val="20"/>
              </w:rPr>
              <w:t xml:space="preserve"> Bash, PowerShell</w:t>
            </w:r>
          </w:p>
        </w:tc>
      </w:tr>
      <w:tr w:rsidR="00536278" w:rsidTr="00635C02">
        <w:trPr>
          <w:trHeight w:val="378"/>
        </w:trPr>
        <w:tc>
          <w:tcPr>
            <w:tcW w:w="1851" w:type="dxa"/>
          </w:tcPr>
          <w:p w:rsidR="00536278" w:rsidRDefault="00536278" w:rsidP="00536278">
            <w:pPr>
              <w:pStyle w:val="TableParagraph"/>
              <w:spacing w:before="83"/>
              <w:ind w:left="50" w:firstLine="0"/>
              <w:rPr>
                <w:b/>
                <w:sz w:val="20"/>
              </w:rPr>
            </w:pPr>
            <w:r>
              <w:rPr>
                <w:b/>
                <w:color w:val="2D74B5"/>
                <w:sz w:val="20"/>
              </w:rPr>
              <w:t>Cloud Services</w:t>
            </w:r>
            <w:r>
              <w:rPr>
                <w:b/>
                <w:color w:val="2D74B5"/>
                <w:spacing w:val="-2"/>
                <w:sz w:val="20"/>
              </w:rPr>
              <w:t>:</w:t>
            </w:r>
          </w:p>
        </w:tc>
        <w:tc>
          <w:tcPr>
            <w:tcW w:w="7634" w:type="dxa"/>
          </w:tcPr>
          <w:p w:rsidR="00536278" w:rsidRDefault="00536278" w:rsidP="00536278">
            <w:pPr>
              <w:pStyle w:val="TableParagraph"/>
              <w:spacing w:before="83" w:line="276" w:lineRule="auto"/>
              <w:ind w:left="358" w:firstLine="0"/>
              <w:rPr>
                <w:sz w:val="20"/>
              </w:rPr>
            </w:pPr>
            <w:r>
              <w:rPr>
                <w:sz w:val="20"/>
              </w:rPr>
              <w:t>AWS Cloud Services, Microsoft Azure, Google Cloud Computing (GCP)</w:t>
            </w:r>
          </w:p>
        </w:tc>
      </w:tr>
      <w:tr w:rsidR="00536278" w:rsidTr="00E62D59">
        <w:trPr>
          <w:trHeight w:val="601"/>
        </w:trPr>
        <w:tc>
          <w:tcPr>
            <w:tcW w:w="1851" w:type="dxa"/>
          </w:tcPr>
          <w:p w:rsidR="00536278" w:rsidRDefault="00536278" w:rsidP="00536278">
            <w:pPr>
              <w:pStyle w:val="TableParagraph"/>
              <w:spacing w:before="80"/>
              <w:ind w:left="50" w:firstLine="0"/>
              <w:rPr>
                <w:b/>
                <w:sz w:val="20"/>
              </w:rPr>
            </w:pPr>
            <w:r>
              <w:rPr>
                <w:b/>
                <w:color w:val="2D74B5"/>
                <w:sz w:val="20"/>
              </w:rPr>
              <w:t>Other</w:t>
            </w:r>
            <w:r>
              <w:rPr>
                <w:b/>
                <w:color w:val="2D74B5"/>
                <w:spacing w:val="-4"/>
                <w:sz w:val="20"/>
              </w:rPr>
              <w:t xml:space="preserve"> </w:t>
            </w:r>
            <w:r>
              <w:rPr>
                <w:b/>
                <w:color w:val="2D74B5"/>
                <w:spacing w:val="-2"/>
                <w:sz w:val="20"/>
              </w:rPr>
              <w:t>skills:</w:t>
            </w:r>
          </w:p>
        </w:tc>
        <w:tc>
          <w:tcPr>
            <w:tcW w:w="7634" w:type="dxa"/>
          </w:tcPr>
          <w:p w:rsidR="00536278" w:rsidRDefault="00536278" w:rsidP="00536278">
            <w:pPr>
              <w:pStyle w:val="TableParagraph"/>
              <w:spacing w:before="21" w:line="280" w:lineRule="atLeast"/>
              <w:ind w:left="358" w:firstLine="0"/>
              <w:rPr>
                <w:sz w:val="20"/>
              </w:rPr>
            </w:pPr>
            <w:r>
              <w:rPr>
                <w:sz w:val="20"/>
              </w:rPr>
              <w:t xml:space="preserve">Problem Solving, Full Stack Development, Critical Thinking, Leadership, Algorithm Design, Team-Oriented, SOLID, Agile (Scrum), </w:t>
            </w:r>
            <w:proofErr w:type="spellStart"/>
            <w:r>
              <w:rPr>
                <w:sz w:val="20"/>
              </w:rPr>
              <w:t>Microservices</w:t>
            </w:r>
            <w:proofErr w:type="spellEnd"/>
            <w:r>
              <w:rPr>
                <w:sz w:val="20"/>
              </w:rPr>
              <w:t>, Test-Driven Development (TDD), Diagnosing, Business Analysts</w:t>
            </w:r>
          </w:p>
        </w:tc>
      </w:tr>
    </w:tbl>
    <w:p w:rsidR="00774F23" w:rsidRPr="00F26D5D" w:rsidRDefault="009C3B4B" w:rsidP="00443B21">
      <w:pPr>
        <w:pBdr>
          <w:bottom w:val="single" w:sz="4" w:space="1" w:color="000000"/>
        </w:pBdr>
        <w:spacing w:line="276" w:lineRule="auto"/>
        <w:rPr>
          <w:rFonts w:asciiTheme="majorHAnsi" w:eastAsia="Montserrat" w:hAnsiTheme="majorHAnsi" w:cstheme="majorHAnsi"/>
          <w:b/>
          <w:color w:val="1F497D" w:themeColor="text2"/>
          <w:sz w:val="22"/>
          <w:szCs w:val="22"/>
        </w:rPr>
      </w:pPr>
      <w:r w:rsidRPr="00F26D5D">
        <w:rPr>
          <w:rFonts w:asciiTheme="majorHAnsi" w:eastAsia="Montserrat" w:hAnsiTheme="majorHAnsi" w:cstheme="majorHAnsi"/>
          <w:b/>
          <w:color w:val="1F497D" w:themeColor="text2"/>
          <w:sz w:val="22"/>
          <w:szCs w:val="22"/>
        </w:rPr>
        <w:t xml:space="preserve"> </w:t>
      </w:r>
    </w:p>
    <w:p w:rsidR="000E54BA" w:rsidRPr="00F26D5D" w:rsidRDefault="000E54BA" w:rsidP="00E247A8">
      <w:pPr>
        <w:tabs>
          <w:tab w:val="left" w:pos="1134"/>
          <w:tab w:val="right" w:pos="10080"/>
        </w:tabs>
        <w:spacing w:line="276" w:lineRule="auto"/>
        <w:rPr>
          <w:rFonts w:asciiTheme="majorHAnsi" w:eastAsia="Montserrat" w:hAnsiTheme="majorHAnsi" w:cstheme="majorHAnsi"/>
          <w:color w:val="404040" w:themeColor="text1" w:themeTint="BF"/>
          <w:sz w:val="20"/>
          <w:szCs w:val="20"/>
        </w:rPr>
      </w:pPr>
    </w:p>
    <w:sectPr w:rsidR="000E54BA" w:rsidRPr="00F26D5D">
      <w:type w:val="continuous"/>
      <w:pgSz w:w="12240" w:h="15840"/>
      <w:pgMar w:top="1008" w:right="1080" w:bottom="1008"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Garamond">
    <w:altName w:val="Segoe Print"/>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NotoSans">
    <w:altName w:val="Segoe Print"/>
    <w:charset w:val="00"/>
    <w:family w:val="auto"/>
    <w:pitch w:val="default"/>
  </w:font>
  <w:font w:name="Cambria">
    <w:panose1 w:val="02040503050406030204"/>
    <w:charset w:val="00"/>
    <w:family w:val="roman"/>
    <w:pitch w:val="variable"/>
    <w:sig w:usb0="E00006FF" w:usb1="420024FF" w:usb2="02000000" w:usb3="00000000" w:csb0="0000019F" w:csb1="00000000"/>
  </w:font>
  <w:font w:name="Montserrat">
    <w:altName w:val="Segoe Print"/>
    <w:charset w:val="00"/>
    <w:family w:val="auto"/>
    <w:pitch w:val="variable"/>
    <w:sig w:usb0="2000020F" w:usb1="00000003" w:usb2="00000000" w:usb3="00000000" w:csb0="00000197" w:csb1="00000000"/>
  </w:font>
  <w:font w:name="CIDFont">
    <w:altName w:val="Segoe Print"/>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B5E306ED"/>
    <w:multiLevelType w:val="multilevel"/>
    <w:tmpl w:val="B5E306ED"/>
    <w:lvl w:ilvl="0">
      <w:start w:val="1"/>
      <w:numFmt w:val="bullet"/>
      <w:lvlText w:val="●"/>
      <w:lvlJc w:val="left"/>
      <w:pPr>
        <w:ind w:left="720" w:hanging="360"/>
      </w:pPr>
      <w:rPr>
        <w:rFonts w:hint="default"/>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BF205925"/>
    <w:multiLevelType w:val="multilevel"/>
    <w:tmpl w:val="BF2059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CF092B84"/>
    <w:multiLevelType w:val="multilevel"/>
    <w:tmpl w:val="CF092B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CCF66BE"/>
    <w:multiLevelType w:val="multilevel"/>
    <w:tmpl w:val="F768D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ADCABA"/>
    <w:multiLevelType w:val="multilevel"/>
    <w:tmpl w:val="59ADCA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
  </w:num>
  <w:num w:numId="2">
    <w:abstractNumId w:val="4"/>
  </w:num>
  <w:num w:numId="3">
    <w:abstractNumId w:val="1"/>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9"/>
  <w:displayBackgroundShape/>
  <w:activeWritingStyle w:appName="MSWord" w:lang="es-ES" w:vendorID="64" w:dllVersion="131078" w:nlCheck="1" w:checkStyle="0"/>
  <w:activeWritingStyle w:appName="MSWord" w:lang="en-US" w:vendorID="64" w:dllVersion="131078" w:nlCheck="1" w:checkStyle="1"/>
  <w:activeWritingStyle w:appName="MSWord" w:lang="en-GB" w:vendorID="64" w:dllVersion="131078" w:nlCheck="1" w:checkStyle="1"/>
  <w:proofState w:spelling="clean" w:grammar="clean"/>
  <w:defaultTabStop w:val="720"/>
  <w:evenAndOddHeaders/>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A6F7C"/>
    <w:rsid w:val="000C7B89"/>
    <w:rsid w:val="000D52ED"/>
    <w:rsid w:val="000E0FF3"/>
    <w:rsid w:val="000E1A2F"/>
    <w:rsid w:val="000E54BA"/>
    <w:rsid w:val="000F0EB8"/>
    <w:rsid w:val="000F7BB1"/>
    <w:rsid w:val="0010150A"/>
    <w:rsid w:val="00103F2C"/>
    <w:rsid w:val="00114125"/>
    <w:rsid w:val="001261EA"/>
    <w:rsid w:val="00130D7C"/>
    <w:rsid w:val="00137DBD"/>
    <w:rsid w:val="00137EF7"/>
    <w:rsid w:val="00146EBF"/>
    <w:rsid w:val="0015443A"/>
    <w:rsid w:val="00161ADE"/>
    <w:rsid w:val="00172A27"/>
    <w:rsid w:val="001D4223"/>
    <w:rsid w:val="001F5C31"/>
    <w:rsid w:val="001F615F"/>
    <w:rsid w:val="001F68B7"/>
    <w:rsid w:val="00201864"/>
    <w:rsid w:val="00202ED0"/>
    <w:rsid w:val="002044A4"/>
    <w:rsid w:val="0022054D"/>
    <w:rsid w:val="00267622"/>
    <w:rsid w:val="002706C4"/>
    <w:rsid w:val="002765B7"/>
    <w:rsid w:val="00283245"/>
    <w:rsid w:val="002B5F14"/>
    <w:rsid w:val="002C5B21"/>
    <w:rsid w:val="002E416F"/>
    <w:rsid w:val="002F7EF9"/>
    <w:rsid w:val="003118F5"/>
    <w:rsid w:val="00317EBD"/>
    <w:rsid w:val="00320BE5"/>
    <w:rsid w:val="00322EC4"/>
    <w:rsid w:val="00326C78"/>
    <w:rsid w:val="00342591"/>
    <w:rsid w:val="003456CA"/>
    <w:rsid w:val="003505D6"/>
    <w:rsid w:val="00350873"/>
    <w:rsid w:val="00367E3F"/>
    <w:rsid w:val="003945E2"/>
    <w:rsid w:val="003A27B7"/>
    <w:rsid w:val="003C39B8"/>
    <w:rsid w:val="003F6B13"/>
    <w:rsid w:val="003F77F1"/>
    <w:rsid w:val="0042539A"/>
    <w:rsid w:val="00442305"/>
    <w:rsid w:val="00443B21"/>
    <w:rsid w:val="00453D43"/>
    <w:rsid w:val="00471592"/>
    <w:rsid w:val="004834F3"/>
    <w:rsid w:val="004904BD"/>
    <w:rsid w:val="004C1022"/>
    <w:rsid w:val="004C2F40"/>
    <w:rsid w:val="004E1DAB"/>
    <w:rsid w:val="00536278"/>
    <w:rsid w:val="0058571A"/>
    <w:rsid w:val="00596BF0"/>
    <w:rsid w:val="005B2A6F"/>
    <w:rsid w:val="005D456D"/>
    <w:rsid w:val="00603F40"/>
    <w:rsid w:val="00626916"/>
    <w:rsid w:val="00635C02"/>
    <w:rsid w:val="00670BD4"/>
    <w:rsid w:val="006B1A97"/>
    <w:rsid w:val="006B6539"/>
    <w:rsid w:val="006C5D8A"/>
    <w:rsid w:val="006D0FDF"/>
    <w:rsid w:val="006D6733"/>
    <w:rsid w:val="006D7514"/>
    <w:rsid w:val="006F1320"/>
    <w:rsid w:val="00700717"/>
    <w:rsid w:val="00711565"/>
    <w:rsid w:val="00711AEB"/>
    <w:rsid w:val="00732CAA"/>
    <w:rsid w:val="007508E5"/>
    <w:rsid w:val="00765C5A"/>
    <w:rsid w:val="00774F23"/>
    <w:rsid w:val="007B6A3A"/>
    <w:rsid w:val="007E629E"/>
    <w:rsid w:val="007F5465"/>
    <w:rsid w:val="00800DE0"/>
    <w:rsid w:val="00802E7E"/>
    <w:rsid w:val="00811F31"/>
    <w:rsid w:val="00822557"/>
    <w:rsid w:val="00835542"/>
    <w:rsid w:val="0084253C"/>
    <w:rsid w:val="00854111"/>
    <w:rsid w:val="0088110E"/>
    <w:rsid w:val="008A632E"/>
    <w:rsid w:val="008C727F"/>
    <w:rsid w:val="008D1A76"/>
    <w:rsid w:val="008E4835"/>
    <w:rsid w:val="008E5EBB"/>
    <w:rsid w:val="009152E4"/>
    <w:rsid w:val="00933C84"/>
    <w:rsid w:val="00940F26"/>
    <w:rsid w:val="00954A49"/>
    <w:rsid w:val="009625B4"/>
    <w:rsid w:val="0096269F"/>
    <w:rsid w:val="009B4A5C"/>
    <w:rsid w:val="009C3B4B"/>
    <w:rsid w:val="009C7F54"/>
    <w:rsid w:val="009E48E3"/>
    <w:rsid w:val="009F54CD"/>
    <w:rsid w:val="00A03C46"/>
    <w:rsid w:val="00A222F9"/>
    <w:rsid w:val="00A4726D"/>
    <w:rsid w:val="00A53C3D"/>
    <w:rsid w:val="00A53F9C"/>
    <w:rsid w:val="00A56075"/>
    <w:rsid w:val="00A679B0"/>
    <w:rsid w:val="00A75E34"/>
    <w:rsid w:val="00AA07B5"/>
    <w:rsid w:val="00AA5B88"/>
    <w:rsid w:val="00AC5B76"/>
    <w:rsid w:val="00AD0D67"/>
    <w:rsid w:val="00AE1059"/>
    <w:rsid w:val="00AE4E92"/>
    <w:rsid w:val="00AF4419"/>
    <w:rsid w:val="00B048BA"/>
    <w:rsid w:val="00B23A3A"/>
    <w:rsid w:val="00B3674F"/>
    <w:rsid w:val="00B44618"/>
    <w:rsid w:val="00B51D8C"/>
    <w:rsid w:val="00B67198"/>
    <w:rsid w:val="00B70549"/>
    <w:rsid w:val="00B75DD0"/>
    <w:rsid w:val="00B97F64"/>
    <w:rsid w:val="00BA01A2"/>
    <w:rsid w:val="00BA074E"/>
    <w:rsid w:val="00BB2037"/>
    <w:rsid w:val="00C44720"/>
    <w:rsid w:val="00C50991"/>
    <w:rsid w:val="00C52F1B"/>
    <w:rsid w:val="00C532AB"/>
    <w:rsid w:val="00C53E56"/>
    <w:rsid w:val="00C707DE"/>
    <w:rsid w:val="00C737D9"/>
    <w:rsid w:val="00C746D3"/>
    <w:rsid w:val="00CA1406"/>
    <w:rsid w:val="00CB577A"/>
    <w:rsid w:val="00CC5FEE"/>
    <w:rsid w:val="00CD6993"/>
    <w:rsid w:val="00D35BD7"/>
    <w:rsid w:val="00D36D94"/>
    <w:rsid w:val="00D437EB"/>
    <w:rsid w:val="00D627B7"/>
    <w:rsid w:val="00D94CED"/>
    <w:rsid w:val="00DA79EF"/>
    <w:rsid w:val="00DB03A7"/>
    <w:rsid w:val="00DB4CF1"/>
    <w:rsid w:val="00DC428D"/>
    <w:rsid w:val="00DD13B4"/>
    <w:rsid w:val="00E210CD"/>
    <w:rsid w:val="00E247A8"/>
    <w:rsid w:val="00E45CD2"/>
    <w:rsid w:val="00E50BA0"/>
    <w:rsid w:val="00E74FC0"/>
    <w:rsid w:val="00E93B87"/>
    <w:rsid w:val="00EA740F"/>
    <w:rsid w:val="00ED43C9"/>
    <w:rsid w:val="00EE70DE"/>
    <w:rsid w:val="00EF31CF"/>
    <w:rsid w:val="00F232A1"/>
    <w:rsid w:val="00F26D5D"/>
    <w:rsid w:val="00F27315"/>
    <w:rsid w:val="00F30BB5"/>
    <w:rsid w:val="00F35454"/>
    <w:rsid w:val="00F408CF"/>
    <w:rsid w:val="00F478C6"/>
    <w:rsid w:val="00F72053"/>
    <w:rsid w:val="00F96634"/>
    <w:rsid w:val="00FB326B"/>
    <w:rsid w:val="00FC4F9D"/>
    <w:rsid w:val="00FD3666"/>
    <w:rsid w:val="00FD3F91"/>
    <w:rsid w:val="00FF4580"/>
    <w:rsid w:val="058D4DB6"/>
    <w:rsid w:val="0D055FBD"/>
    <w:rsid w:val="12560F0C"/>
    <w:rsid w:val="15A06249"/>
    <w:rsid w:val="18934C0E"/>
    <w:rsid w:val="22217F18"/>
    <w:rsid w:val="251175E6"/>
    <w:rsid w:val="268C786C"/>
    <w:rsid w:val="2E3031D3"/>
    <w:rsid w:val="3140197F"/>
    <w:rsid w:val="34221BDB"/>
    <w:rsid w:val="3D8323AF"/>
    <w:rsid w:val="43F14D5A"/>
    <w:rsid w:val="4A154C94"/>
    <w:rsid w:val="4CE36665"/>
    <w:rsid w:val="51636B48"/>
    <w:rsid w:val="5B0B44FC"/>
    <w:rsid w:val="5D2108DC"/>
    <w:rsid w:val="5D9563E7"/>
    <w:rsid w:val="60082DB8"/>
    <w:rsid w:val="6B3C7DBA"/>
    <w:rsid w:val="70770495"/>
    <w:rsid w:val="78811502"/>
    <w:rsid w:val="7A0F14BB"/>
    <w:rsid w:val="7BBF0CBF"/>
    <w:rsid w:val="7E1921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8EACE"/>
  <w15:docId w15:val="{D10843D5-C002-4A46-BE31-62B123D3A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1">
    <w:lsdException w:name="Normal"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Body Text" w:uiPriority="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val="en-US"/>
    </w:rPr>
  </w:style>
  <w:style w:type="paragraph" w:styleId="Heading1">
    <w:name w:val="heading 1"/>
    <w:basedOn w:val="Normal"/>
    <w:next w:val="Normal"/>
    <w:pPr>
      <w:keepNext/>
      <w:outlineLvl w:val="0"/>
    </w:pPr>
    <w:rPr>
      <w:rFonts w:ascii="Garamond" w:eastAsia="Garamond" w:hAnsi="Garamond" w:cs="Garamond"/>
      <w:b/>
      <w:sz w:val="23"/>
      <w:szCs w:val="23"/>
    </w:rPr>
  </w:style>
  <w:style w:type="paragraph" w:styleId="Heading2">
    <w:name w:val="heading 2"/>
    <w:basedOn w:val="Normal"/>
    <w:next w:val="Normal"/>
    <w:qFormat/>
    <w:pPr>
      <w:keepNext/>
      <w:keepLines/>
      <w:spacing w:before="200"/>
      <w:outlineLvl w:val="1"/>
    </w:pPr>
    <w:rPr>
      <w:rFonts w:ascii="Calibri" w:eastAsia="Calibri" w:hAnsi="Calibri" w:cs="Calibri"/>
      <w:b/>
      <w:color w:val="4F81BD"/>
      <w:sz w:val="26"/>
      <w:szCs w:val="26"/>
    </w:rPr>
  </w:style>
  <w:style w:type="paragraph" w:styleId="Heading3">
    <w:name w:val="heading 3"/>
    <w:basedOn w:val="Normal"/>
    <w:next w:val="Normal"/>
    <w:qFormat/>
    <w:pPr>
      <w:keepNext/>
      <w:keepLines/>
      <w:spacing w:before="280" w:after="80"/>
      <w:outlineLvl w:val="2"/>
    </w:pPr>
    <w:rPr>
      <w:b/>
      <w:sz w:val="28"/>
      <w:szCs w:val="28"/>
    </w:rPr>
  </w:style>
  <w:style w:type="paragraph" w:styleId="Heading4">
    <w:name w:val="heading 4"/>
    <w:basedOn w:val="Normal"/>
    <w:next w:val="Normal"/>
    <w:qFormat/>
    <w:pPr>
      <w:keepNext/>
      <w:ind w:left="2160" w:hanging="2160"/>
      <w:outlineLvl w:val="3"/>
    </w:pPr>
    <w:rPr>
      <w:rFonts w:ascii="Garamond" w:eastAsia="Garamond" w:hAnsi="Garamond" w:cs="Garamond"/>
      <w:b/>
      <w:sz w:val="21"/>
      <w:szCs w:val="21"/>
    </w:rPr>
  </w:style>
  <w:style w:type="paragraph" w:styleId="Heading5">
    <w:name w:val="heading 5"/>
    <w:basedOn w:val="Normal"/>
    <w:next w:val="Normal"/>
    <w:qFormat/>
    <w:pPr>
      <w:keepNext/>
      <w:keepLines/>
      <w:spacing w:before="220" w:after="40"/>
      <w:outlineLvl w:val="4"/>
    </w:pPr>
    <w:rPr>
      <w:b/>
      <w:sz w:val="22"/>
      <w:szCs w:val="22"/>
    </w:rPr>
  </w:style>
  <w:style w:type="paragraph" w:styleId="Heading6">
    <w:name w:val="heading 6"/>
    <w:basedOn w:val="Normal"/>
    <w:next w:val="Normal"/>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qFormat/>
    <w:pPr>
      <w:keepNext/>
      <w:keepLines/>
      <w:spacing w:before="360" w:after="80"/>
    </w:pPr>
    <w:rPr>
      <w:rFonts w:ascii="Georgia" w:eastAsia="Georgia" w:hAnsi="Georgia" w:cs="Georgia"/>
      <w:i/>
      <w:color w:val="666666"/>
      <w:sz w:val="48"/>
      <w:szCs w:val="48"/>
    </w:rPr>
  </w:style>
  <w:style w:type="paragraph" w:styleId="Title">
    <w:name w:val="Title"/>
    <w:basedOn w:val="Normal"/>
    <w:next w:val="Normal"/>
    <w:qFormat/>
    <w:pPr>
      <w:keepNext/>
      <w:keepLines/>
      <w:spacing w:before="480" w:after="120"/>
    </w:pPr>
    <w:rPr>
      <w:b/>
      <w:sz w:val="72"/>
      <w:szCs w:val="72"/>
    </w:rPr>
  </w:style>
  <w:style w:type="table" w:customStyle="1" w:styleId="TableNormal1">
    <w:name w:val="Table Normal1"/>
    <w:qFormat/>
    <w:tblPr>
      <w:tblCellMar>
        <w:top w:w="0" w:type="dxa"/>
        <w:left w:w="0" w:type="dxa"/>
        <w:bottom w:w="0" w:type="dxa"/>
        <w:right w:w="0" w:type="dxa"/>
      </w:tblCellMar>
    </w:tblPr>
  </w:style>
  <w:style w:type="character" w:customStyle="1" w:styleId="fontstyle01">
    <w:name w:val="fontstyle01"/>
    <w:qFormat/>
    <w:rPr>
      <w:rFonts w:ascii="NotoSans" w:eastAsia="NotoSans" w:hAnsi="NotoSans" w:cs="NotoSans"/>
      <w:color w:val="302C27"/>
      <w:sz w:val="24"/>
      <w:szCs w:val="24"/>
    </w:rPr>
  </w:style>
  <w:style w:type="character" w:styleId="Hyperlink">
    <w:name w:val="Hyperlink"/>
    <w:basedOn w:val="DefaultParagraphFont"/>
    <w:rsid w:val="00A53F9C"/>
    <w:rPr>
      <w:color w:val="0000FF" w:themeColor="hyperlink"/>
      <w:u w:val="single"/>
    </w:rPr>
  </w:style>
  <w:style w:type="paragraph" w:styleId="ListParagraph">
    <w:name w:val="List Paragraph"/>
    <w:basedOn w:val="Normal"/>
    <w:uiPriority w:val="34"/>
    <w:qFormat/>
    <w:rsid w:val="00B23A3A"/>
    <w:pPr>
      <w:spacing w:after="160" w:line="259" w:lineRule="auto"/>
      <w:ind w:left="720"/>
      <w:contextualSpacing/>
    </w:pPr>
    <w:rPr>
      <w:rFonts w:asciiTheme="minorHAnsi" w:eastAsiaTheme="minorHAnsi" w:hAnsiTheme="minorHAnsi" w:cstheme="minorBidi"/>
      <w:sz w:val="22"/>
      <w:szCs w:val="22"/>
      <w:lang w:val="en-GB" w:eastAsia="en-US"/>
    </w:rPr>
  </w:style>
  <w:style w:type="character" w:styleId="Strong">
    <w:name w:val="Strong"/>
    <w:basedOn w:val="DefaultParagraphFont"/>
    <w:uiPriority w:val="22"/>
    <w:qFormat/>
    <w:rsid w:val="00ED43C9"/>
    <w:rPr>
      <w:b/>
      <w:bCs/>
    </w:rPr>
  </w:style>
  <w:style w:type="paragraph" w:styleId="BodyText">
    <w:name w:val="Body Text"/>
    <w:basedOn w:val="Normal"/>
    <w:link w:val="BodyTextChar"/>
    <w:uiPriority w:val="1"/>
    <w:qFormat/>
    <w:rsid w:val="006B6539"/>
    <w:pPr>
      <w:widowControl w:val="0"/>
      <w:autoSpaceDE w:val="0"/>
      <w:autoSpaceDN w:val="0"/>
      <w:ind w:left="1220" w:hanging="360"/>
    </w:pPr>
    <w:rPr>
      <w:rFonts w:ascii="Calibri" w:eastAsia="Calibri" w:hAnsi="Calibri" w:cs="Calibri"/>
      <w:sz w:val="20"/>
      <w:szCs w:val="20"/>
      <w:lang w:eastAsia="en-US"/>
    </w:rPr>
  </w:style>
  <w:style w:type="character" w:customStyle="1" w:styleId="BodyTextChar">
    <w:name w:val="Body Text Char"/>
    <w:basedOn w:val="DefaultParagraphFont"/>
    <w:link w:val="BodyText"/>
    <w:uiPriority w:val="1"/>
    <w:rsid w:val="006B6539"/>
    <w:rPr>
      <w:rFonts w:ascii="Calibri" w:eastAsia="Calibri" w:hAnsi="Calibri" w:cs="Calibri"/>
      <w:lang w:val="en-US" w:eastAsia="en-US"/>
    </w:rPr>
  </w:style>
  <w:style w:type="paragraph" w:customStyle="1" w:styleId="TableParagraph">
    <w:name w:val="Table Paragraph"/>
    <w:basedOn w:val="Normal"/>
    <w:uiPriority w:val="1"/>
    <w:qFormat/>
    <w:rsid w:val="00FC4F9D"/>
    <w:pPr>
      <w:widowControl w:val="0"/>
      <w:autoSpaceDE w:val="0"/>
      <w:autoSpaceDN w:val="0"/>
      <w:ind w:left="1129" w:hanging="360"/>
    </w:pPr>
    <w:rPr>
      <w:rFonts w:ascii="Calibri" w:eastAsia="Calibri" w:hAnsi="Calibri" w:cs="Calibr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035593">
      <w:bodyDiv w:val="1"/>
      <w:marLeft w:val="0"/>
      <w:marRight w:val="0"/>
      <w:marTop w:val="0"/>
      <w:marBottom w:val="0"/>
      <w:divBdr>
        <w:top w:val="none" w:sz="0" w:space="0" w:color="auto"/>
        <w:left w:val="none" w:sz="0" w:space="0" w:color="auto"/>
        <w:bottom w:val="none" w:sz="0" w:space="0" w:color="auto"/>
        <w:right w:val="none" w:sz="0" w:space="0" w:color="auto"/>
      </w:divBdr>
    </w:div>
    <w:div w:id="45380373">
      <w:bodyDiv w:val="1"/>
      <w:marLeft w:val="0"/>
      <w:marRight w:val="0"/>
      <w:marTop w:val="0"/>
      <w:marBottom w:val="0"/>
      <w:divBdr>
        <w:top w:val="none" w:sz="0" w:space="0" w:color="auto"/>
        <w:left w:val="none" w:sz="0" w:space="0" w:color="auto"/>
        <w:bottom w:val="none" w:sz="0" w:space="0" w:color="auto"/>
        <w:right w:val="none" w:sz="0" w:space="0" w:color="auto"/>
      </w:divBdr>
    </w:div>
    <w:div w:id="108748502">
      <w:bodyDiv w:val="1"/>
      <w:marLeft w:val="0"/>
      <w:marRight w:val="0"/>
      <w:marTop w:val="0"/>
      <w:marBottom w:val="0"/>
      <w:divBdr>
        <w:top w:val="none" w:sz="0" w:space="0" w:color="auto"/>
        <w:left w:val="none" w:sz="0" w:space="0" w:color="auto"/>
        <w:bottom w:val="none" w:sz="0" w:space="0" w:color="auto"/>
        <w:right w:val="none" w:sz="0" w:space="0" w:color="auto"/>
      </w:divBdr>
    </w:div>
    <w:div w:id="127169832">
      <w:bodyDiv w:val="1"/>
      <w:marLeft w:val="0"/>
      <w:marRight w:val="0"/>
      <w:marTop w:val="0"/>
      <w:marBottom w:val="0"/>
      <w:divBdr>
        <w:top w:val="none" w:sz="0" w:space="0" w:color="auto"/>
        <w:left w:val="none" w:sz="0" w:space="0" w:color="auto"/>
        <w:bottom w:val="none" w:sz="0" w:space="0" w:color="auto"/>
        <w:right w:val="none" w:sz="0" w:space="0" w:color="auto"/>
      </w:divBdr>
    </w:div>
    <w:div w:id="227542833">
      <w:bodyDiv w:val="1"/>
      <w:marLeft w:val="0"/>
      <w:marRight w:val="0"/>
      <w:marTop w:val="0"/>
      <w:marBottom w:val="0"/>
      <w:divBdr>
        <w:top w:val="none" w:sz="0" w:space="0" w:color="auto"/>
        <w:left w:val="none" w:sz="0" w:space="0" w:color="auto"/>
        <w:bottom w:val="none" w:sz="0" w:space="0" w:color="auto"/>
        <w:right w:val="none" w:sz="0" w:space="0" w:color="auto"/>
      </w:divBdr>
    </w:div>
    <w:div w:id="274948921">
      <w:bodyDiv w:val="1"/>
      <w:marLeft w:val="0"/>
      <w:marRight w:val="0"/>
      <w:marTop w:val="0"/>
      <w:marBottom w:val="0"/>
      <w:divBdr>
        <w:top w:val="none" w:sz="0" w:space="0" w:color="auto"/>
        <w:left w:val="none" w:sz="0" w:space="0" w:color="auto"/>
        <w:bottom w:val="none" w:sz="0" w:space="0" w:color="auto"/>
        <w:right w:val="none" w:sz="0" w:space="0" w:color="auto"/>
      </w:divBdr>
    </w:div>
    <w:div w:id="294067118">
      <w:bodyDiv w:val="1"/>
      <w:marLeft w:val="0"/>
      <w:marRight w:val="0"/>
      <w:marTop w:val="0"/>
      <w:marBottom w:val="0"/>
      <w:divBdr>
        <w:top w:val="none" w:sz="0" w:space="0" w:color="auto"/>
        <w:left w:val="none" w:sz="0" w:space="0" w:color="auto"/>
        <w:bottom w:val="none" w:sz="0" w:space="0" w:color="auto"/>
        <w:right w:val="none" w:sz="0" w:space="0" w:color="auto"/>
      </w:divBdr>
    </w:div>
    <w:div w:id="394162159">
      <w:bodyDiv w:val="1"/>
      <w:marLeft w:val="0"/>
      <w:marRight w:val="0"/>
      <w:marTop w:val="0"/>
      <w:marBottom w:val="0"/>
      <w:divBdr>
        <w:top w:val="none" w:sz="0" w:space="0" w:color="auto"/>
        <w:left w:val="none" w:sz="0" w:space="0" w:color="auto"/>
        <w:bottom w:val="none" w:sz="0" w:space="0" w:color="auto"/>
        <w:right w:val="none" w:sz="0" w:space="0" w:color="auto"/>
      </w:divBdr>
    </w:div>
    <w:div w:id="427507062">
      <w:bodyDiv w:val="1"/>
      <w:marLeft w:val="0"/>
      <w:marRight w:val="0"/>
      <w:marTop w:val="0"/>
      <w:marBottom w:val="0"/>
      <w:divBdr>
        <w:top w:val="none" w:sz="0" w:space="0" w:color="auto"/>
        <w:left w:val="none" w:sz="0" w:space="0" w:color="auto"/>
        <w:bottom w:val="none" w:sz="0" w:space="0" w:color="auto"/>
        <w:right w:val="none" w:sz="0" w:space="0" w:color="auto"/>
      </w:divBdr>
    </w:div>
    <w:div w:id="466361375">
      <w:bodyDiv w:val="1"/>
      <w:marLeft w:val="0"/>
      <w:marRight w:val="0"/>
      <w:marTop w:val="0"/>
      <w:marBottom w:val="0"/>
      <w:divBdr>
        <w:top w:val="none" w:sz="0" w:space="0" w:color="auto"/>
        <w:left w:val="none" w:sz="0" w:space="0" w:color="auto"/>
        <w:bottom w:val="none" w:sz="0" w:space="0" w:color="auto"/>
        <w:right w:val="none" w:sz="0" w:space="0" w:color="auto"/>
      </w:divBdr>
    </w:div>
    <w:div w:id="502012860">
      <w:bodyDiv w:val="1"/>
      <w:marLeft w:val="0"/>
      <w:marRight w:val="0"/>
      <w:marTop w:val="0"/>
      <w:marBottom w:val="0"/>
      <w:divBdr>
        <w:top w:val="none" w:sz="0" w:space="0" w:color="auto"/>
        <w:left w:val="none" w:sz="0" w:space="0" w:color="auto"/>
        <w:bottom w:val="none" w:sz="0" w:space="0" w:color="auto"/>
        <w:right w:val="none" w:sz="0" w:space="0" w:color="auto"/>
      </w:divBdr>
    </w:div>
    <w:div w:id="502938329">
      <w:bodyDiv w:val="1"/>
      <w:marLeft w:val="0"/>
      <w:marRight w:val="0"/>
      <w:marTop w:val="0"/>
      <w:marBottom w:val="0"/>
      <w:divBdr>
        <w:top w:val="none" w:sz="0" w:space="0" w:color="auto"/>
        <w:left w:val="none" w:sz="0" w:space="0" w:color="auto"/>
        <w:bottom w:val="none" w:sz="0" w:space="0" w:color="auto"/>
        <w:right w:val="none" w:sz="0" w:space="0" w:color="auto"/>
      </w:divBdr>
    </w:div>
    <w:div w:id="521746036">
      <w:bodyDiv w:val="1"/>
      <w:marLeft w:val="0"/>
      <w:marRight w:val="0"/>
      <w:marTop w:val="0"/>
      <w:marBottom w:val="0"/>
      <w:divBdr>
        <w:top w:val="none" w:sz="0" w:space="0" w:color="auto"/>
        <w:left w:val="none" w:sz="0" w:space="0" w:color="auto"/>
        <w:bottom w:val="none" w:sz="0" w:space="0" w:color="auto"/>
        <w:right w:val="none" w:sz="0" w:space="0" w:color="auto"/>
      </w:divBdr>
    </w:div>
    <w:div w:id="572928898">
      <w:bodyDiv w:val="1"/>
      <w:marLeft w:val="0"/>
      <w:marRight w:val="0"/>
      <w:marTop w:val="0"/>
      <w:marBottom w:val="0"/>
      <w:divBdr>
        <w:top w:val="none" w:sz="0" w:space="0" w:color="auto"/>
        <w:left w:val="none" w:sz="0" w:space="0" w:color="auto"/>
        <w:bottom w:val="none" w:sz="0" w:space="0" w:color="auto"/>
        <w:right w:val="none" w:sz="0" w:space="0" w:color="auto"/>
      </w:divBdr>
    </w:div>
    <w:div w:id="592863009">
      <w:bodyDiv w:val="1"/>
      <w:marLeft w:val="0"/>
      <w:marRight w:val="0"/>
      <w:marTop w:val="0"/>
      <w:marBottom w:val="0"/>
      <w:divBdr>
        <w:top w:val="none" w:sz="0" w:space="0" w:color="auto"/>
        <w:left w:val="none" w:sz="0" w:space="0" w:color="auto"/>
        <w:bottom w:val="none" w:sz="0" w:space="0" w:color="auto"/>
        <w:right w:val="none" w:sz="0" w:space="0" w:color="auto"/>
      </w:divBdr>
    </w:div>
    <w:div w:id="610867338">
      <w:bodyDiv w:val="1"/>
      <w:marLeft w:val="0"/>
      <w:marRight w:val="0"/>
      <w:marTop w:val="0"/>
      <w:marBottom w:val="0"/>
      <w:divBdr>
        <w:top w:val="none" w:sz="0" w:space="0" w:color="auto"/>
        <w:left w:val="none" w:sz="0" w:space="0" w:color="auto"/>
        <w:bottom w:val="none" w:sz="0" w:space="0" w:color="auto"/>
        <w:right w:val="none" w:sz="0" w:space="0" w:color="auto"/>
      </w:divBdr>
    </w:div>
    <w:div w:id="627008579">
      <w:bodyDiv w:val="1"/>
      <w:marLeft w:val="0"/>
      <w:marRight w:val="0"/>
      <w:marTop w:val="0"/>
      <w:marBottom w:val="0"/>
      <w:divBdr>
        <w:top w:val="none" w:sz="0" w:space="0" w:color="auto"/>
        <w:left w:val="none" w:sz="0" w:space="0" w:color="auto"/>
        <w:bottom w:val="none" w:sz="0" w:space="0" w:color="auto"/>
        <w:right w:val="none" w:sz="0" w:space="0" w:color="auto"/>
      </w:divBdr>
    </w:div>
    <w:div w:id="658996821">
      <w:bodyDiv w:val="1"/>
      <w:marLeft w:val="0"/>
      <w:marRight w:val="0"/>
      <w:marTop w:val="0"/>
      <w:marBottom w:val="0"/>
      <w:divBdr>
        <w:top w:val="none" w:sz="0" w:space="0" w:color="auto"/>
        <w:left w:val="none" w:sz="0" w:space="0" w:color="auto"/>
        <w:bottom w:val="none" w:sz="0" w:space="0" w:color="auto"/>
        <w:right w:val="none" w:sz="0" w:space="0" w:color="auto"/>
      </w:divBdr>
      <w:divsChild>
        <w:div w:id="1002319216">
          <w:marLeft w:val="0"/>
          <w:marRight w:val="0"/>
          <w:marTop w:val="0"/>
          <w:marBottom w:val="0"/>
          <w:divBdr>
            <w:top w:val="none" w:sz="0" w:space="0" w:color="auto"/>
            <w:left w:val="none" w:sz="0" w:space="0" w:color="auto"/>
            <w:bottom w:val="none" w:sz="0" w:space="0" w:color="auto"/>
            <w:right w:val="none" w:sz="0" w:space="0" w:color="auto"/>
          </w:divBdr>
        </w:div>
      </w:divsChild>
    </w:div>
    <w:div w:id="709838018">
      <w:bodyDiv w:val="1"/>
      <w:marLeft w:val="0"/>
      <w:marRight w:val="0"/>
      <w:marTop w:val="0"/>
      <w:marBottom w:val="0"/>
      <w:divBdr>
        <w:top w:val="none" w:sz="0" w:space="0" w:color="auto"/>
        <w:left w:val="none" w:sz="0" w:space="0" w:color="auto"/>
        <w:bottom w:val="none" w:sz="0" w:space="0" w:color="auto"/>
        <w:right w:val="none" w:sz="0" w:space="0" w:color="auto"/>
      </w:divBdr>
      <w:divsChild>
        <w:div w:id="1636334712">
          <w:marLeft w:val="0"/>
          <w:marRight w:val="0"/>
          <w:marTop w:val="0"/>
          <w:marBottom w:val="0"/>
          <w:divBdr>
            <w:top w:val="none" w:sz="0" w:space="0" w:color="auto"/>
            <w:left w:val="none" w:sz="0" w:space="0" w:color="auto"/>
            <w:bottom w:val="none" w:sz="0" w:space="0" w:color="auto"/>
            <w:right w:val="none" w:sz="0" w:space="0" w:color="auto"/>
          </w:divBdr>
        </w:div>
      </w:divsChild>
    </w:div>
    <w:div w:id="757989974">
      <w:bodyDiv w:val="1"/>
      <w:marLeft w:val="0"/>
      <w:marRight w:val="0"/>
      <w:marTop w:val="0"/>
      <w:marBottom w:val="0"/>
      <w:divBdr>
        <w:top w:val="none" w:sz="0" w:space="0" w:color="auto"/>
        <w:left w:val="none" w:sz="0" w:space="0" w:color="auto"/>
        <w:bottom w:val="none" w:sz="0" w:space="0" w:color="auto"/>
        <w:right w:val="none" w:sz="0" w:space="0" w:color="auto"/>
      </w:divBdr>
    </w:div>
    <w:div w:id="787698425">
      <w:bodyDiv w:val="1"/>
      <w:marLeft w:val="0"/>
      <w:marRight w:val="0"/>
      <w:marTop w:val="0"/>
      <w:marBottom w:val="0"/>
      <w:divBdr>
        <w:top w:val="none" w:sz="0" w:space="0" w:color="auto"/>
        <w:left w:val="none" w:sz="0" w:space="0" w:color="auto"/>
        <w:bottom w:val="none" w:sz="0" w:space="0" w:color="auto"/>
        <w:right w:val="none" w:sz="0" w:space="0" w:color="auto"/>
      </w:divBdr>
    </w:div>
    <w:div w:id="825901611">
      <w:bodyDiv w:val="1"/>
      <w:marLeft w:val="0"/>
      <w:marRight w:val="0"/>
      <w:marTop w:val="0"/>
      <w:marBottom w:val="0"/>
      <w:divBdr>
        <w:top w:val="none" w:sz="0" w:space="0" w:color="auto"/>
        <w:left w:val="none" w:sz="0" w:space="0" w:color="auto"/>
        <w:bottom w:val="none" w:sz="0" w:space="0" w:color="auto"/>
        <w:right w:val="none" w:sz="0" w:space="0" w:color="auto"/>
      </w:divBdr>
    </w:div>
    <w:div w:id="843738819">
      <w:bodyDiv w:val="1"/>
      <w:marLeft w:val="0"/>
      <w:marRight w:val="0"/>
      <w:marTop w:val="0"/>
      <w:marBottom w:val="0"/>
      <w:divBdr>
        <w:top w:val="none" w:sz="0" w:space="0" w:color="auto"/>
        <w:left w:val="none" w:sz="0" w:space="0" w:color="auto"/>
        <w:bottom w:val="none" w:sz="0" w:space="0" w:color="auto"/>
        <w:right w:val="none" w:sz="0" w:space="0" w:color="auto"/>
      </w:divBdr>
    </w:div>
    <w:div w:id="967246447">
      <w:bodyDiv w:val="1"/>
      <w:marLeft w:val="0"/>
      <w:marRight w:val="0"/>
      <w:marTop w:val="0"/>
      <w:marBottom w:val="0"/>
      <w:divBdr>
        <w:top w:val="none" w:sz="0" w:space="0" w:color="auto"/>
        <w:left w:val="none" w:sz="0" w:space="0" w:color="auto"/>
        <w:bottom w:val="none" w:sz="0" w:space="0" w:color="auto"/>
        <w:right w:val="none" w:sz="0" w:space="0" w:color="auto"/>
      </w:divBdr>
    </w:div>
    <w:div w:id="1052653850">
      <w:bodyDiv w:val="1"/>
      <w:marLeft w:val="0"/>
      <w:marRight w:val="0"/>
      <w:marTop w:val="0"/>
      <w:marBottom w:val="0"/>
      <w:divBdr>
        <w:top w:val="none" w:sz="0" w:space="0" w:color="auto"/>
        <w:left w:val="none" w:sz="0" w:space="0" w:color="auto"/>
        <w:bottom w:val="none" w:sz="0" w:space="0" w:color="auto"/>
        <w:right w:val="none" w:sz="0" w:space="0" w:color="auto"/>
      </w:divBdr>
    </w:div>
    <w:div w:id="1065303280">
      <w:bodyDiv w:val="1"/>
      <w:marLeft w:val="0"/>
      <w:marRight w:val="0"/>
      <w:marTop w:val="0"/>
      <w:marBottom w:val="0"/>
      <w:divBdr>
        <w:top w:val="none" w:sz="0" w:space="0" w:color="auto"/>
        <w:left w:val="none" w:sz="0" w:space="0" w:color="auto"/>
        <w:bottom w:val="none" w:sz="0" w:space="0" w:color="auto"/>
        <w:right w:val="none" w:sz="0" w:space="0" w:color="auto"/>
      </w:divBdr>
    </w:div>
    <w:div w:id="1184242302">
      <w:bodyDiv w:val="1"/>
      <w:marLeft w:val="0"/>
      <w:marRight w:val="0"/>
      <w:marTop w:val="0"/>
      <w:marBottom w:val="0"/>
      <w:divBdr>
        <w:top w:val="none" w:sz="0" w:space="0" w:color="auto"/>
        <w:left w:val="none" w:sz="0" w:space="0" w:color="auto"/>
        <w:bottom w:val="none" w:sz="0" w:space="0" w:color="auto"/>
        <w:right w:val="none" w:sz="0" w:space="0" w:color="auto"/>
      </w:divBdr>
    </w:div>
    <w:div w:id="1219239948">
      <w:bodyDiv w:val="1"/>
      <w:marLeft w:val="0"/>
      <w:marRight w:val="0"/>
      <w:marTop w:val="0"/>
      <w:marBottom w:val="0"/>
      <w:divBdr>
        <w:top w:val="none" w:sz="0" w:space="0" w:color="auto"/>
        <w:left w:val="none" w:sz="0" w:space="0" w:color="auto"/>
        <w:bottom w:val="none" w:sz="0" w:space="0" w:color="auto"/>
        <w:right w:val="none" w:sz="0" w:space="0" w:color="auto"/>
      </w:divBdr>
    </w:div>
    <w:div w:id="1233003733">
      <w:bodyDiv w:val="1"/>
      <w:marLeft w:val="0"/>
      <w:marRight w:val="0"/>
      <w:marTop w:val="0"/>
      <w:marBottom w:val="0"/>
      <w:divBdr>
        <w:top w:val="none" w:sz="0" w:space="0" w:color="auto"/>
        <w:left w:val="none" w:sz="0" w:space="0" w:color="auto"/>
        <w:bottom w:val="none" w:sz="0" w:space="0" w:color="auto"/>
        <w:right w:val="none" w:sz="0" w:space="0" w:color="auto"/>
      </w:divBdr>
    </w:div>
    <w:div w:id="1258295134">
      <w:bodyDiv w:val="1"/>
      <w:marLeft w:val="0"/>
      <w:marRight w:val="0"/>
      <w:marTop w:val="0"/>
      <w:marBottom w:val="0"/>
      <w:divBdr>
        <w:top w:val="none" w:sz="0" w:space="0" w:color="auto"/>
        <w:left w:val="none" w:sz="0" w:space="0" w:color="auto"/>
        <w:bottom w:val="none" w:sz="0" w:space="0" w:color="auto"/>
        <w:right w:val="none" w:sz="0" w:space="0" w:color="auto"/>
      </w:divBdr>
    </w:div>
    <w:div w:id="1298952007">
      <w:bodyDiv w:val="1"/>
      <w:marLeft w:val="0"/>
      <w:marRight w:val="0"/>
      <w:marTop w:val="0"/>
      <w:marBottom w:val="0"/>
      <w:divBdr>
        <w:top w:val="none" w:sz="0" w:space="0" w:color="auto"/>
        <w:left w:val="none" w:sz="0" w:space="0" w:color="auto"/>
        <w:bottom w:val="none" w:sz="0" w:space="0" w:color="auto"/>
        <w:right w:val="none" w:sz="0" w:space="0" w:color="auto"/>
      </w:divBdr>
    </w:div>
    <w:div w:id="1326469829">
      <w:bodyDiv w:val="1"/>
      <w:marLeft w:val="0"/>
      <w:marRight w:val="0"/>
      <w:marTop w:val="0"/>
      <w:marBottom w:val="0"/>
      <w:divBdr>
        <w:top w:val="none" w:sz="0" w:space="0" w:color="auto"/>
        <w:left w:val="none" w:sz="0" w:space="0" w:color="auto"/>
        <w:bottom w:val="none" w:sz="0" w:space="0" w:color="auto"/>
        <w:right w:val="none" w:sz="0" w:space="0" w:color="auto"/>
      </w:divBdr>
    </w:div>
    <w:div w:id="1382941257">
      <w:bodyDiv w:val="1"/>
      <w:marLeft w:val="0"/>
      <w:marRight w:val="0"/>
      <w:marTop w:val="0"/>
      <w:marBottom w:val="0"/>
      <w:divBdr>
        <w:top w:val="none" w:sz="0" w:space="0" w:color="auto"/>
        <w:left w:val="none" w:sz="0" w:space="0" w:color="auto"/>
        <w:bottom w:val="none" w:sz="0" w:space="0" w:color="auto"/>
        <w:right w:val="none" w:sz="0" w:space="0" w:color="auto"/>
      </w:divBdr>
    </w:div>
    <w:div w:id="1424762279">
      <w:bodyDiv w:val="1"/>
      <w:marLeft w:val="0"/>
      <w:marRight w:val="0"/>
      <w:marTop w:val="0"/>
      <w:marBottom w:val="0"/>
      <w:divBdr>
        <w:top w:val="none" w:sz="0" w:space="0" w:color="auto"/>
        <w:left w:val="none" w:sz="0" w:space="0" w:color="auto"/>
        <w:bottom w:val="none" w:sz="0" w:space="0" w:color="auto"/>
        <w:right w:val="none" w:sz="0" w:space="0" w:color="auto"/>
      </w:divBdr>
    </w:div>
    <w:div w:id="1463839126">
      <w:bodyDiv w:val="1"/>
      <w:marLeft w:val="0"/>
      <w:marRight w:val="0"/>
      <w:marTop w:val="0"/>
      <w:marBottom w:val="0"/>
      <w:divBdr>
        <w:top w:val="none" w:sz="0" w:space="0" w:color="auto"/>
        <w:left w:val="none" w:sz="0" w:space="0" w:color="auto"/>
        <w:bottom w:val="none" w:sz="0" w:space="0" w:color="auto"/>
        <w:right w:val="none" w:sz="0" w:space="0" w:color="auto"/>
      </w:divBdr>
    </w:div>
    <w:div w:id="1551455954">
      <w:bodyDiv w:val="1"/>
      <w:marLeft w:val="0"/>
      <w:marRight w:val="0"/>
      <w:marTop w:val="0"/>
      <w:marBottom w:val="0"/>
      <w:divBdr>
        <w:top w:val="none" w:sz="0" w:space="0" w:color="auto"/>
        <w:left w:val="none" w:sz="0" w:space="0" w:color="auto"/>
        <w:bottom w:val="none" w:sz="0" w:space="0" w:color="auto"/>
        <w:right w:val="none" w:sz="0" w:space="0" w:color="auto"/>
      </w:divBdr>
    </w:div>
    <w:div w:id="1582056170">
      <w:bodyDiv w:val="1"/>
      <w:marLeft w:val="0"/>
      <w:marRight w:val="0"/>
      <w:marTop w:val="0"/>
      <w:marBottom w:val="0"/>
      <w:divBdr>
        <w:top w:val="none" w:sz="0" w:space="0" w:color="auto"/>
        <w:left w:val="none" w:sz="0" w:space="0" w:color="auto"/>
        <w:bottom w:val="none" w:sz="0" w:space="0" w:color="auto"/>
        <w:right w:val="none" w:sz="0" w:space="0" w:color="auto"/>
      </w:divBdr>
      <w:divsChild>
        <w:div w:id="1996179801">
          <w:marLeft w:val="0"/>
          <w:marRight w:val="0"/>
          <w:marTop w:val="0"/>
          <w:marBottom w:val="0"/>
          <w:divBdr>
            <w:top w:val="none" w:sz="0" w:space="0" w:color="auto"/>
            <w:left w:val="none" w:sz="0" w:space="0" w:color="auto"/>
            <w:bottom w:val="none" w:sz="0" w:space="0" w:color="auto"/>
            <w:right w:val="none" w:sz="0" w:space="0" w:color="auto"/>
          </w:divBdr>
          <w:divsChild>
            <w:div w:id="1336810434">
              <w:marLeft w:val="0"/>
              <w:marRight w:val="0"/>
              <w:marTop w:val="0"/>
              <w:marBottom w:val="0"/>
              <w:divBdr>
                <w:top w:val="none" w:sz="0" w:space="0" w:color="auto"/>
                <w:left w:val="none" w:sz="0" w:space="0" w:color="auto"/>
                <w:bottom w:val="none" w:sz="0" w:space="0" w:color="auto"/>
                <w:right w:val="none" w:sz="0" w:space="0" w:color="auto"/>
              </w:divBdr>
              <w:divsChild>
                <w:div w:id="1622954698">
                  <w:marLeft w:val="0"/>
                  <w:marRight w:val="0"/>
                  <w:marTop w:val="0"/>
                  <w:marBottom w:val="0"/>
                  <w:divBdr>
                    <w:top w:val="none" w:sz="0" w:space="0" w:color="auto"/>
                    <w:left w:val="none" w:sz="0" w:space="0" w:color="auto"/>
                    <w:bottom w:val="none" w:sz="0" w:space="0" w:color="auto"/>
                    <w:right w:val="none" w:sz="0" w:space="0" w:color="auto"/>
                  </w:divBdr>
                  <w:divsChild>
                    <w:div w:id="1708018582">
                      <w:marLeft w:val="0"/>
                      <w:marRight w:val="0"/>
                      <w:marTop w:val="0"/>
                      <w:marBottom w:val="0"/>
                      <w:divBdr>
                        <w:top w:val="none" w:sz="0" w:space="0" w:color="auto"/>
                        <w:left w:val="none" w:sz="0" w:space="0" w:color="auto"/>
                        <w:bottom w:val="none" w:sz="0" w:space="0" w:color="auto"/>
                        <w:right w:val="none" w:sz="0" w:space="0" w:color="auto"/>
                      </w:divBdr>
                    </w:div>
                  </w:divsChild>
                </w:div>
                <w:div w:id="532039383">
                  <w:marLeft w:val="0"/>
                  <w:marRight w:val="0"/>
                  <w:marTop w:val="0"/>
                  <w:marBottom w:val="0"/>
                  <w:divBdr>
                    <w:top w:val="none" w:sz="0" w:space="0" w:color="auto"/>
                    <w:left w:val="none" w:sz="0" w:space="0" w:color="auto"/>
                    <w:bottom w:val="none" w:sz="0" w:space="0" w:color="auto"/>
                    <w:right w:val="none" w:sz="0" w:space="0" w:color="auto"/>
                  </w:divBdr>
                  <w:divsChild>
                    <w:div w:id="1791170108">
                      <w:marLeft w:val="0"/>
                      <w:marRight w:val="0"/>
                      <w:marTop w:val="0"/>
                      <w:marBottom w:val="0"/>
                      <w:divBdr>
                        <w:top w:val="none" w:sz="0" w:space="0" w:color="auto"/>
                        <w:left w:val="none" w:sz="0" w:space="0" w:color="auto"/>
                        <w:bottom w:val="none" w:sz="0" w:space="0" w:color="auto"/>
                        <w:right w:val="none" w:sz="0" w:space="0" w:color="auto"/>
                      </w:divBdr>
                      <w:divsChild>
                        <w:div w:id="1047413961">
                          <w:marLeft w:val="0"/>
                          <w:marRight w:val="0"/>
                          <w:marTop w:val="0"/>
                          <w:marBottom w:val="0"/>
                          <w:divBdr>
                            <w:top w:val="none" w:sz="0" w:space="0" w:color="auto"/>
                            <w:left w:val="none" w:sz="0" w:space="0" w:color="auto"/>
                            <w:bottom w:val="none" w:sz="0" w:space="0" w:color="auto"/>
                            <w:right w:val="none" w:sz="0" w:space="0" w:color="auto"/>
                          </w:divBdr>
                        </w:div>
                      </w:divsChild>
                    </w:div>
                    <w:div w:id="1439334109">
                      <w:marLeft w:val="0"/>
                      <w:marRight w:val="0"/>
                      <w:marTop w:val="0"/>
                      <w:marBottom w:val="0"/>
                      <w:divBdr>
                        <w:top w:val="none" w:sz="0" w:space="0" w:color="auto"/>
                        <w:left w:val="none" w:sz="0" w:space="0" w:color="auto"/>
                        <w:bottom w:val="none" w:sz="0" w:space="0" w:color="auto"/>
                        <w:right w:val="none" w:sz="0" w:space="0" w:color="auto"/>
                      </w:divBdr>
                      <w:divsChild>
                        <w:div w:id="1133862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870847">
          <w:marLeft w:val="0"/>
          <w:marRight w:val="0"/>
          <w:marTop w:val="0"/>
          <w:marBottom w:val="0"/>
          <w:divBdr>
            <w:top w:val="none" w:sz="0" w:space="0" w:color="auto"/>
            <w:left w:val="none" w:sz="0" w:space="0" w:color="auto"/>
            <w:bottom w:val="none" w:sz="0" w:space="0" w:color="auto"/>
            <w:right w:val="none" w:sz="0" w:space="0" w:color="auto"/>
          </w:divBdr>
          <w:divsChild>
            <w:div w:id="349334562">
              <w:marLeft w:val="0"/>
              <w:marRight w:val="0"/>
              <w:marTop w:val="0"/>
              <w:marBottom w:val="0"/>
              <w:divBdr>
                <w:top w:val="none" w:sz="0" w:space="0" w:color="auto"/>
                <w:left w:val="none" w:sz="0" w:space="0" w:color="auto"/>
                <w:bottom w:val="none" w:sz="0" w:space="0" w:color="auto"/>
                <w:right w:val="none" w:sz="0" w:space="0" w:color="auto"/>
              </w:divBdr>
              <w:divsChild>
                <w:div w:id="1418794747">
                  <w:marLeft w:val="0"/>
                  <w:marRight w:val="0"/>
                  <w:marTop w:val="0"/>
                  <w:marBottom w:val="0"/>
                  <w:divBdr>
                    <w:top w:val="none" w:sz="0" w:space="0" w:color="auto"/>
                    <w:left w:val="none" w:sz="0" w:space="0" w:color="auto"/>
                    <w:bottom w:val="none" w:sz="0" w:space="0" w:color="auto"/>
                    <w:right w:val="none" w:sz="0" w:space="0" w:color="auto"/>
                  </w:divBdr>
                  <w:divsChild>
                    <w:div w:id="484323957">
                      <w:marLeft w:val="0"/>
                      <w:marRight w:val="0"/>
                      <w:marTop w:val="0"/>
                      <w:marBottom w:val="0"/>
                      <w:divBdr>
                        <w:top w:val="none" w:sz="0" w:space="0" w:color="auto"/>
                        <w:left w:val="none" w:sz="0" w:space="0" w:color="auto"/>
                        <w:bottom w:val="none" w:sz="0" w:space="0" w:color="auto"/>
                        <w:right w:val="none" w:sz="0" w:space="0" w:color="auto"/>
                      </w:divBdr>
                      <w:divsChild>
                        <w:div w:id="1994068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446034">
                  <w:marLeft w:val="0"/>
                  <w:marRight w:val="0"/>
                  <w:marTop w:val="0"/>
                  <w:marBottom w:val="0"/>
                  <w:divBdr>
                    <w:top w:val="none" w:sz="0" w:space="0" w:color="auto"/>
                    <w:left w:val="none" w:sz="0" w:space="0" w:color="auto"/>
                    <w:bottom w:val="none" w:sz="0" w:space="0" w:color="auto"/>
                    <w:right w:val="none" w:sz="0" w:space="0" w:color="auto"/>
                  </w:divBdr>
                  <w:divsChild>
                    <w:div w:id="1249919583">
                      <w:marLeft w:val="0"/>
                      <w:marRight w:val="0"/>
                      <w:marTop w:val="0"/>
                      <w:marBottom w:val="0"/>
                      <w:divBdr>
                        <w:top w:val="none" w:sz="0" w:space="0" w:color="auto"/>
                        <w:left w:val="none" w:sz="0" w:space="0" w:color="auto"/>
                        <w:bottom w:val="none" w:sz="0" w:space="0" w:color="auto"/>
                        <w:right w:val="none" w:sz="0" w:space="0" w:color="auto"/>
                      </w:divBdr>
                      <w:divsChild>
                        <w:div w:id="502553098">
                          <w:marLeft w:val="0"/>
                          <w:marRight w:val="0"/>
                          <w:marTop w:val="0"/>
                          <w:marBottom w:val="0"/>
                          <w:divBdr>
                            <w:top w:val="none" w:sz="0" w:space="0" w:color="auto"/>
                            <w:left w:val="none" w:sz="0" w:space="0" w:color="auto"/>
                            <w:bottom w:val="none" w:sz="0" w:space="0" w:color="auto"/>
                            <w:right w:val="none" w:sz="0" w:space="0" w:color="auto"/>
                          </w:divBdr>
                          <w:divsChild>
                            <w:div w:id="1402097790">
                              <w:marLeft w:val="0"/>
                              <w:marRight w:val="0"/>
                              <w:marTop w:val="0"/>
                              <w:marBottom w:val="0"/>
                              <w:divBdr>
                                <w:top w:val="none" w:sz="0" w:space="0" w:color="auto"/>
                                <w:left w:val="none" w:sz="0" w:space="0" w:color="auto"/>
                                <w:bottom w:val="none" w:sz="0" w:space="0" w:color="auto"/>
                                <w:right w:val="none" w:sz="0" w:space="0" w:color="auto"/>
                              </w:divBdr>
                              <w:divsChild>
                                <w:div w:id="71702555">
                                  <w:marLeft w:val="0"/>
                                  <w:marRight w:val="0"/>
                                  <w:marTop w:val="0"/>
                                  <w:marBottom w:val="0"/>
                                  <w:divBdr>
                                    <w:top w:val="none" w:sz="0" w:space="0" w:color="auto"/>
                                    <w:left w:val="none" w:sz="0" w:space="0" w:color="auto"/>
                                    <w:bottom w:val="none" w:sz="0" w:space="0" w:color="auto"/>
                                    <w:right w:val="none" w:sz="0" w:space="0" w:color="auto"/>
                                  </w:divBdr>
                                  <w:divsChild>
                                    <w:div w:id="302588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0845564">
      <w:bodyDiv w:val="1"/>
      <w:marLeft w:val="0"/>
      <w:marRight w:val="0"/>
      <w:marTop w:val="0"/>
      <w:marBottom w:val="0"/>
      <w:divBdr>
        <w:top w:val="none" w:sz="0" w:space="0" w:color="auto"/>
        <w:left w:val="none" w:sz="0" w:space="0" w:color="auto"/>
        <w:bottom w:val="none" w:sz="0" w:space="0" w:color="auto"/>
        <w:right w:val="none" w:sz="0" w:space="0" w:color="auto"/>
      </w:divBdr>
    </w:div>
    <w:div w:id="1655379570">
      <w:bodyDiv w:val="1"/>
      <w:marLeft w:val="0"/>
      <w:marRight w:val="0"/>
      <w:marTop w:val="0"/>
      <w:marBottom w:val="0"/>
      <w:divBdr>
        <w:top w:val="none" w:sz="0" w:space="0" w:color="auto"/>
        <w:left w:val="none" w:sz="0" w:space="0" w:color="auto"/>
        <w:bottom w:val="none" w:sz="0" w:space="0" w:color="auto"/>
        <w:right w:val="none" w:sz="0" w:space="0" w:color="auto"/>
      </w:divBdr>
    </w:div>
    <w:div w:id="1711345917">
      <w:bodyDiv w:val="1"/>
      <w:marLeft w:val="0"/>
      <w:marRight w:val="0"/>
      <w:marTop w:val="0"/>
      <w:marBottom w:val="0"/>
      <w:divBdr>
        <w:top w:val="none" w:sz="0" w:space="0" w:color="auto"/>
        <w:left w:val="none" w:sz="0" w:space="0" w:color="auto"/>
        <w:bottom w:val="none" w:sz="0" w:space="0" w:color="auto"/>
        <w:right w:val="none" w:sz="0" w:space="0" w:color="auto"/>
      </w:divBdr>
    </w:div>
    <w:div w:id="1720088932">
      <w:bodyDiv w:val="1"/>
      <w:marLeft w:val="0"/>
      <w:marRight w:val="0"/>
      <w:marTop w:val="0"/>
      <w:marBottom w:val="0"/>
      <w:divBdr>
        <w:top w:val="none" w:sz="0" w:space="0" w:color="auto"/>
        <w:left w:val="none" w:sz="0" w:space="0" w:color="auto"/>
        <w:bottom w:val="none" w:sz="0" w:space="0" w:color="auto"/>
        <w:right w:val="none" w:sz="0" w:space="0" w:color="auto"/>
      </w:divBdr>
    </w:div>
    <w:div w:id="1830751669">
      <w:bodyDiv w:val="1"/>
      <w:marLeft w:val="0"/>
      <w:marRight w:val="0"/>
      <w:marTop w:val="0"/>
      <w:marBottom w:val="0"/>
      <w:divBdr>
        <w:top w:val="none" w:sz="0" w:space="0" w:color="auto"/>
        <w:left w:val="none" w:sz="0" w:space="0" w:color="auto"/>
        <w:bottom w:val="none" w:sz="0" w:space="0" w:color="auto"/>
        <w:right w:val="none" w:sz="0" w:space="0" w:color="auto"/>
      </w:divBdr>
    </w:div>
    <w:div w:id="1843474628">
      <w:bodyDiv w:val="1"/>
      <w:marLeft w:val="0"/>
      <w:marRight w:val="0"/>
      <w:marTop w:val="0"/>
      <w:marBottom w:val="0"/>
      <w:divBdr>
        <w:top w:val="none" w:sz="0" w:space="0" w:color="auto"/>
        <w:left w:val="none" w:sz="0" w:space="0" w:color="auto"/>
        <w:bottom w:val="none" w:sz="0" w:space="0" w:color="auto"/>
        <w:right w:val="none" w:sz="0" w:space="0" w:color="auto"/>
      </w:divBdr>
    </w:div>
    <w:div w:id="1957716528">
      <w:bodyDiv w:val="1"/>
      <w:marLeft w:val="0"/>
      <w:marRight w:val="0"/>
      <w:marTop w:val="0"/>
      <w:marBottom w:val="0"/>
      <w:divBdr>
        <w:top w:val="none" w:sz="0" w:space="0" w:color="auto"/>
        <w:left w:val="none" w:sz="0" w:space="0" w:color="auto"/>
        <w:bottom w:val="none" w:sz="0" w:space="0" w:color="auto"/>
        <w:right w:val="none" w:sz="0" w:space="0" w:color="auto"/>
      </w:divBdr>
    </w:div>
    <w:div w:id="1971477524">
      <w:bodyDiv w:val="1"/>
      <w:marLeft w:val="0"/>
      <w:marRight w:val="0"/>
      <w:marTop w:val="0"/>
      <w:marBottom w:val="0"/>
      <w:divBdr>
        <w:top w:val="none" w:sz="0" w:space="0" w:color="auto"/>
        <w:left w:val="none" w:sz="0" w:space="0" w:color="auto"/>
        <w:bottom w:val="none" w:sz="0" w:space="0" w:color="auto"/>
        <w:right w:val="none" w:sz="0" w:space="0" w:color="auto"/>
      </w:divBdr>
    </w:div>
    <w:div w:id="2022730973">
      <w:bodyDiv w:val="1"/>
      <w:marLeft w:val="0"/>
      <w:marRight w:val="0"/>
      <w:marTop w:val="0"/>
      <w:marBottom w:val="0"/>
      <w:divBdr>
        <w:top w:val="none" w:sz="0" w:space="0" w:color="auto"/>
        <w:left w:val="none" w:sz="0" w:space="0" w:color="auto"/>
        <w:bottom w:val="none" w:sz="0" w:space="0" w:color="auto"/>
        <w:right w:val="none" w:sz="0" w:space="0" w:color="auto"/>
      </w:divBdr>
    </w:div>
    <w:div w:id="2063482224">
      <w:bodyDiv w:val="1"/>
      <w:marLeft w:val="0"/>
      <w:marRight w:val="0"/>
      <w:marTop w:val="0"/>
      <w:marBottom w:val="0"/>
      <w:divBdr>
        <w:top w:val="none" w:sz="0" w:space="0" w:color="auto"/>
        <w:left w:val="none" w:sz="0" w:space="0" w:color="auto"/>
        <w:bottom w:val="none" w:sz="0" w:space="0" w:color="auto"/>
        <w:right w:val="none" w:sz="0" w:space="0" w:color="auto"/>
      </w:divBdr>
    </w:div>
    <w:div w:id="2076392788">
      <w:bodyDiv w:val="1"/>
      <w:marLeft w:val="0"/>
      <w:marRight w:val="0"/>
      <w:marTop w:val="0"/>
      <w:marBottom w:val="0"/>
      <w:divBdr>
        <w:top w:val="none" w:sz="0" w:space="0" w:color="auto"/>
        <w:left w:val="none" w:sz="0" w:space="0" w:color="auto"/>
        <w:bottom w:val="none" w:sz="0" w:space="0" w:color="auto"/>
        <w:right w:val="none" w:sz="0" w:space="0" w:color="auto"/>
      </w:divBdr>
    </w:div>
    <w:div w:id="21058055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edwar-gomez/"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D9D138-129E-40EC-8606-311688CBD8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1141</Words>
  <Characters>6510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P R C</Company>
  <LinksUpToDate>false</LinksUpToDate>
  <CharactersWithSpaces>7636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Windows User</cp:lastModifiedBy>
  <cp:revision>4</cp:revision>
  <cp:lastPrinted>2024-12-04T18:51:00Z</cp:lastPrinted>
  <dcterms:created xsi:type="dcterms:W3CDTF">2025-07-11T17:52:00Z</dcterms:created>
  <dcterms:modified xsi:type="dcterms:W3CDTF">2025-07-21T12:28:00Z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1033-11.2.0.11536</vt:lpwstr>
  </property>
  <property fmtid="{D5CDD505-2E9C-101B-9397-08002B2CF9AE}" pid="3" name="ICV">
    <vt:lpwstr>D1572E57ED364B5DB6B5C04DD9A6D978</vt:lpwstr>
  </property>
</Properties>
</file>