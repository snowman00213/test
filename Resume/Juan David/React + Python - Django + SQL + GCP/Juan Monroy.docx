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B67198" w:rsidRDefault="00AC5B76" w:rsidP="00802E7E">
      <w:pPr>
        <w:jc w:val="center"/>
        <w:rPr>
          <w:b/>
        </w:rPr>
      </w:pPr>
      <w:r w:rsidRPr="00B67198">
        <w:rPr>
          <w:b/>
          <w:color w:val="1F497D" w:themeColor="text2"/>
          <w:sz w:val="36"/>
        </w:rPr>
        <w:t>Juan Monroy</w:t>
      </w:r>
    </w:p>
    <w:p w:rsidR="000E54BA" w:rsidRPr="00711565" w:rsidRDefault="00AC5B76">
      <w:pPr>
        <w:spacing w:line="276" w:lineRule="auto"/>
        <w:jc w:val="center"/>
        <w:rPr>
          <w:rFonts w:eastAsia="Montserrat"/>
          <w:b/>
          <w:smallCaps/>
          <w:color w:val="1F497D" w:themeColor="text2"/>
          <w:sz w:val="28"/>
          <w:szCs w:val="28"/>
        </w:rPr>
      </w:pPr>
      <w:r w:rsidRPr="00711565">
        <w:rPr>
          <w:rFonts w:eastAsia="Montserrat"/>
          <w:b/>
          <w:smallCaps/>
          <w:color w:val="1F497D" w:themeColor="text2"/>
          <w:sz w:val="28"/>
          <w:szCs w:val="28"/>
        </w:rPr>
        <w:t>senior software engineer</w:t>
      </w:r>
    </w:p>
    <w:p w:rsidR="000E54BA" w:rsidRPr="00711565" w:rsidRDefault="00A56075">
      <w:pPr>
        <w:jc w:val="center"/>
        <w:rPr>
          <w:rFonts w:eastAsia="Montserrat"/>
          <w:b/>
          <w:smallCaps/>
          <w:color w:val="404040" w:themeColor="text1" w:themeTint="BF"/>
          <w:sz w:val="16"/>
          <w:szCs w:val="16"/>
        </w:rPr>
      </w:pPr>
      <w:r w:rsidRPr="00711565">
        <w:rPr>
          <w:rFonts w:eastAsia="CIDFont"/>
          <w:color w:val="404040" w:themeColor="text1" w:themeTint="BF"/>
          <w:sz w:val="20"/>
          <w:szCs w:val="20"/>
          <w:lang w:eastAsia="zh-CN" w:bidi="ar"/>
        </w:rPr>
        <w:t>+57</w:t>
      </w:r>
      <w:r w:rsidR="003505D6" w:rsidRPr="00711565">
        <w:rPr>
          <w:rFonts w:eastAsia="CIDFont"/>
          <w:color w:val="404040" w:themeColor="text1" w:themeTint="BF"/>
          <w:sz w:val="20"/>
          <w:szCs w:val="20"/>
          <w:lang w:eastAsia="zh-CN" w:bidi="ar"/>
        </w:rPr>
        <w:t xml:space="preserve"> </w:t>
      </w:r>
      <w:r w:rsidR="00A53C3D" w:rsidRPr="00711565">
        <w:rPr>
          <w:rFonts w:eastAsia="CIDFont"/>
          <w:color w:val="404040" w:themeColor="text1" w:themeTint="BF"/>
          <w:sz w:val="20"/>
          <w:szCs w:val="20"/>
          <w:lang w:eastAsia="zh-CN" w:bidi="ar"/>
        </w:rPr>
        <w:t xml:space="preserve">3226983288 </w:t>
      </w:r>
      <w:r w:rsidR="003505D6" w:rsidRPr="00711565">
        <w:rPr>
          <w:rFonts w:eastAsia="CIDFont"/>
          <w:color w:val="404040" w:themeColor="text1" w:themeTint="BF"/>
          <w:sz w:val="20"/>
          <w:szCs w:val="20"/>
          <w:lang w:eastAsia="zh-CN" w:bidi="ar"/>
        </w:rPr>
        <w:t xml:space="preserve">• </w:t>
      </w:r>
      <w:r w:rsidR="00AC5B76" w:rsidRPr="00711565">
        <w:rPr>
          <w:rFonts w:eastAsia="CIDFont"/>
          <w:color w:val="404040" w:themeColor="text1" w:themeTint="BF"/>
          <w:sz w:val="20"/>
          <w:szCs w:val="20"/>
          <w:lang w:eastAsia="zh-CN" w:bidi="ar"/>
        </w:rPr>
        <w:t>juandavidmonroy617</w:t>
      </w:r>
      <w:r w:rsidR="00161ADE" w:rsidRPr="00711565">
        <w:rPr>
          <w:rFonts w:eastAsia="CIDFont"/>
          <w:color w:val="404040" w:themeColor="text1" w:themeTint="BF"/>
          <w:sz w:val="20"/>
          <w:szCs w:val="20"/>
          <w:lang w:eastAsia="zh-CN" w:bidi="ar"/>
        </w:rPr>
        <w:t>@gmail.com</w:t>
      </w:r>
      <w:r w:rsidR="00A53F9C" w:rsidRPr="00711565">
        <w:rPr>
          <w:rFonts w:eastAsia="CIDFont"/>
          <w:color w:val="404040" w:themeColor="text1" w:themeTint="BF"/>
          <w:sz w:val="20"/>
          <w:szCs w:val="20"/>
          <w:lang w:eastAsia="zh-CN" w:bidi="ar"/>
        </w:rPr>
        <w:t xml:space="preserve"> </w:t>
      </w:r>
      <w:r w:rsidR="003505D6" w:rsidRPr="00711565">
        <w:rPr>
          <w:rFonts w:eastAsia="CIDFont"/>
          <w:color w:val="404040" w:themeColor="text1" w:themeTint="BF"/>
          <w:sz w:val="20"/>
          <w:szCs w:val="20"/>
          <w:lang w:eastAsia="zh-CN" w:bidi="ar"/>
        </w:rPr>
        <w:t xml:space="preserve">• </w:t>
      </w:r>
      <w:hyperlink r:id="rId6" w:history="1">
        <w:r w:rsidR="00A53F9C" w:rsidRPr="00711565">
          <w:rPr>
            <w:rStyle w:val="Hyperlink"/>
            <w:rFonts w:eastAsia="CIDFont"/>
            <w:color w:val="4040FF" w:themeColor="hyperlink" w:themeTint="BF"/>
            <w:sz w:val="20"/>
            <w:szCs w:val="20"/>
            <w:lang w:eastAsia="zh-CN" w:bidi="ar"/>
          </w:rPr>
          <w:t>https://www.linkedin.com/in/edwar-gomez/</w:t>
        </w:r>
      </w:hyperlink>
      <w:r w:rsidR="00A53F9C" w:rsidRPr="00711565">
        <w:rPr>
          <w:rFonts w:eastAsia="CIDFont"/>
          <w:color w:val="404040" w:themeColor="text1" w:themeTint="BF"/>
          <w:sz w:val="20"/>
          <w:szCs w:val="20"/>
          <w:lang w:eastAsia="zh-CN" w:bidi="ar"/>
        </w:rPr>
        <w:t xml:space="preserve"> </w:t>
      </w:r>
      <w:r w:rsidR="003505D6" w:rsidRPr="00711565">
        <w:rPr>
          <w:rFonts w:eastAsia="CIDFont"/>
          <w:color w:val="404040" w:themeColor="text1" w:themeTint="BF"/>
          <w:sz w:val="20"/>
          <w:szCs w:val="20"/>
          <w:lang w:eastAsia="zh-CN" w:bidi="ar"/>
        </w:rPr>
        <w:t xml:space="preserve">• </w:t>
      </w:r>
      <w:r w:rsidR="00A53F9C" w:rsidRPr="00711565">
        <w:rPr>
          <w:rFonts w:eastAsia="CIDFont"/>
          <w:color w:val="404040" w:themeColor="text1" w:themeTint="BF"/>
          <w:sz w:val="20"/>
          <w:szCs w:val="20"/>
          <w:lang w:eastAsia="zh-CN" w:bidi="ar"/>
        </w:rPr>
        <w:t>Pereira, Colombia</w:t>
      </w:r>
    </w:p>
    <w:p w:rsidR="000E54BA" w:rsidRPr="00711565" w:rsidRDefault="000E54BA">
      <w:pPr>
        <w:pBdr>
          <w:bottom w:val="single" w:sz="4" w:space="1" w:color="000000"/>
        </w:pBdr>
        <w:spacing w:line="276" w:lineRule="auto"/>
        <w:rPr>
          <w:rFonts w:eastAsia="Montserrat"/>
          <w:color w:val="1F497D" w:themeColor="text2"/>
          <w:sz w:val="8"/>
          <w:szCs w:val="8"/>
        </w:rPr>
      </w:pPr>
    </w:p>
    <w:p w:rsidR="000E54BA" w:rsidRPr="00711565" w:rsidRDefault="000E54BA">
      <w:pPr>
        <w:spacing w:line="276" w:lineRule="auto"/>
        <w:rPr>
          <w:rFonts w:eastAsia="Montserrat"/>
          <w:color w:val="1F497D" w:themeColor="text2"/>
          <w:sz w:val="10"/>
          <w:szCs w:val="10"/>
        </w:rPr>
      </w:pPr>
    </w:p>
    <w:p w:rsidR="00B67198" w:rsidRDefault="00B67198" w:rsidP="00B67198">
      <w:pPr>
        <w:rPr>
          <w:rFonts w:ascii="Calibri" w:eastAsia="Times New Roman" w:hAnsi="Calibri" w:cs="Calibri"/>
          <w:color w:val="000000"/>
          <w:sz w:val="20"/>
          <w:szCs w:val="20"/>
        </w:rPr>
      </w:pPr>
      <w:r w:rsidRPr="00DE1920">
        <w:rPr>
          <w:rFonts w:ascii="Calibri" w:eastAsia="Times New Roman" w:hAnsi="Calibri" w:cs="Calibri"/>
          <w:color w:val="000000"/>
          <w:sz w:val="20"/>
          <w:szCs w:val="20"/>
        </w:rPr>
        <w:t xml:space="preserve">Seasoned full-stack web developer with over 10 years of experience specializing in React and Python development. Extensive background in building scalable, reliable, and maintainable solutions for both frontend and backend. Proficient in creating AI-driven features using Python frameworks and optimized Django queries. Strong expertise in React for dynamic and mobile-friendly user interfaces, following coding standards and </w:t>
      </w:r>
      <w:proofErr w:type="gramStart"/>
      <w:r w:rsidRPr="00DE1920">
        <w:rPr>
          <w:rFonts w:ascii="Calibri" w:eastAsia="Times New Roman" w:hAnsi="Calibri" w:cs="Calibri"/>
          <w:color w:val="000000"/>
          <w:sz w:val="20"/>
          <w:szCs w:val="20"/>
        </w:rPr>
        <w:t>Agile</w:t>
      </w:r>
      <w:proofErr w:type="gramEnd"/>
      <w:r w:rsidRPr="00DE1920">
        <w:rPr>
          <w:rFonts w:ascii="Calibri" w:eastAsia="Times New Roman" w:hAnsi="Calibri" w:cs="Calibri"/>
          <w:color w:val="000000"/>
          <w:sz w:val="20"/>
          <w:szCs w:val="20"/>
        </w:rPr>
        <w:t xml:space="preserve"> methodologies. Skilled in diagnosing complex issues, optimizing performance, and enhancing the scalability of distributed systems. Solid communication skills, able to collaborate effectively with business analysts, project managers, and technical teams. Adept at leading teams, performing code reviews, and delivering projects that enhance user experience and operational efficiency.</w:t>
      </w:r>
    </w:p>
    <w:p w:rsidR="00FF4580" w:rsidRPr="000A6F7C" w:rsidRDefault="00FF4580" w:rsidP="00711565">
      <w:pPr>
        <w:spacing w:line="276" w:lineRule="auto"/>
        <w:jc w:val="both"/>
        <w:rPr>
          <w:rFonts w:eastAsia="Montserrat"/>
          <w:sz w:val="20"/>
          <w:szCs w:val="20"/>
        </w:rPr>
      </w:pPr>
    </w:p>
    <w:p w:rsidR="000E54BA" w:rsidRPr="000A6F7C" w:rsidRDefault="003505D6" w:rsidP="000A6F7C">
      <w:pPr>
        <w:pBdr>
          <w:bottom w:val="single" w:sz="4" w:space="1" w:color="000000"/>
        </w:pBdr>
        <w:spacing w:line="276" w:lineRule="auto"/>
        <w:jc w:val="center"/>
        <w:rPr>
          <w:rFonts w:eastAsia="Montserrat"/>
          <w:b/>
          <w:color w:val="1F497D" w:themeColor="text2"/>
          <w:sz w:val="22"/>
          <w:szCs w:val="22"/>
        </w:rPr>
      </w:pPr>
      <w:r w:rsidRPr="000A6F7C">
        <w:rPr>
          <w:rFonts w:eastAsia="Montserrat"/>
          <w:b/>
          <w:color w:val="1F497D" w:themeColor="text2"/>
          <w:sz w:val="22"/>
          <w:szCs w:val="22"/>
        </w:rPr>
        <w:t>PROFESSIONAL EXPERIENCE</w:t>
      </w:r>
    </w:p>
    <w:p w:rsidR="000E54BA" w:rsidRDefault="000E54BA">
      <w:pPr>
        <w:spacing w:line="276" w:lineRule="auto"/>
        <w:rPr>
          <w:rFonts w:eastAsia="Montserrat"/>
          <w:color w:val="000000"/>
          <w:sz w:val="10"/>
          <w:szCs w:val="10"/>
        </w:rPr>
      </w:pPr>
    </w:p>
    <w:p w:rsidR="000E54BA" w:rsidRDefault="00146EBF">
      <w:pPr>
        <w:tabs>
          <w:tab w:val="left" w:pos="1134"/>
          <w:tab w:val="right" w:pos="10065"/>
        </w:tabs>
        <w:spacing w:line="276" w:lineRule="auto"/>
        <w:rPr>
          <w:rFonts w:eastAsia="Montserrat"/>
          <w:color w:val="404040" w:themeColor="text1" w:themeTint="BF"/>
          <w:sz w:val="22"/>
          <w:szCs w:val="22"/>
        </w:rPr>
      </w:pPr>
      <w:proofErr w:type="spellStart"/>
      <w:r>
        <w:rPr>
          <w:rFonts w:eastAsia="Montserrat"/>
          <w:color w:val="4F81BD" w:themeColor="accent1"/>
          <w:sz w:val="22"/>
          <w:szCs w:val="22"/>
        </w:rPr>
        <w:t>GlobalStack</w:t>
      </w:r>
      <w:proofErr w:type="spellEnd"/>
      <w:r w:rsidR="00A53F9C">
        <w:rPr>
          <w:rFonts w:eastAsia="Montserrat"/>
          <w:color w:val="4F81BD" w:themeColor="accent1"/>
          <w:sz w:val="22"/>
          <w:szCs w:val="22"/>
        </w:rPr>
        <w:tab/>
      </w:r>
      <w:r w:rsidR="00A53F9C">
        <w:rPr>
          <w:rFonts w:eastAsia="Montserrat"/>
          <w:color w:val="4F81BD" w:themeColor="accent1"/>
          <w:sz w:val="22"/>
          <w:szCs w:val="22"/>
        </w:rPr>
        <w:tab/>
      </w:r>
      <w:r w:rsidR="00161ADE">
        <w:rPr>
          <w:rFonts w:eastAsia="Montserrat"/>
          <w:bCs/>
          <w:smallCaps/>
          <w:color w:val="404040" w:themeColor="text1" w:themeTint="BF"/>
          <w:sz w:val="20"/>
          <w:szCs w:val="20"/>
        </w:rPr>
        <w:t>11</w:t>
      </w:r>
      <w:r w:rsidR="00A53F9C">
        <w:rPr>
          <w:rFonts w:eastAsia="Montserrat"/>
          <w:bCs/>
          <w:smallCaps/>
          <w:color w:val="404040" w:themeColor="text1" w:themeTint="BF"/>
          <w:sz w:val="20"/>
          <w:szCs w:val="20"/>
        </w:rPr>
        <w:t>.</w:t>
      </w:r>
      <w:r w:rsidR="003505D6">
        <w:rPr>
          <w:rFonts w:eastAsia="Montserrat"/>
          <w:color w:val="404040" w:themeColor="text1" w:themeTint="BF"/>
          <w:sz w:val="20"/>
          <w:szCs w:val="20"/>
        </w:rPr>
        <w:t>20</w:t>
      </w:r>
      <w:r w:rsidR="00161ADE">
        <w:rPr>
          <w:rFonts w:eastAsia="Montserrat"/>
          <w:color w:val="404040" w:themeColor="text1" w:themeTint="BF"/>
          <w:sz w:val="20"/>
          <w:szCs w:val="20"/>
        </w:rPr>
        <w:t>21</w:t>
      </w:r>
      <w:r w:rsidR="003505D6">
        <w:rPr>
          <w:rFonts w:eastAsia="Montserrat"/>
          <w:color w:val="404040" w:themeColor="text1" w:themeTint="BF"/>
          <w:sz w:val="20"/>
          <w:szCs w:val="20"/>
        </w:rPr>
        <w:t xml:space="preserve"> – </w:t>
      </w:r>
      <w:r w:rsidR="00C52F1B">
        <w:rPr>
          <w:rFonts w:eastAsia="Montserrat"/>
          <w:color w:val="404040" w:themeColor="text1" w:themeTint="BF"/>
          <w:sz w:val="20"/>
          <w:szCs w:val="20"/>
        </w:rPr>
        <w:t>0</w:t>
      </w:r>
      <w:r w:rsidR="00571D37">
        <w:rPr>
          <w:rFonts w:eastAsia="Montserrat"/>
          <w:color w:val="404040" w:themeColor="text1" w:themeTint="BF"/>
          <w:sz w:val="20"/>
          <w:szCs w:val="20"/>
        </w:rPr>
        <w:t>3</w:t>
      </w:r>
      <w:bookmarkStart w:id="0" w:name="_GoBack"/>
      <w:bookmarkEnd w:id="0"/>
      <w:r w:rsidR="00A53F9C">
        <w:rPr>
          <w:rFonts w:eastAsia="Montserrat"/>
          <w:color w:val="404040" w:themeColor="text1" w:themeTint="BF"/>
          <w:sz w:val="20"/>
          <w:szCs w:val="20"/>
        </w:rPr>
        <w:t>.</w:t>
      </w:r>
      <w:r w:rsidR="00C52F1B">
        <w:rPr>
          <w:rFonts w:eastAsia="Montserrat"/>
          <w:color w:val="404040" w:themeColor="text1" w:themeTint="BF"/>
          <w:sz w:val="20"/>
          <w:szCs w:val="20"/>
        </w:rPr>
        <w:t>2025</w:t>
      </w:r>
    </w:p>
    <w:p w:rsidR="000E54BA" w:rsidRDefault="00161ADE">
      <w:pPr>
        <w:spacing w:line="276" w:lineRule="auto"/>
        <w:rPr>
          <w:rFonts w:eastAsia="Montserrat"/>
          <w:b/>
          <w:color w:val="1F497D" w:themeColor="text2"/>
          <w:sz w:val="20"/>
          <w:szCs w:val="20"/>
        </w:rPr>
      </w:pPr>
      <w:r>
        <w:rPr>
          <w:rFonts w:eastAsia="Montserrat"/>
          <w:b/>
          <w:color w:val="1F497D" w:themeColor="text2"/>
          <w:sz w:val="20"/>
          <w:szCs w:val="20"/>
        </w:rPr>
        <w:t>Senior Software</w:t>
      </w:r>
      <w:r w:rsidRPr="00161ADE">
        <w:rPr>
          <w:rFonts w:eastAsia="Montserrat"/>
          <w:b/>
          <w:color w:val="1F497D" w:themeColor="text2"/>
          <w:sz w:val="20"/>
          <w:szCs w:val="20"/>
        </w:rPr>
        <w:t xml:space="preserve"> Engineer</w:t>
      </w:r>
    </w:p>
    <w:p w:rsidR="00A75E34" w:rsidRDefault="00A75E34">
      <w:pPr>
        <w:spacing w:line="276" w:lineRule="auto"/>
        <w:rPr>
          <w:rFonts w:eastAsia="Montserrat"/>
          <w:b/>
          <w:color w:val="1F497D" w:themeColor="text2"/>
          <w:sz w:val="20"/>
          <w:szCs w:val="20"/>
        </w:rPr>
      </w:pP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 xml:space="preserve">Worked closely with cross-functional teams in an </w:t>
      </w:r>
      <w:proofErr w:type="gramStart"/>
      <w:r w:rsidRPr="00F232A1">
        <w:rPr>
          <w:rFonts w:eastAsia="Times New Roman"/>
          <w:color w:val="000000"/>
          <w:sz w:val="20"/>
          <w:szCs w:val="20"/>
        </w:rPr>
        <w:t>Agile</w:t>
      </w:r>
      <w:proofErr w:type="gramEnd"/>
      <w:r w:rsidRPr="00F232A1">
        <w:rPr>
          <w:rFonts w:eastAsia="Times New Roman"/>
          <w:color w:val="000000"/>
          <w:sz w:val="20"/>
          <w:szCs w:val="20"/>
        </w:rPr>
        <w:t xml:space="preserve"> environment, actively participating in all phases of the software development life cycle using Scrum methodology.</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Led the redesign of a client-facing portal, significantly enhancing the user interface and improving customer satisfaction by 35%.</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Designed and developed scalable backend systems using modern frameworks and database technologies, resulting in a 30% improvement in data query performance.</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 xml:space="preserve">Partnered with data science teams to implement AI-driven </w:t>
      </w:r>
      <w:proofErr w:type="spellStart"/>
      <w:r w:rsidRPr="00F232A1">
        <w:rPr>
          <w:rFonts w:eastAsia="Times New Roman"/>
          <w:color w:val="000000"/>
          <w:sz w:val="20"/>
          <w:szCs w:val="20"/>
        </w:rPr>
        <w:t>chatbot</w:t>
      </w:r>
      <w:proofErr w:type="spellEnd"/>
      <w:r w:rsidRPr="00F232A1">
        <w:rPr>
          <w:rFonts w:eastAsia="Times New Roman"/>
          <w:color w:val="000000"/>
          <w:sz w:val="20"/>
          <w:szCs w:val="20"/>
        </w:rPr>
        <w:t xml:space="preserve"> features, integrating intelligent automation into the customer experience through </w:t>
      </w:r>
      <w:proofErr w:type="spellStart"/>
      <w:r w:rsidRPr="00F232A1">
        <w:rPr>
          <w:rFonts w:eastAsia="Times New Roman"/>
          <w:color w:val="000000"/>
          <w:sz w:val="20"/>
          <w:szCs w:val="20"/>
        </w:rPr>
        <w:t>serverless</w:t>
      </w:r>
      <w:proofErr w:type="spellEnd"/>
      <w:r w:rsidRPr="00F232A1">
        <w:rPr>
          <w:rFonts w:eastAsia="Times New Roman"/>
          <w:color w:val="000000"/>
          <w:sz w:val="20"/>
          <w:szCs w:val="20"/>
        </w:rPr>
        <w:t xml:space="preserve"> architecture.</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Streamlined the development pipeline by establishing CI/CD workflows, accelerating feature deployment timelines and reducing release-related issues.</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Collaborated with UI/UX designers and stakeholders to gather requirements and deliver responsive, modular front-end applications hosted on cloud infrastructure.</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Optimized application performance through architectural improvements and system monitoring, contributing to a 30% reduction in user navigability issues.</w:t>
      </w:r>
    </w:p>
    <w:p w:rsidR="00F232A1" w:rsidRPr="00F232A1"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Played an active role in mentoring junior developers and promoting best practices through code reviews and collaborative knowledge sharing.</w:t>
      </w:r>
    </w:p>
    <w:p w:rsidR="006D0FDF" w:rsidRDefault="00F232A1" w:rsidP="00F232A1">
      <w:pPr>
        <w:numPr>
          <w:ilvl w:val="0"/>
          <w:numId w:val="1"/>
        </w:numPr>
        <w:spacing w:line="276" w:lineRule="auto"/>
        <w:rPr>
          <w:rFonts w:eastAsia="Times New Roman"/>
          <w:color w:val="000000"/>
          <w:sz w:val="20"/>
          <w:szCs w:val="20"/>
        </w:rPr>
      </w:pPr>
      <w:r w:rsidRPr="00F232A1">
        <w:rPr>
          <w:rFonts w:eastAsia="Times New Roman"/>
          <w:color w:val="000000"/>
          <w:sz w:val="20"/>
          <w:szCs w:val="20"/>
        </w:rPr>
        <w:t>Provided support in managing IT operations and ticketing systems, improving internal response times and service efficiency by 10%.</w:t>
      </w:r>
    </w:p>
    <w:p w:rsidR="00C746D3" w:rsidRPr="001D4223" w:rsidRDefault="00C746D3" w:rsidP="00C746D3">
      <w:pPr>
        <w:spacing w:line="276" w:lineRule="auto"/>
        <w:ind w:left="720"/>
        <w:rPr>
          <w:rFonts w:eastAsia="Times New Roman"/>
          <w:color w:val="000000"/>
          <w:sz w:val="20"/>
          <w:szCs w:val="20"/>
        </w:rPr>
      </w:pPr>
    </w:p>
    <w:p w:rsidR="00BA01A2" w:rsidRDefault="00B44618" w:rsidP="00B44618">
      <w:pPr>
        <w:spacing w:line="276" w:lineRule="auto"/>
        <w:rPr>
          <w:rFonts w:ascii="Calibri" w:eastAsia="Times New Roman" w:hAnsi="Calibri" w:cs="Calibri"/>
          <w:color w:val="000000"/>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React.js, </w:t>
      </w:r>
      <w:proofErr w:type="spellStart"/>
      <w:r w:rsidRPr="002D48E3">
        <w:rPr>
          <w:rFonts w:ascii="Calibri" w:eastAsia="Times New Roman" w:hAnsi="Calibri" w:cs="Calibri"/>
          <w:color w:val="000000"/>
          <w:sz w:val="20"/>
          <w:szCs w:val="20"/>
        </w:rPr>
        <w:t>Redux</w:t>
      </w:r>
      <w:proofErr w:type="spellEnd"/>
      <w:r w:rsidRPr="002D48E3">
        <w:rPr>
          <w:rFonts w:ascii="Calibri" w:eastAsia="Times New Roman" w:hAnsi="Calibri" w:cs="Calibri"/>
          <w:color w:val="000000"/>
          <w:sz w:val="20"/>
          <w:szCs w:val="20"/>
        </w:rPr>
        <w:t xml:space="preserve">, Next.js, </w:t>
      </w:r>
      <w:proofErr w:type="spellStart"/>
      <w:r w:rsidRPr="002D48E3">
        <w:rPr>
          <w:rFonts w:ascii="Calibri" w:eastAsia="Times New Roman" w:hAnsi="Calibri" w:cs="Calibri"/>
          <w:color w:val="000000"/>
          <w:sz w:val="20"/>
          <w:szCs w:val="20"/>
        </w:rPr>
        <w:t>MaterialUI</w:t>
      </w:r>
      <w:proofErr w:type="spellEnd"/>
      <w:r w:rsidRPr="002D48E3">
        <w:rPr>
          <w:rFonts w:ascii="Calibri" w:eastAsia="Times New Roman" w:hAnsi="Calibri" w:cs="Calibri"/>
          <w:color w:val="000000"/>
          <w:sz w:val="20"/>
          <w:szCs w:val="20"/>
        </w:rPr>
        <w:t xml:space="preserve">, </w:t>
      </w:r>
      <w:r>
        <w:rPr>
          <w:rFonts w:ascii="Calibri" w:eastAsia="Times New Roman" w:hAnsi="Calibri" w:cs="Calibri"/>
          <w:color w:val="000000"/>
          <w:sz w:val="20"/>
          <w:szCs w:val="20"/>
        </w:rPr>
        <w:t xml:space="preserve">Shopify, </w:t>
      </w:r>
      <w:r w:rsidRPr="002D48E3">
        <w:rPr>
          <w:rFonts w:ascii="Calibri" w:eastAsia="Times New Roman" w:hAnsi="Calibri" w:cs="Calibri"/>
          <w:color w:val="000000"/>
          <w:sz w:val="20"/>
          <w:szCs w:val="20"/>
        </w:rPr>
        <w:t>Cypress, Jest,</w:t>
      </w:r>
      <w:r>
        <w:rPr>
          <w:rFonts w:ascii="Calibri" w:eastAsia="Times New Roman" w:hAnsi="Calibri" w:cs="Calibri"/>
          <w:color w:val="000000"/>
          <w:sz w:val="20"/>
          <w:szCs w:val="20"/>
        </w:rPr>
        <w:t xml:space="preserve"> Python, Django</w:t>
      </w:r>
      <w:r w:rsidRPr="002D48E3">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FastAPI</w:t>
      </w:r>
      <w:proofErr w:type="spellEnd"/>
      <w:r w:rsidRPr="002D48E3">
        <w:rPr>
          <w:rFonts w:ascii="Calibri" w:eastAsia="Times New Roman" w:hAnsi="Calibri" w:cs="Calibri"/>
          <w:color w:val="000000"/>
          <w:sz w:val="20"/>
          <w:szCs w:val="20"/>
        </w:rPr>
        <w:t xml:space="preserve">, MongoDB, </w:t>
      </w:r>
      <w:r>
        <w:rPr>
          <w:rFonts w:ascii="Calibri" w:eastAsia="Times New Roman" w:hAnsi="Calibri" w:cs="Calibri"/>
          <w:color w:val="000000"/>
          <w:sz w:val="20"/>
          <w:szCs w:val="20"/>
        </w:rPr>
        <w:t xml:space="preserve">MySQL, </w:t>
      </w:r>
      <w:proofErr w:type="spellStart"/>
      <w:r>
        <w:rPr>
          <w:rFonts w:ascii="Calibri" w:eastAsia="Times New Roman" w:hAnsi="Calibri" w:cs="Calibri"/>
          <w:color w:val="000000"/>
          <w:sz w:val="20"/>
          <w:szCs w:val="20"/>
        </w:rPr>
        <w:t>TypeORM</w:t>
      </w:r>
      <w:proofErr w:type="spellEnd"/>
      <w:r>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 xml:space="preserve">AWS Amplify, AWS </w:t>
      </w:r>
      <w:proofErr w:type="spellStart"/>
      <w:r w:rsidRPr="002D48E3">
        <w:rPr>
          <w:rFonts w:ascii="Calibri" w:eastAsia="Times New Roman" w:hAnsi="Calibri" w:cs="Calibri"/>
          <w:color w:val="000000"/>
          <w:sz w:val="20"/>
          <w:szCs w:val="20"/>
        </w:rPr>
        <w:t>Cognito</w:t>
      </w:r>
      <w:proofErr w:type="spellEnd"/>
      <w:r w:rsidRPr="002D48E3">
        <w:rPr>
          <w:rFonts w:ascii="Calibri" w:eastAsia="Times New Roman" w:hAnsi="Calibri" w:cs="Calibri"/>
          <w:color w:val="000000"/>
          <w:sz w:val="20"/>
          <w:szCs w:val="20"/>
        </w:rPr>
        <w:t xml:space="preserve">, AWS Lambda, AWS AppSync, AWS API Gateway, AWS EC2, AWS S3, AWS IVS, AWS </w:t>
      </w:r>
      <w:proofErr w:type="spellStart"/>
      <w:r w:rsidRPr="002D48E3">
        <w:rPr>
          <w:rFonts w:ascii="Calibri" w:eastAsia="Times New Roman" w:hAnsi="Calibri" w:cs="Calibri"/>
          <w:color w:val="000000"/>
          <w:sz w:val="20"/>
          <w:szCs w:val="20"/>
        </w:rPr>
        <w:t>CloudWatch</w:t>
      </w:r>
      <w:proofErr w:type="spellEnd"/>
      <w:r w:rsidRPr="002D48E3">
        <w:rPr>
          <w:rFonts w:ascii="Calibri" w:eastAsia="Times New Roman" w:hAnsi="Calibri" w:cs="Calibri"/>
          <w:color w:val="000000"/>
          <w:sz w:val="20"/>
          <w:szCs w:val="20"/>
        </w:rPr>
        <w:t xml:space="preserve">, AMI, </w:t>
      </w:r>
      <w:proofErr w:type="spellStart"/>
      <w:r w:rsidRPr="002D48E3">
        <w:rPr>
          <w:rFonts w:ascii="Calibri" w:eastAsia="Times New Roman" w:hAnsi="Calibri" w:cs="Calibri"/>
          <w:color w:val="000000"/>
          <w:sz w:val="20"/>
          <w:szCs w:val="20"/>
        </w:rPr>
        <w:t>RabbitMQ</w:t>
      </w:r>
      <w:proofErr w:type="spellEnd"/>
      <w:r w:rsidRPr="002D48E3">
        <w:rPr>
          <w:rFonts w:ascii="Calibri" w:eastAsia="Times New Roman" w:hAnsi="Calibri" w:cs="Calibri"/>
          <w:color w:val="000000"/>
          <w:sz w:val="20"/>
          <w:szCs w:val="20"/>
        </w:rPr>
        <w:t xml:space="preserve">, AI, Machine Learning, Depth Learning, </w:t>
      </w:r>
      <w:proofErr w:type="spellStart"/>
      <w:r>
        <w:rPr>
          <w:rFonts w:ascii="Calibri" w:eastAsia="Times New Roman" w:hAnsi="Calibri" w:cs="Calibri"/>
          <w:color w:val="000000"/>
          <w:sz w:val="20"/>
          <w:szCs w:val="20"/>
        </w:rPr>
        <w:t>TensorFlow</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Keras</w:t>
      </w:r>
      <w:proofErr w:type="spellEnd"/>
      <w:r>
        <w:rPr>
          <w:rFonts w:ascii="Calibri" w:eastAsia="Times New Roman" w:hAnsi="Calibri" w:cs="Calibri"/>
          <w:color w:val="000000"/>
          <w:sz w:val="20"/>
          <w:szCs w:val="20"/>
        </w:rPr>
        <w:t xml:space="preserve">, </w:t>
      </w:r>
      <w:proofErr w:type="spellStart"/>
      <w:r>
        <w:rPr>
          <w:rFonts w:ascii="Calibri" w:eastAsia="Times New Roman" w:hAnsi="Calibri" w:cs="Calibri"/>
          <w:color w:val="000000"/>
          <w:sz w:val="20"/>
          <w:szCs w:val="20"/>
        </w:rPr>
        <w:t>PyTorch</w:t>
      </w:r>
      <w:proofErr w:type="spellEnd"/>
      <w:r>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 xml:space="preserve">Natural Language Processing (NLP), </w:t>
      </w:r>
      <w:proofErr w:type="spellStart"/>
      <w:r w:rsidRPr="002D48E3">
        <w:rPr>
          <w:rFonts w:ascii="Calibri" w:eastAsia="Times New Roman" w:hAnsi="Calibri" w:cs="Calibri"/>
          <w:color w:val="000000"/>
          <w:sz w:val="20"/>
          <w:szCs w:val="20"/>
        </w:rPr>
        <w:t>Git</w:t>
      </w:r>
      <w:proofErr w:type="spellEnd"/>
      <w:r w:rsidRPr="002D48E3">
        <w:rPr>
          <w:rFonts w:ascii="Calibri" w:eastAsia="Times New Roman" w:hAnsi="Calibri" w:cs="Calibri"/>
          <w:color w:val="000000"/>
          <w:sz w:val="20"/>
          <w:szCs w:val="20"/>
        </w:rPr>
        <w:t xml:space="preserve"> Bash, PowerShell</w:t>
      </w:r>
    </w:p>
    <w:p w:rsidR="00B44618" w:rsidRPr="008D1A76" w:rsidRDefault="00B44618" w:rsidP="00B44618">
      <w:pPr>
        <w:spacing w:line="276" w:lineRule="auto"/>
        <w:rPr>
          <w:rFonts w:eastAsia="Montserrat"/>
          <w:sz w:val="20"/>
          <w:szCs w:val="20"/>
        </w:rPr>
      </w:pPr>
    </w:p>
    <w:p w:rsidR="000E54BA" w:rsidRDefault="00F96634">
      <w:pPr>
        <w:tabs>
          <w:tab w:val="left" w:pos="1134"/>
          <w:tab w:val="right" w:pos="10065"/>
        </w:tabs>
        <w:spacing w:line="276" w:lineRule="auto"/>
        <w:rPr>
          <w:rFonts w:eastAsia="Montserrat"/>
          <w:color w:val="404040" w:themeColor="text1" w:themeTint="BF"/>
          <w:sz w:val="22"/>
          <w:szCs w:val="22"/>
        </w:rPr>
      </w:pPr>
      <w:r>
        <w:rPr>
          <w:rFonts w:eastAsia="Montserrat"/>
          <w:color w:val="4F81BD" w:themeColor="accent1"/>
          <w:sz w:val="22"/>
          <w:szCs w:val="22"/>
        </w:rPr>
        <w:t>UST</w:t>
      </w:r>
      <w:r w:rsidR="003C39B8">
        <w:rPr>
          <w:rFonts w:eastAsia="Montserrat"/>
          <w:color w:val="4F81BD" w:themeColor="accent1"/>
          <w:sz w:val="22"/>
          <w:szCs w:val="22"/>
        </w:rPr>
        <w:tab/>
      </w:r>
      <w:r w:rsidR="00DB03A7">
        <w:rPr>
          <w:rFonts w:eastAsia="Montserrat"/>
          <w:color w:val="4F81BD" w:themeColor="accent1"/>
          <w:sz w:val="22"/>
          <w:szCs w:val="22"/>
        </w:rPr>
        <w:t xml:space="preserve">     </w:t>
      </w:r>
      <w:r w:rsidR="003505D6">
        <w:rPr>
          <w:rFonts w:eastAsia="Montserrat"/>
          <w:b/>
          <w:smallCaps/>
          <w:sz w:val="22"/>
          <w:szCs w:val="22"/>
        </w:rPr>
        <w:tab/>
      </w:r>
      <w:r w:rsidR="00ED43C9">
        <w:rPr>
          <w:rFonts w:eastAsia="Montserrat"/>
          <w:bCs/>
          <w:color w:val="404040" w:themeColor="text1" w:themeTint="BF"/>
          <w:sz w:val="20"/>
          <w:szCs w:val="20"/>
        </w:rPr>
        <w:t>11.2017</w:t>
      </w:r>
      <w:r w:rsidR="003505D6">
        <w:rPr>
          <w:rFonts w:eastAsia="Montserrat"/>
          <w:color w:val="404040" w:themeColor="text1" w:themeTint="BF"/>
          <w:sz w:val="20"/>
          <w:szCs w:val="20"/>
        </w:rPr>
        <w:t xml:space="preserve"> – </w:t>
      </w:r>
      <w:r w:rsidR="00ED43C9">
        <w:rPr>
          <w:rFonts w:eastAsia="Montserrat"/>
          <w:color w:val="404040" w:themeColor="text1" w:themeTint="BF"/>
          <w:sz w:val="20"/>
          <w:szCs w:val="20"/>
        </w:rPr>
        <w:t>10</w:t>
      </w:r>
      <w:r w:rsidR="00A53F9C">
        <w:rPr>
          <w:rFonts w:eastAsia="Montserrat"/>
          <w:color w:val="404040" w:themeColor="text1" w:themeTint="BF"/>
          <w:sz w:val="20"/>
          <w:szCs w:val="20"/>
        </w:rPr>
        <w:t>.2021</w:t>
      </w:r>
    </w:p>
    <w:p w:rsidR="000E54BA" w:rsidRDefault="00ED43C9">
      <w:pPr>
        <w:spacing w:line="276" w:lineRule="auto"/>
        <w:rPr>
          <w:rFonts w:eastAsia="Montserrat"/>
          <w:b/>
          <w:bCs/>
          <w:color w:val="1F497D" w:themeColor="text2"/>
          <w:sz w:val="20"/>
          <w:szCs w:val="20"/>
        </w:rPr>
      </w:pPr>
      <w:r>
        <w:rPr>
          <w:rFonts w:eastAsia="Montserrat"/>
          <w:b/>
          <w:bCs/>
          <w:color w:val="1F497D" w:themeColor="text2"/>
          <w:sz w:val="20"/>
          <w:szCs w:val="20"/>
        </w:rPr>
        <w:t>Full Stack Developer</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Led front-end optimization efforts, applying responsive design principles that improved mobile user retention by 40% and boosted overall user engagement by 30%.</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 xml:space="preserve">Designed and deployed a high-performance </w:t>
      </w:r>
      <w:proofErr w:type="spellStart"/>
      <w:r w:rsidRPr="00B44618">
        <w:rPr>
          <w:rFonts w:eastAsia="Times New Roman"/>
          <w:color w:val="000000"/>
          <w:sz w:val="20"/>
          <w:szCs w:val="20"/>
        </w:rPr>
        <w:t>microservices</w:t>
      </w:r>
      <w:proofErr w:type="spellEnd"/>
      <w:r w:rsidRPr="00B44618">
        <w:rPr>
          <w:rFonts w:eastAsia="Times New Roman"/>
          <w:color w:val="000000"/>
          <w:sz w:val="20"/>
          <w:szCs w:val="20"/>
        </w:rPr>
        <w:t xml:space="preserve"> architecture in a test-driven development (TDD) environment, enabling the platform to handle over 100,000 concurrent users while cutting deployment times and server resource consumption in half.</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Drove the migration to a cloud-native infrastructure using a major cloud provider, introducing AI-powered analytics features that increased predictive accuracy by 35% and significan</w:t>
      </w:r>
      <w:r>
        <w:rPr>
          <w:rFonts w:eastAsia="Times New Roman"/>
          <w:color w:val="000000"/>
          <w:sz w:val="20"/>
          <w:szCs w:val="20"/>
        </w:rPr>
        <w:t>tly enhanced system scalability.</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lastRenderedPageBreak/>
        <w:t>Engineered RESTful APIs to improve backend performance, reducing server response time by 40%, and integrated key third-party services to expand core platform capabilities and improve user experience.</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Built a real-time communication system with reduced latency and added intelligent summarization features, elevating the effectiveness of real-time interactions within the platform.</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Improved database efficiency through advanced query optimization and indexing strategies, achieving a 15% performance gain and reducing server load by 40%.</w:t>
      </w:r>
    </w:p>
    <w:p w:rsidR="00B44618" w:rsidRPr="00B44618" w:rsidRDefault="00B44618" w:rsidP="00B44618">
      <w:pPr>
        <w:numPr>
          <w:ilvl w:val="0"/>
          <w:numId w:val="1"/>
        </w:numPr>
        <w:spacing w:line="276" w:lineRule="auto"/>
        <w:rPr>
          <w:rFonts w:eastAsia="Times New Roman"/>
          <w:color w:val="000000"/>
          <w:sz w:val="20"/>
          <w:szCs w:val="20"/>
        </w:rPr>
      </w:pPr>
      <w:r w:rsidRPr="00B44618">
        <w:rPr>
          <w:rFonts w:eastAsia="Times New Roman"/>
          <w:color w:val="000000"/>
          <w:sz w:val="20"/>
          <w:szCs w:val="20"/>
        </w:rPr>
        <w:t>Developed interactive data dashboards to deliver actionable insights, helping stakeholders make faster and more informed decisions.</w:t>
      </w:r>
    </w:p>
    <w:p w:rsidR="000E54BA" w:rsidRDefault="00B44618" w:rsidP="00B44618">
      <w:pPr>
        <w:numPr>
          <w:ilvl w:val="0"/>
          <w:numId w:val="1"/>
        </w:numPr>
        <w:spacing w:line="276" w:lineRule="auto"/>
        <w:rPr>
          <w:rFonts w:eastAsia="NotoSans"/>
          <w:color w:val="404040" w:themeColor="text1" w:themeTint="BF"/>
          <w:sz w:val="20"/>
          <w:szCs w:val="20"/>
        </w:rPr>
      </w:pPr>
      <w:r w:rsidRPr="00B44618">
        <w:rPr>
          <w:rFonts w:eastAsia="Times New Roman"/>
          <w:color w:val="000000"/>
          <w:sz w:val="20"/>
          <w:szCs w:val="20"/>
        </w:rPr>
        <w:t>Streamlined application deployment and scalability by containerizing services and orchestrating infrastructure, resulting in better resource utilization and simplified system maintenance.</w:t>
      </w:r>
      <w:r w:rsidR="003505D6" w:rsidRPr="00D36D94">
        <w:rPr>
          <w:rFonts w:eastAsia="NotoSans"/>
          <w:color w:val="404040" w:themeColor="text1" w:themeTint="BF"/>
          <w:sz w:val="20"/>
          <w:szCs w:val="20"/>
        </w:rPr>
        <w:t xml:space="preserve"> </w:t>
      </w:r>
    </w:p>
    <w:p w:rsidR="000D52ED" w:rsidRPr="000D52ED" w:rsidRDefault="000D52ED" w:rsidP="000D52ED">
      <w:pPr>
        <w:spacing w:before="37"/>
        <w:rPr>
          <w:rFonts w:eastAsia="Times New Roman"/>
        </w:rPr>
      </w:pPr>
      <w:r w:rsidRPr="000D52ED">
        <w:rPr>
          <w:rFonts w:ascii="Calibri" w:eastAsia="Times New Roman" w:hAnsi="Calibri" w:cs="Calibri"/>
          <w:b/>
          <w:color w:val="000000"/>
          <w:sz w:val="20"/>
          <w:szCs w:val="20"/>
          <w:u w:val="single"/>
        </w:rPr>
        <w:t>Used languages and technologies:</w:t>
      </w:r>
      <w:r w:rsidRPr="000D52ED">
        <w:rPr>
          <w:rFonts w:ascii="Calibri" w:eastAsia="Times New Roman" w:hAnsi="Calibri" w:cs="Calibri"/>
          <w:color w:val="000000"/>
          <w:sz w:val="20"/>
          <w:szCs w:val="20"/>
        </w:rPr>
        <w:t xml:space="preserve"> React.js, </w:t>
      </w:r>
      <w:proofErr w:type="spellStart"/>
      <w:r w:rsidRPr="000D52ED">
        <w:rPr>
          <w:rFonts w:ascii="Calibri" w:eastAsia="Times New Roman" w:hAnsi="Calibri" w:cs="Calibri"/>
          <w:color w:val="000000"/>
          <w:sz w:val="20"/>
          <w:szCs w:val="20"/>
        </w:rPr>
        <w:t>Redux</w:t>
      </w:r>
      <w:proofErr w:type="spellEnd"/>
      <w:r w:rsidRPr="000D52ED">
        <w:rPr>
          <w:rFonts w:ascii="Calibri" w:eastAsia="Times New Roman" w:hAnsi="Calibri" w:cs="Calibri"/>
          <w:color w:val="000000"/>
          <w:sz w:val="20"/>
          <w:szCs w:val="20"/>
        </w:rPr>
        <w:t xml:space="preserve">, Next.js, Chakra UI, </w:t>
      </w:r>
      <w:proofErr w:type="spellStart"/>
      <w:r w:rsidRPr="000D52ED">
        <w:rPr>
          <w:rFonts w:ascii="Calibri" w:eastAsia="Times New Roman" w:hAnsi="Calibri" w:cs="Calibri"/>
          <w:color w:val="000000"/>
          <w:sz w:val="20"/>
          <w:szCs w:val="20"/>
        </w:rPr>
        <w:t>Redux</w:t>
      </w:r>
      <w:proofErr w:type="spellEnd"/>
      <w:r w:rsidRPr="000D52ED">
        <w:rPr>
          <w:rFonts w:ascii="Calibri" w:eastAsia="Times New Roman" w:hAnsi="Calibri" w:cs="Calibri"/>
          <w:color w:val="000000"/>
          <w:sz w:val="20"/>
          <w:szCs w:val="20"/>
        </w:rPr>
        <w:t xml:space="preserve">, Cypress, Jest, Python, Flask, Django, Azure </w:t>
      </w:r>
      <w:proofErr w:type="spellStart"/>
      <w:r w:rsidRPr="000D52ED">
        <w:rPr>
          <w:rFonts w:ascii="Calibri" w:eastAsia="Times New Roman" w:hAnsi="Calibri" w:cs="Calibri"/>
          <w:color w:val="000000"/>
          <w:sz w:val="20"/>
          <w:szCs w:val="20"/>
        </w:rPr>
        <w:t>CosmosDB</w:t>
      </w:r>
      <w:proofErr w:type="spellEnd"/>
      <w:r w:rsidRPr="000D52ED">
        <w:rPr>
          <w:rFonts w:ascii="Calibri" w:eastAsia="Times New Roman" w:hAnsi="Calibri" w:cs="Calibri"/>
          <w:color w:val="000000"/>
          <w:sz w:val="20"/>
          <w:szCs w:val="20"/>
        </w:rPr>
        <w:t xml:space="preserve">, MSSQL, </w:t>
      </w:r>
      <w:proofErr w:type="spellStart"/>
      <w:r w:rsidRPr="000D52ED">
        <w:rPr>
          <w:rFonts w:ascii="Calibri" w:eastAsia="Times New Roman" w:hAnsi="Calibri" w:cs="Calibri"/>
          <w:color w:val="000000"/>
          <w:sz w:val="20"/>
          <w:szCs w:val="20"/>
        </w:rPr>
        <w:t>Git</w:t>
      </w:r>
      <w:proofErr w:type="spellEnd"/>
      <w:r w:rsidRPr="000D52ED">
        <w:rPr>
          <w:rFonts w:ascii="Calibri" w:eastAsia="Times New Roman" w:hAnsi="Calibri" w:cs="Calibri"/>
          <w:color w:val="000000"/>
          <w:sz w:val="20"/>
          <w:szCs w:val="20"/>
        </w:rPr>
        <w:t xml:space="preserve"> Bash, PowerShell, Ably, Kafka, </w:t>
      </w:r>
      <w:proofErr w:type="spellStart"/>
      <w:r w:rsidRPr="000D52ED">
        <w:rPr>
          <w:rFonts w:ascii="Calibri" w:eastAsia="Times New Roman" w:hAnsi="Calibri" w:cs="Calibri"/>
          <w:color w:val="000000"/>
          <w:sz w:val="20"/>
          <w:szCs w:val="20"/>
        </w:rPr>
        <w:t>WebSocket</w:t>
      </w:r>
      <w:proofErr w:type="spellEnd"/>
      <w:r w:rsidRPr="000D52ED">
        <w:rPr>
          <w:rFonts w:ascii="Calibri" w:eastAsia="Times New Roman" w:hAnsi="Calibri" w:cs="Calibri"/>
          <w:color w:val="000000"/>
          <w:sz w:val="20"/>
          <w:szCs w:val="20"/>
        </w:rPr>
        <w:t>, Docker, Kubernetes, Helm</w:t>
      </w:r>
    </w:p>
    <w:p w:rsidR="00201864" w:rsidRPr="000D52ED" w:rsidRDefault="00201864" w:rsidP="005D456D">
      <w:pPr>
        <w:spacing w:line="276" w:lineRule="auto"/>
        <w:ind w:left="720"/>
        <w:rPr>
          <w:rFonts w:ascii="Calibri" w:eastAsia="Times New Roman" w:hAnsi="Calibri" w:cs="Calibri"/>
          <w:b/>
          <w:color w:val="000000"/>
          <w:sz w:val="20"/>
          <w:szCs w:val="20"/>
          <w:u w:val="single"/>
          <w:lang w:val="en-GB"/>
        </w:rPr>
      </w:pPr>
    </w:p>
    <w:p w:rsidR="00D94CED" w:rsidRPr="000D52ED" w:rsidRDefault="00D94CED" w:rsidP="005D456D">
      <w:pPr>
        <w:spacing w:line="276" w:lineRule="auto"/>
        <w:ind w:left="720"/>
        <w:rPr>
          <w:rFonts w:ascii="Calibri" w:eastAsia="Times New Roman" w:hAnsi="Calibri" w:cs="Calibri"/>
          <w:b/>
          <w:color w:val="000000"/>
          <w:sz w:val="20"/>
          <w:szCs w:val="20"/>
          <w:u w:val="single"/>
          <w:lang w:val="en-GB"/>
        </w:rPr>
      </w:pPr>
    </w:p>
    <w:p w:rsidR="000E54BA" w:rsidRDefault="00603F40" w:rsidP="00201864">
      <w:pPr>
        <w:spacing w:line="276" w:lineRule="auto"/>
        <w:rPr>
          <w:rFonts w:eastAsia="Montserrat"/>
          <w:color w:val="404040" w:themeColor="text1" w:themeTint="BF"/>
          <w:sz w:val="22"/>
          <w:szCs w:val="22"/>
        </w:rPr>
      </w:pPr>
      <w:proofErr w:type="spellStart"/>
      <w:r>
        <w:rPr>
          <w:rFonts w:eastAsia="Montserrat"/>
          <w:color w:val="4F81BD" w:themeColor="accent1"/>
          <w:sz w:val="22"/>
          <w:szCs w:val="22"/>
        </w:rPr>
        <w:t>SophosSolution</w:t>
      </w:r>
      <w:proofErr w:type="spellEnd"/>
      <w:r w:rsidR="003505D6">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
          <w:smallCaps/>
          <w:sz w:val="22"/>
          <w:szCs w:val="22"/>
        </w:rPr>
        <w:tab/>
      </w:r>
      <w:r w:rsidR="00201864">
        <w:rPr>
          <w:rFonts w:eastAsia="Montserrat"/>
          <w:bCs/>
          <w:color w:val="404040" w:themeColor="text1" w:themeTint="BF"/>
          <w:sz w:val="20"/>
          <w:szCs w:val="20"/>
        </w:rPr>
        <w:t>10</w:t>
      </w:r>
      <w:r w:rsidR="00130D7C">
        <w:rPr>
          <w:rFonts w:eastAsia="Montserrat"/>
          <w:bCs/>
          <w:color w:val="404040" w:themeColor="text1" w:themeTint="BF"/>
          <w:sz w:val="20"/>
          <w:szCs w:val="20"/>
        </w:rPr>
        <w:t>.</w:t>
      </w:r>
      <w:r w:rsidR="00201864">
        <w:rPr>
          <w:rFonts w:eastAsia="Montserrat"/>
          <w:color w:val="404040" w:themeColor="text1" w:themeTint="BF"/>
          <w:sz w:val="20"/>
          <w:szCs w:val="20"/>
        </w:rPr>
        <w:t>2014</w:t>
      </w:r>
      <w:r w:rsidR="003505D6">
        <w:rPr>
          <w:rFonts w:eastAsia="Montserrat"/>
          <w:color w:val="404040" w:themeColor="text1" w:themeTint="BF"/>
          <w:sz w:val="20"/>
          <w:szCs w:val="20"/>
        </w:rPr>
        <w:t xml:space="preserve"> – </w:t>
      </w:r>
      <w:r w:rsidR="00201864">
        <w:rPr>
          <w:rFonts w:eastAsia="Montserrat"/>
          <w:color w:val="404040" w:themeColor="text1" w:themeTint="BF"/>
          <w:sz w:val="20"/>
          <w:szCs w:val="20"/>
        </w:rPr>
        <w:t>09.2017</w:t>
      </w:r>
    </w:p>
    <w:p w:rsidR="000E54BA" w:rsidRDefault="00A53F9C">
      <w:pPr>
        <w:spacing w:line="276" w:lineRule="auto"/>
        <w:rPr>
          <w:rFonts w:eastAsia="Montserrat"/>
          <w:color w:val="1F497D" w:themeColor="text2"/>
          <w:sz w:val="20"/>
          <w:szCs w:val="20"/>
        </w:rPr>
      </w:pPr>
      <w:r>
        <w:rPr>
          <w:rFonts w:eastAsia="Montserrat"/>
          <w:b/>
          <w:color w:val="1F497D" w:themeColor="text2"/>
          <w:sz w:val="20"/>
          <w:szCs w:val="20"/>
        </w:rPr>
        <w:t>Senior Web Developer</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Developed dynamic, cross-browser compatible web pages with multilingual support, resulting in a 50% improvement in user interaction and accessibility across global markets.</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Refactored and optimized scalable backend systems, significantly improving server performance and reducing resource consumption through effective query and architecture enhancements.</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Designed and implemented RESTful APIs and modular service architectures, reducing data redundancy by 60% and streamlining system communication and efficiency.</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Boosted application processing speed by 70% through backend optimization and improvements in data flow and database structure, while ensuring seamless communication between distributed services.</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Managed access control and permission structures for over 100 client-facing applications, maintaining secure environments and adherence to internal compliance standards.</w:t>
      </w:r>
    </w:p>
    <w:p w:rsidR="000D52ED" w:rsidRPr="000D52E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Led deployment and performance improvements by introducing containerization and streamlining delivery processes, cutting deployment times by half and enhancing infrastructure maintainability.</w:t>
      </w:r>
    </w:p>
    <w:p w:rsidR="00711AEB" w:rsidRPr="00E210CD" w:rsidRDefault="000D52ED" w:rsidP="000D52ED">
      <w:pPr>
        <w:numPr>
          <w:ilvl w:val="0"/>
          <w:numId w:val="1"/>
        </w:numPr>
        <w:spacing w:line="276" w:lineRule="auto"/>
        <w:rPr>
          <w:rFonts w:eastAsia="Times New Roman"/>
          <w:color w:val="000000"/>
          <w:sz w:val="20"/>
          <w:szCs w:val="20"/>
        </w:rPr>
      </w:pPr>
      <w:r w:rsidRPr="000D52ED">
        <w:rPr>
          <w:rFonts w:eastAsia="Times New Roman"/>
          <w:color w:val="000000"/>
          <w:sz w:val="20"/>
          <w:szCs w:val="20"/>
        </w:rPr>
        <w:t>Introduced real-time notification capabilities, increasing application responsiveness and driving better user engagement and interaction.</w:t>
      </w:r>
    </w:p>
    <w:p w:rsidR="000D52ED" w:rsidRPr="000D52ED" w:rsidRDefault="000D52ED" w:rsidP="000D52ED">
      <w:pPr>
        <w:spacing w:before="37"/>
        <w:rPr>
          <w:rFonts w:eastAsia="Times New Roman"/>
        </w:rPr>
      </w:pPr>
      <w:r w:rsidRPr="000D52ED">
        <w:rPr>
          <w:rFonts w:ascii="Calibri" w:eastAsia="Times New Roman" w:hAnsi="Calibri" w:cs="Calibri"/>
          <w:b/>
          <w:color w:val="000000"/>
          <w:sz w:val="20"/>
          <w:szCs w:val="20"/>
          <w:u w:val="single"/>
        </w:rPr>
        <w:t>Used languages and technologies:</w:t>
      </w:r>
      <w:r w:rsidRPr="000D52ED">
        <w:rPr>
          <w:rFonts w:ascii="Calibri" w:eastAsia="Times New Roman" w:hAnsi="Calibri" w:cs="Calibri"/>
          <w:color w:val="000000"/>
          <w:sz w:val="20"/>
          <w:szCs w:val="20"/>
        </w:rPr>
        <w:t xml:space="preserve"> JavaScript, Typescript, React.js, </w:t>
      </w:r>
      <w:proofErr w:type="spellStart"/>
      <w:r w:rsidRPr="000D52ED">
        <w:rPr>
          <w:rFonts w:ascii="Calibri" w:eastAsia="Times New Roman" w:hAnsi="Calibri" w:cs="Calibri"/>
          <w:color w:val="000000"/>
          <w:sz w:val="20"/>
          <w:szCs w:val="20"/>
        </w:rPr>
        <w:t>Redux</w:t>
      </w:r>
      <w:proofErr w:type="spellEnd"/>
      <w:r w:rsidRPr="000D52ED">
        <w:rPr>
          <w:rFonts w:ascii="Calibri" w:eastAsia="Times New Roman" w:hAnsi="Calibri" w:cs="Calibri"/>
          <w:color w:val="000000"/>
          <w:sz w:val="20"/>
          <w:szCs w:val="20"/>
        </w:rPr>
        <w:t xml:space="preserve">, </w:t>
      </w:r>
      <w:proofErr w:type="spellStart"/>
      <w:r w:rsidRPr="000D52ED">
        <w:rPr>
          <w:rFonts w:ascii="Calibri" w:eastAsia="Times New Roman" w:hAnsi="Calibri" w:cs="Calibri"/>
          <w:color w:val="000000"/>
          <w:sz w:val="20"/>
          <w:szCs w:val="20"/>
        </w:rPr>
        <w:t>WebSocket</w:t>
      </w:r>
      <w:proofErr w:type="spellEnd"/>
      <w:r w:rsidRPr="000D52ED">
        <w:rPr>
          <w:rFonts w:ascii="Calibri" w:eastAsia="Times New Roman" w:hAnsi="Calibri" w:cs="Calibri"/>
          <w:color w:val="000000"/>
          <w:sz w:val="20"/>
          <w:szCs w:val="20"/>
        </w:rPr>
        <w:t xml:space="preserve">, Next.js, SASS, Python, Django, Flask, Node.js, MongoDB, AWS </w:t>
      </w:r>
      <w:proofErr w:type="spellStart"/>
      <w:r w:rsidRPr="000D52ED">
        <w:rPr>
          <w:rFonts w:ascii="Calibri" w:eastAsia="Times New Roman" w:hAnsi="Calibri" w:cs="Calibri"/>
          <w:color w:val="000000"/>
          <w:sz w:val="20"/>
          <w:szCs w:val="20"/>
        </w:rPr>
        <w:t>DynamoDB</w:t>
      </w:r>
      <w:proofErr w:type="spellEnd"/>
      <w:r w:rsidRPr="000D52ED">
        <w:rPr>
          <w:rFonts w:ascii="Calibri" w:eastAsia="Times New Roman" w:hAnsi="Calibri" w:cs="Calibri"/>
          <w:color w:val="000000"/>
          <w:sz w:val="20"/>
          <w:szCs w:val="20"/>
        </w:rPr>
        <w:t xml:space="preserve">, AWS RDS, PostgreSQL, </w:t>
      </w:r>
      <w:proofErr w:type="spellStart"/>
      <w:r w:rsidRPr="000D52ED">
        <w:rPr>
          <w:rFonts w:ascii="Calibri" w:eastAsia="Times New Roman" w:hAnsi="Calibri" w:cs="Calibri"/>
          <w:color w:val="000000"/>
          <w:sz w:val="20"/>
          <w:szCs w:val="20"/>
        </w:rPr>
        <w:t>GraphQL</w:t>
      </w:r>
      <w:proofErr w:type="spellEnd"/>
      <w:r w:rsidRPr="000D52ED">
        <w:rPr>
          <w:rFonts w:ascii="Calibri" w:eastAsia="Times New Roman" w:hAnsi="Calibri" w:cs="Calibri"/>
          <w:color w:val="000000"/>
          <w:sz w:val="20"/>
          <w:szCs w:val="20"/>
        </w:rPr>
        <w:t xml:space="preserve">, AWS SQS, AWS Lambda, AWS SNS, Azure cloud services, i18next, Jest, Mocha, SCSS, SASS, Babel, </w:t>
      </w:r>
      <w:proofErr w:type="spellStart"/>
      <w:r w:rsidRPr="000D52ED">
        <w:rPr>
          <w:rFonts w:ascii="Calibri" w:eastAsia="Times New Roman" w:hAnsi="Calibri" w:cs="Calibri"/>
          <w:color w:val="000000"/>
          <w:sz w:val="20"/>
          <w:szCs w:val="20"/>
        </w:rPr>
        <w:t>Webpack</w:t>
      </w:r>
      <w:proofErr w:type="spellEnd"/>
      <w:r w:rsidRPr="000D52ED">
        <w:rPr>
          <w:rFonts w:ascii="Calibri" w:eastAsia="Times New Roman" w:hAnsi="Calibri" w:cs="Calibri"/>
          <w:color w:val="000000"/>
          <w:sz w:val="20"/>
          <w:szCs w:val="20"/>
        </w:rPr>
        <w:t xml:space="preserve">, </w:t>
      </w:r>
      <w:proofErr w:type="spellStart"/>
      <w:r w:rsidRPr="000D52ED">
        <w:rPr>
          <w:rFonts w:ascii="Calibri" w:eastAsia="Times New Roman" w:hAnsi="Calibri" w:cs="Calibri"/>
          <w:color w:val="000000"/>
          <w:sz w:val="20"/>
          <w:szCs w:val="20"/>
        </w:rPr>
        <w:t>Git</w:t>
      </w:r>
      <w:proofErr w:type="spellEnd"/>
      <w:r w:rsidRPr="000D52ED">
        <w:rPr>
          <w:rFonts w:ascii="Calibri" w:eastAsia="Times New Roman" w:hAnsi="Calibri" w:cs="Calibri"/>
          <w:color w:val="000000"/>
          <w:sz w:val="20"/>
          <w:szCs w:val="20"/>
        </w:rPr>
        <w:t xml:space="preserve"> Bash, PowerShell, </w:t>
      </w:r>
    </w:p>
    <w:p w:rsidR="000E54BA" w:rsidRPr="000D52ED" w:rsidRDefault="000E54BA" w:rsidP="00603F40">
      <w:pPr>
        <w:spacing w:line="276" w:lineRule="auto"/>
        <w:ind w:left="720"/>
        <w:rPr>
          <w:rFonts w:ascii="Calibri" w:eastAsia="Times New Roman" w:hAnsi="Calibri" w:cs="Calibri"/>
          <w:color w:val="000000"/>
          <w:sz w:val="20"/>
          <w:szCs w:val="20"/>
          <w:lang w:val="en-GB"/>
        </w:rPr>
      </w:pPr>
    </w:p>
    <w:p w:rsidR="003C39B8" w:rsidRDefault="003C39B8" w:rsidP="00603F40">
      <w:pPr>
        <w:spacing w:line="276" w:lineRule="auto"/>
        <w:ind w:left="720"/>
        <w:rPr>
          <w:rFonts w:eastAsia="Montserrat"/>
          <w:sz w:val="16"/>
          <w:szCs w:val="16"/>
        </w:rPr>
      </w:pPr>
    </w:p>
    <w:p w:rsidR="000E54BA" w:rsidRPr="00AC5B76" w:rsidRDefault="003505D6">
      <w:pPr>
        <w:pBdr>
          <w:bottom w:val="single" w:sz="4" w:space="1" w:color="000000"/>
        </w:pBdr>
        <w:spacing w:line="276" w:lineRule="auto"/>
        <w:jc w:val="center"/>
        <w:rPr>
          <w:rFonts w:eastAsia="Montserrat"/>
          <w:sz w:val="22"/>
          <w:szCs w:val="22"/>
          <w:lang w:val="es-ES"/>
        </w:rPr>
      </w:pPr>
      <w:r w:rsidRPr="00AC5B76">
        <w:rPr>
          <w:rFonts w:eastAsia="Montserrat"/>
          <w:b/>
          <w:color w:val="1F497D" w:themeColor="text2"/>
          <w:sz w:val="22"/>
          <w:szCs w:val="22"/>
          <w:lang w:val="es-ES"/>
        </w:rPr>
        <w:t>EDUCATION</w:t>
      </w:r>
    </w:p>
    <w:p w:rsidR="000E54BA" w:rsidRPr="00AC5B76" w:rsidRDefault="000E54BA">
      <w:pPr>
        <w:spacing w:line="276" w:lineRule="auto"/>
        <w:rPr>
          <w:rFonts w:eastAsia="Montserrat"/>
          <w:sz w:val="10"/>
          <w:szCs w:val="10"/>
          <w:lang w:val="es-ES"/>
        </w:rPr>
      </w:pPr>
    </w:p>
    <w:p w:rsidR="000E54BA" w:rsidRPr="00AC5B76" w:rsidRDefault="00B51D8C" w:rsidP="00B51D8C">
      <w:pPr>
        <w:tabs>
          <w:tab w:val="left" w:pos="1134"/>
          <w:tab w:val="right" w:pos="10080"/>
        </w:tabs>
        <w:spacing w:line="276" w:lineRule="auto"/>
        <w:rPr>
          <w:rFonts w:eastAsia="Montserrat"/>
          <w:sz w:val="20"/>
          <w:szCs w:val="20"/>
          <w:lang w:val="es-ES"/>
        </w:rPr>
      </w:pPr>
      <w:r w:rsidRPr="00AC5B76">
        <w:rPr>
          <w:rFonts w:eastAsia="Montserrat"/>
          <w:color w:val="4F81BD" w:themeColor="accent1"/>
          <w:sz w:val="22"/>
          <w:szCs w:val="22"/>
          <w:lang w:val="es-ES"/>
        </w:rPr>
        <w:t>Universidad Católica de Pereira</w:t>
      </w:r>
      <w:r w:rsidR="003505D6" w:rsidRPr="00AC5B76">
        <w:rPr>
          <w:rFonts w:eastAsia="Montserrat"/>
          <w:b/>
          <w:smallCaps/>
          <w:sz w:val="22"/>
          <w:szCs w:val="22"/>
          <w:lang w:val="es-ES"/>
        </w:rPr>
        <w:tab/>
      </w:r>
      <w:r w:rsidR="003C39B8">
        <w:rPr>
          <w:rFonts w:eastAsia="Montserrat"/>
          <w:bCs/>
          <w:smallCaps/>
          <w:color w:val="404040" w:themeColor="text1" w:themeTint="BF"/>
          <w:sz w:val="20"/>
          <w:szCs w:val="20"/>
          <w:lang w:val="es-ES"/>
        </w:rPr>
        <w:t>04.2009</w:t>
      </w:r>
      <w:r w:rsidR="003505D6" w:rsidRPr="00AC5B76">
        <w:rPr>
          <w:rFonts w:eastAsia="Montserrat"/>
          <w:bCs/>
          <w:smallCaps/>
          <w:color w:val="404040" w:themeColor="text1" w:themeTint="BF"/>
          <w:sz w:val="20"/>
          <w:szCs w:val="20"/>
          <w:lang w:val="es-ES"/>
        </w:rPr>
        <w:t xml:space="preserve"> </w:t>
      </w:r>
      <w:r w:rsidRPr="00AC5B76">
        <w:rPr>
          <w:rFonts w:eastAsia="Montserrat"/>
          <w:b/>
          <w:smallCaps/>
          <w:color w:val="404040" w:themeColor="text1" w:themeTint="BF"/>
          <w:sz w:val="20"/>
          <w:szCs w:val="20"/>
          <w:lang w:val="es-ES"/>
        </w:rPr>
        <w:t>–</w:t>
      </w:r>
      <w:r w:rsidR="003505D6" w:rsidRPr="00AC5B76">
        <w:rPr>
          <w:rFonts w:eastAsia="Montserrat"/>
          <w:b/>
          <w:smallCaps/>
          <w:color w:val="404040" w:themeColor="text1" w:themeTint="BF"/>
          <w:sz w:val="20"/>
          <w:szCs w:val="20"/>
          <w:lang w:val="es-ES"/>
        </w:rPr>
        <w:t xml:space="preserve"> </w:t>
      </w:r>
      <w:r w:rsidRPr="00AC5B76">
        <w:rPr>
          <w:rFonts w:eastAsia="Montserrat"/>
          <w:color w:val="404040" w:themeColor="text1" w:themeTint="BF"/>
          <w:sz w:val="20"/>
          <w:szCs w:val="20"/>
          <w:lang w:val="es-ES"/>
        </w:rPr>
        <w:t>09.2</w:t>
      </w:r>
      <w:r w:rsidR="003505D6" w:rsidRPr="00AC5B76">
        <w:rPr>
          <w:rFonts w:eastAsia="Montserrat"/>
          <w:color w:val="404040" w:themeColor="text1" w:themeTint="BF"/>
          <w:sz w:val="20"/>
          <w:szCs w:val="20"/>
          <w:lang w:val="es-ES"/>
        </w:rPr>
        <w:t>01</w:t>
      </w:r>
      <w:r w:rsidR="003C39B8">
        <w:rPr>
          <w:rFonts w:eastAsia="Montserrat"/>
          <w:color w:val="404040" w:themeColor="text1" w:themeTint="BF"/>
          <w:sz w:val="20"/>
          <w:szCs w:val="20"/>
          <w:lang w:val="es-ES"/>
        </w:rPr>
        <w:t>4</w:t>
      </w:r>
    </w:p>
    <w:p w:rsidR="000E54BA" w:rsidRPr="00350873" w:rsidRDefault="003505D6" w:rsidP="00B51D8C">
      <w:pPr>
        <w:tabs>
          <w:tab w:val="left" w:pos="1134"/>
          <w:tab w:val="right" w:pos="10773"/>
        </w:tabs>
        <w:spacing w:line="276" w:lineRule="auto"/>
        <w:rPr>
          <w:rFonts w:eastAsia="Montserrat"/>
          <w:color w:val="1F497D" w:themeColor="text2"/>
          <w:sz w:val="20"/>
          <w:szCs w:val="20"/>
          <w:lang w:val="es-ES"/>
        </w:rPr>
      </w:pPr>
      <w:r w:rsidRPr="00350873">
        <w:rPr>
          <w:rFonts w:eastAsia="Montserrat"/>
          <w:b/>
          <w:color w:val="1F497D" w:themeColor="text2"/>
          <w:sz w:val="20"/>
          <w:szCs w:val="20"/>
          <w:lang w:val="es-ES"/>
        </w:rPr>
        <w:t xml:space="preserve">Bachelor of </w:t>
      </w:r>
      <w:r w:rsidR="00B51D8C" w:rsidRPr="00350873">
        <w:rPr>
          <w:rFonts w:eastAsia="Montserrat"/>
          <w:b/>
          <w:color w:val="1F497D" w:themeColor="text2"/>
          <w:sz w:val="20"/>
          <w:szCs w:val="20"/>
          <w:lang w:val="es-ES"/>
        </w:rPr>
        <w:t xml:space="preserve">Computer </w:t>
      </w:r>
      <w:r w:rsidRPr="00350873">
        <w:rPr>
          <w:rFonts w:eastAsia="Montserrat"/>
          <w:b/>
          <w:color w:val="1F497D" w:themeColor="text2"/>
          <w:sz w:val="20"/>
          <w:szCs w:val="20"/>
          <w:lang w:val="es-ES"/>
        </w:rPr>
        <w:t>Science</w:t>
      </w:r>
    </w:p>
    <w:p w:rsidR="00350873" w:rsidRDefault="00774F23" w:rsidP="00350873">
      <w:pPr>
        <w:pBdr>
          <w:bottom w:val="single" w:sz="4" w:space="1" w:color="000000"/>
        </w:pBdr>
        <w:spacing w:line="276" w:lineRule="auto"/>
        <w:jc w:val="center"/>
        <w:rPr>
          <w:rFonts w:eastAsia="Montserrat"/>
          <w:sz w:val="22"/>
          <w:szCs w:val="22"/>
        </w:rPr>
      </w:pPr>
      <w:r w:rsidRPr="00350873">
        <w:rPr>
          <w:rFonts w:eastAsia="Montserrat"/>
          <w:b/>
          <w:color w:val="1F497D" w:themeColor="text2"/>
          <w:sz w:val="22"/>
          <w:szCs w:val="22"/>
          <w:lang w:val="es-ES"/>
        </w:rPr>
        <w:br w:type="page"/>
      </w:r>
      <w:r w:rsidR="00350873">
        <w:rPr>
          <w:rFonts w:eastAsia="Montserrat"/>
          <w:b/>
          <w:color w:val="1F497D" w:themeColor="text2"/>
          <w:sz w:val="22"/>
          <w:szCs w:val="22"/>
        </w:rPr>
        <w:lastRenderedPageBreak/>
        <w:t>SKILLS</w:t>
      </w:r>
    </w:p>
    <w:p w:rsidR="00350873" w:rsidRDefault="00350873" w:rsidP="00350873">
      <w:pPr>
        <w:spacing w:line="276" w:lineRule="auto"/>
        <w:rPr>
          <w:rFonts w:eastAsia="Montserrat"/>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68"/>
        <w:gridCol w:w="8412"/>
      </w:tblGrid>
      <w:tr w:rsidR="00350873" w:rsidRPr="002D48E3" w:rsidTr="00E62D59">
        <w:trPr>
          <w:trHeight w:val="274"/>
        </w:trPr>
        <w:tc>
          <w:tcPr>
            <w:tcW w:w="0" w:type="auto"/>
            <w:hideMark/>
          </w:tcPr>
          <w:p w:rsidR="00350873" w:rsidRPr="002D48E3" w:rsidRDefault="00350873" w:rsidP="00E62D59">
            <w:pPr>
              <w:tabs>
                <w:tab w:val="left" w:pos="1134"/>
                <w:tab w:val="right" w:pos="10080"/>
              </w:tabs>
              <w:spacing w:line="276" w:lineRule="auto"/>
              <w:rPr>
                <w:rFonts w:eastAsia="Times New Roman"/>
              </w:rPr>
            </w:pPr>
            <w:r w:rsidRPr="006F1320">
              <w:rPr>
                <w:rFonts w:eastAsia="Montserrat"/>
                <w:color w:val="4F81BD" w:themeColor="accent1"/>
                <w:sz w:val="22"/>
                <w:szCs w:val="22"/>
              </w:rPr>
              <w:t>Languages:</w:t>
            </w:r>
          </w:p>
        </w:tc>
        <w:tc>
          <w:tcPr>
            <w:tcW w:w="0" w:type="auto"/>
            <w:hideMark/>
          </w:tcPr>
          <w:p w:rsidR="00350873" w:rsidRPr="00ED43C9" w:rsidRDefault="00350873" w:rsidP="00E62D59">
            <w:pPr>
              <w:ind w:left="358"/>
              <w:rPr>
                <w:rFonts w:eastAsia="Times New Roman"/>
                <w:color w:val="000000"/>
                <w:sz w:val="20"/>
                <w:szCs w:val="20"/>
              </w:rPr>
            </w:pPr>
            <w:r w:rsidRPr="00ED43C9">
              <w:rPr>
                <w:rFonts w:eastAsia="Times New Roman"/>
                <w:color w:val="000000"/>
                <w:sz w:val="20"/>
                <w:szCs w:val="20"/>
              </w:rPr>
              <w:t>JavaScript(ES6), Typescript, Python, C++, HTML/HTML5, CSS/CSS3, PHP</w:t>
            </w:r>
          </w:p>
        </w:tc>
      </w:tr>
      <w:tr w:rsidR="00350873" w:rsidRPr="002D48E3" w:rsidTr="00E62D59">
        <w:trPr>
          <w:trHeight w:val="648"/>
        </w:trPr>
        <w:tc>
          <w:tcPr>
            <w:tcW w:w="0" w:type="auto"/>
            <w:hideMark/>
          </w:tcPr>
          <w:p w:rsidR="00350873" w:rsidRPr="002D48E3" w:rsidRDefault="00350873" w:rsidP="00E62D59">
            <w:pPr>
              <w:tabs>
                <w:tab w:val="left" w:pos="1134"/>
                <w:tab w:val="right" w:pos="10080"/>
              </w:tabs>
              <w:spacing w:line="276" w:lineRule="auto"/>
              <w:rPr>
                <w:rFonts w:eastAsia="Times New Roman"/>
              </w:rPr>
            </w:pPr>
            <w:r w:rsidRPr="006F1320">
              <w:rPr>
                <w:rFonts w:eastAsia="Montserrat"/>
                <w:color w:val="4F81BD" w:themeColor="accent1"/>
                <w:sz w:val="22"/>
                <w:szCs w:val="22"/>
              </w:rPr>
              <w:t>Frameworks and Libraries:</w:t>
            </w:r>
          </w:p>
        </w:tc>
        <w:tc>
          <w:tcPr>
            <w:tcW w:w="0" w:type="auto"/>
            <w:hideMark/>
          </w:tcPr>
          <w:p w:rsidR="00350873" w:rsidRPr="00ED43C9" w:rsidRDefault="00350873" w:rsidP="00E62D59">
            <w:pPr>
              <w:spacing w:before="84"/>
              <w:ind w:left="358"/>
              <w:rPr>
                <w:rFonts w:eastAsia="Times New Roman"/>
                <w:color w:val="000000"/>
                <w:sz w:val="20"/>
                <w:szCs w:val="20"/>
              </w:rPr>
            </w:pPr>
            <w:r w:rsidRPr="00ED43C9">
              <w:rPr>
                <w:rFonts w:eastAsia="Times New Roman"/>
                <w:color w:val="000000"/>
                <w:sz w:val="20"/>
                <w:szCs w:val="20"/>
              </w:rPr>
              <w:t xml:space="preserve">React.js, Next.js, Gatsby, Angular, Node.js, Express, React Native, </w:t>
            </w:r>
            <w:proofErr w:type="spellStart"/>
            <w:r w:rsidRPr="00ED43C9">
              <w:rPr>
                <w:rFonts w:eastAsia="Times New Roman"/>
                <w:color w:val="000000"/>
                <w:sz w:val="20"/>
                <w:szCs w:val="20"/>
              </w:rPr>
              <w:t>Redux</w:t>
            </w:r>
            <w:proofErr w:type="spellEnd"/>
            <w:r w:rsidRPr="00ED43C9">
              <w:rPr>
                <w:rFonts w:eastAsia="Times New Roman"/>
                <w:color w:val="000000"/>
                <w:sz w:val="20"/>
                <w:szCs w:val="20"/>
              </w:rPr>
              <w:t xml:space="preserve">, </w:t>
            </w:r>
            <w:proofErr w:type="spellStart"/>
            <w:r w:rsidRPr="00ED43C9">
              <w:rPr>
                <w:rFonts w:eastAsia="Times New Roman"/>
                <w:color w:val="000000"/>
                <w:sz w:val="20"/>
                <w:szCs w:val="20"/>
              </w:rPr>
              <w:t>RxJS</w:t>
            </w:r>
            <w:proofErr w:type="spellEnd"/>
            <w:r w:rsidRPr="00ED43C9">
              <w:rPr>
                <w:rFonts w:eastAsia="Times New Roman"/>
                <w:color w:val="000000"/>
                <w:sz w:val="20"/>
                <w:szCs w:val="20"/>
              </w:rPr>
              <w:t xml:space="preserve">, REST API, </w:t>
            </w:r>
            <w:proofErr w:type="spellStart"/>
            <w:r w:rsidRPr="00ED43C9">
              <w:rPr>
                <w:rFonts w:eastAsia="Times New Roman"/>
                <w:color w:val="000000"/>
                <w:sz w:val="20"/>
                <w:szCs w:val="20"/>
              </w:rPr>
              <w:t>GraphQL</w:t>
            </w:r>
            <w:proofErr w:type="spellEnd"/>
            <w:r w:rsidRPr="00ED43C9">
              <w:rPr>
                <w:rFonts w:eastAsia="Times New Roman"/>
                <w:color w:val="000000"/>
                <w:sz w:val="20"/>
                <w:szCs w:val="20"/>
              </w:rPr>
              <w:t xml:space="preserve">, Ably, </w:t>
            </w:r>
            <w:proofErr w:type="spellStart"/>
            <w:r w:rsidRPr="00ED43C9">
              <w:rPr>
                <w:rFonts w:eastAsia="Times New Roman"/>
                <w:color w:val="000000"/>
                <w:sz w:val="20"/>
                <w:szCs w:val="20"/>
              </w:rPr>
              <w:t>Laravel</w:t>
            </w:r>
            <w:proofErr w:type="spellEnd"/>
            <w:r w:rsidRPr="00ED43C9">
              <w:rPr>
                <w:rFonts w:eastAsia="Times New Roman"/>
                <w:color w:val="000000"/>
                <w:sz w:val="20"/>
                <w:szCs w:val="20"/>
              </w:rPr>
              <w:t xml:space="preserve">, Tailwind CSS, </w:t>
            </w:r>
            <w:proofErr w:type="spellStart"/>
            <w:r w:rsidRPr="00ED43C9">
              <w:rPr>
                <w:rFonts w:eastAsia="Times New Roman"/>
                <w:color w:val="000000"/>
                <w:sz w:val="20"/>
                <w:szCs w:val="20"/>
              </w:rPr>
              <w:t>RabbitMQ</w:t>
            </w:r>
            <w:proofErr w:type="spellEnd"/>
            <w:r w:rsidRPr="00ED43C9">
              <w:rPr>
                <w:rFonts w:eastAsia="Times New Roman"/>
                <w:color w:val="000000"/>
                <w:sz w:val="20"/>
                <w:szCs w:val="20"/>
              </w:rPr>
              <w:t xml:space="preserve">, Kafka, </w:t>
            </w:r>
            <w:proofErr w:type="spellStart"/>
            <w:r w:rsidRPr="00ED43C9">
              <w:rPr>
                <w:rFonts w:eastAsia="Times New Roman"/>
                <w:color w:val="000000"/>
                <w:sz w:val="20"/>
                <w:szCs w:val="20"/>
              </w:rPr>
              <w:t>TypeORM</w:t>
            </w:r>
            <w:proofErr w:type="spellEnd"/>
            <w:r w:rsidRPr="00ED43C9">
              <w:rPr>
                <w:rFonts w:eastAsia="Times New Roman"/>
                <w:color w:val="000000"/>
                <w:sz w:val="20"/>
                <w:szCs w:val="20"/>
              </w:rPr>
              <w:t>, Shopify, WordPress</w:t>
            </w:r>
          </w:p>
        </w:tc>
      </w:tr>
      <w:tr w:rsidR="00350873" w:rsidRPr="002D48E3" w:rsidTr="00E62D59">
        <w:trPr>
          <w:trHeight w:val="402"/>
        </w:trPr>
        <w:tc>
          <w:tcPr>
            <w:tcW w:w="0" w:type="auto"/>
            <w:hideMark/>
          </w:tcPr>
          <w:p w:rsidR="00350873" w:rsidRPr="002D48E3" w:rsidRDefault="00350873" w:rsidP="00E62D59">
            <w:pPr>
              <w:tabs>
                <w:tab w:val="left" w:pos="1134"/>
                <w:tab w:val="right" w:pos="10080"/>
              </w:tabs>
              <w:spacing w:line="276" w:lineRule="auto"/>
              <w:rPr>
                <w:rFonts w:eastAsia="Times New Roman"/>
              </w:rPr>
            </w:pPr>
            <w:r>
              <w:rPr>
                <w:rFonts w:eastAsia="Montserrat"/>
                <w:color w:val="4F81BD" w:themeColor="accent1"/>
                <w:sz w:val="22"/>
                <w:szCs w:val="22"/>
              </w:rPr>
              <w:t>DBMS</w:t>
            </w:r>
          </w:p>
        </w:tc>
        <w:tc>
          <w:tcPr>
            <w:tcW w:w="0" w:type="auto"/>
            <w:hideMark/>
          </w:tcPr>
          <w:p w:rsidR="00350873" w:rsidRPr="00ED43C9" w:rsidRDefault="00350873" w:rsidP="00E62D59">
            <w:pPr>
              <w:spacing w:before="80"/>
              <w:ind w:left="358"/>
              <w:rPr>
                <w:rFonts w:eastAsia="Times New Roman"/>
                <w:color w:val="000000"/>
                <w:sz w:val="20"/>
                <w:szCs w:val="20"/>
              </w:rPr>
            </w:pPr>
            <w:r w:rsidRPr="00ED43C9">
              <w:rPr>
                <w:rFonts w:eastAsia="Times New Roman"/>
                <w:color w:val="000000"/>
                <w:sz w:val="20"/>
                <w:szCs w:val="20"/>
              </w:rPr>
              <w:t xml:space="preserve">MySQL, MS SQL, PostgreSQL, MongoDB, AWS </w:t>
            </w:r>
            <w:proofErr w:type="spellStart"/>
            <w:r w:rsidRPr="00ED43C9">
              <w:rPr>
                <w:rFonts w:eastAsia="Times New Roman"/>
                <w:color w:val="000000"/>
                <w:sz w:val="20"/>
                <w:szCs w:val="20"/>
              </w:rPr>
              <w:t>DynamoDB</w:t>
            </w:r>
            <w:proofErr w:type="spellEnd"/>
            <w:r w:rsidRPr="00ED43C9">
              <w:rPr>
                <w:rFonts w:eastAsia="Times New Roman"/>
                <w:color w:val="000000"/>
                <w:sz w:val="20"/>
                <w:szCs w:val="20"/>
              </w:rPr>
              <w:t>, AWS RDS, Azure SQL Database</w:t>
            </w:r>
          </w:p>
        </w:tc>
      </w:tr>
      <w:tr w:rsidR="00350873" w:rsidRPr="002D48E3" w:rsidTr="00E62D59">
        <w:trPr>
          <w:trHeight w:val="536"/>
        </w:trPr>
        <w:tc>
          <w:tcPr>
            <w:tcW w:w="0" w:type="auto"/>
            <w:hideMark/>
          </w:tcPr>
          <w:p w:rsidR="00350873" w:rsidRPr="002D48E3" w:rsidRDefault="00350873" w:rsidP="00E62D59">
            <w:pPr>
              <w:tabs>
                <w:tab w:val="left" w:pos="1134"/>
                <w:tab w:val="right" w:pos="10080"/>
              </w:tabs>
              <w:spacing w:line="276" w:lineRule="auto"/>
              <w:rPr>
                <w:rFonts w:eastAsia="Times New Roman"/>
              </w:rPr>
            </w:pPr>
            <w:r w:rsidRPr="006F1320">
              <w:rPr>
                <w:rFonts w:eastAsia="Montserrat"/>
                <w:color w:val="4F81BD" w:themeColor="accent1"/>
                <w:sz w:val="22"/>
                <w:szCs w:val="22"/>
              </w:rPr>
              <w:t>IDEs and Tools:</w:t>
            </w:r>
          </w:p>
        </w:tc>
        <w:tc>
          <w:tcPr>
            <w:tcW w:w="0" w:type="auto"/>
            <w:hideMark/>
          </w:tcPr>
          <w:p w:rsidR="00350873" w:rsidRPr="00ED43C9" w:rsidRDefault="00350873" w:rsidP="00E62D59">
            <w:pPr>
              <w:spacing w:before="83"/>
              <w:ind w:left="358"/>
              <w:rPr>
                <w:rFonts w:eastAsia="Times New Roman"/>
                <w:color w:val="000000"/>
                <w:sz w:val="20"/>
                <w:szCs w:val="20"/>
              </w:rPr>
            </w:pPr>
            <w:r w:rsidRPr="00ED43C9">
              <w:rPr>
                <w:rFonts w:eastAsia="Times New Roman"/>
                <w:color w:val="000000"/>
                <w:sz w:val="20"/>
                <w:szCs w:val="20"/>
              </w:rPr>
              <w:t xml:space="preserve">Visual Studio Code, Jenkins, Cypress, Jest, Jasmine, Terraform, Docker, Kubernetes, </w:t>
            </w:r>
            <w:proofErr w:type="spellStart"/>
            <w:r w:rsidRPr="00ED43C9">
              <w:rPr>
                <w:rFonts w:eastAsia="Times New Roman"/>
                <w:color w:val="000000"/>
                <w:sz w:val="20"/>
                <w:szCs w:val="20"/>
              </w:rPr>
              <w:t>Redux</w:t>
            </w:r>
            <w:proofErr w:type="spellEnd"/>
            <w:r w:rsidRPr="00ED43C9">
              <w:rPr>
                <w:rFonts w:eastAsia="Times New Roman"/>
                <w:color w:val="000000"/>
                <w:sz w:val="20"/>
                <w:szCs w:val="20"/>
              </w:rPr>
              <w:t xml:space="preserve"> </w:t>
            </w:r>
            <w:proofErr w:type="spellStart"/>
            <w:r w:rsidRPr="00ED43C9">
              <w:rPr>
                <w:rFonts w:eastAsia="Times New Roman"/>
                <w:color w:val="000000"/>
                <w:sz w:val="20"/>
                <w:szCs w:val="20"/>
              </w:rPr>
              <w:t>DevTools</w:t>
            </w:r>
            <w:proofErr w:type="spellEnd"/>
            <w:r w:rsidRPr="00ED43C9">
              <w:rPr>
                <w:rFonts w:eastAsia="Times New Roman"/>
                <w:color w:val="000000"/>
                <w:sz w:val="20"/>
                <w:szCs w:val="20"/>
              </w:rPr>
              <w:t xml:space="preserve">, Babel, </w:t>
            </w:r>
            <w:proofErr w:type="spellStart"/>
            <w:r w:rsidRPr="00ED43C9">
              <w:rPr>
                <w:rFonts w:eastAsia="Times New Roman"/>
                <w:color w:val="000000"/>
                <w:sz w:val="20"/>
                <w:szCs w:val="20"/>
              </w:rPr>
              <w:t>Webpack</w:t>
            </w:r>
            <w:proofErr w:type="spellEnd"/>
            <w:r w:rsidRPr="00ED43C9">
              <w:rPr>
                <w:rFonts w:eastAsia="Times New Roman"/>
                <w:color w:val="000000"/>
                <w:sz w:val="20"/>
                <w:szCs w:val="20"/>
              </w:rPr>
              <w:t xml:space="preserve">, Storybook, Azure DevOps, </w:t>
            </w:r>
            <w:proofErr w:type="spellStart"/>
            <w:r w:rsidRPr="00ED43C9">
              <w:rPr>
                <w:rFonts w:eastAsia="Times New Roman"/>
                <w:color w:val="000000"/>
                <w:sz w:val="20"/>
                <w:szCs w:val="20"/>
              </w:rPr>
              <w:t>Git</w:t>
            </w:r>
            <w:proofErr w:type="spellEnd"/>
            <w:r w:rsidRPr="00ED43C9">
              <w:rPr>
                <w:rFonts w:eastAsia="Times New Roman"/>
                <w:color w:val="000000"/>
                <w:sz w:val="20"/>
                <w:szCs w:val="20"/>
              </w:rPr>
              <w:t xml:space="preserve"> Bash, PowerShell</w:t>
            </w:r>
          </w:p>
        </w:tc>
      </w:tr>
      <w:tr w:rsidR="00350873" w:rsidRPr="002D48E3" w:rsidTr="00E62D59">
        <w:trPr>
          <w:trHeight w:val="349"/>
        </w:trPr>
        <w:tc>
          <w:tcPr>
            <w:tcW w:w="0" w:type="auto"/>
            <w:hideMark/>
          </w:tcPr>
          <w:p w:rsidR="00350873" w:rsidRPr="002D48E3" w:rsidRDefault="00350873" w:rsidP="00E62D59">
            <w:pPr>
              <w:tabs>
                <w:tab w:val="left" w:pos="1134"/>
                <w:tab w:val="right" w:pos="10080"/>
              </w:tabs>
              <w:spacing w:line="276" w:lineRule="auto"/>
              <w:rPr>
                <w:rFonts w:eastAsia="Times New Roman"/>
              </w:rPr>
            </w:pPr>
            <w:r w:rsidRPr="006F1320">
              <w:rPr>
                <w:rFonts w:eastAsia="Montserrat"/>
                <w:color w:val="4F81BD" w:themeColor="accent1"/>
                <w:sz w:val="22"/>
                <w:szCs w:val="22"/>
              </w:rPr>
              <w:t>Cloud Services:</w:t>
            </w:r>
          </w:p>
        </w:tc>
        <w:tc>
          <w:tcPr>
            <w:tcW w:w="0" w:type="auto"/>
            <w:hideMark/>
          </w:tcPr>
          <w:p w:rsidR="00350873" w:rsidRPr="00ED43C9" w:rsidRDefault="00350873" w:rsidP="00E62D59">
            <w:pPr>
              <w:spacing w:before="83"/>
              <w:ind w:left="358"/>
              <w:rPr>
                <w:rFonts w:eastAsia="Times New Roman"/>
                <w:color w:val="000000"/>
                <w:sz w:val="20"/>
                <w:szCs w:val="20"/>
              </w:rPr>
            </w:pPr>
            <w:r w:rsidRPr="00ED43C9">
              <w:rPr>
                <w:rFonts w:eastAsia="Times New Roman"/>
                <w:color w:val="000000"/>
                <w:sz w:val="20"/>
                <w:szCs w:val="20"/>
              </w:rPr>
              <w:t>AWS Cloud Services, Microsoft Azure, GCP</w:t>
            </w:r>
          </w:p>
        </w:tc>
      </w:tr>
      <w:tr w:rsidR="00350873" w:rsidRPr="002D48E3" w:rsidTr="00E62D59">
        <w:trPr>
          <w:trHeight w:val="824"/>
        </w:trPr>
        <w:tc>
          <w:tcPr>
            <w:tcW w:w="0" w:type="auto"/>
            <w:hideMark/>
          </w:tcPr>
          <w:p w:rsidR="00350873" w:rsidRPr="002D48E3" w:rsidRDefault="00350873" w:rsidP="00E62D59">
            <w:pPr>
              <w:tabs>
                <w:tab w:val="left" w:pos="1134"/>
                <w:tab w:val="right" w:pos="10080"/>
              </w:tabs>
              <w:spacing w:line="276" w:lineRule="auto"/>
              <w:rPr>
                <w:rFonts w:eastAsia="Times New Roman"/>
              </w:rPr>
            </w:pPr>
            <w:r w:rsidRPr="006F1320">
              <w:rPr>
                <w:rFonts w:eastAsia="Montserrat"/>
                <w:color w:val="4F81BD" w:themeColor="accent1"/>
                <w:sz w:val="22"/>
                <w:szCs w:val="22"/>
              </w:rPr>
              <w:t>Other skills:</w:t>
            </w:r>
          </w:p>
        </w:tc>
        <w:tc>
          <w:tcPr>
            <w:tcW w:w="0" w:type="auto"/>
            <w:hideMark/>
          </w:tcPr>
          <w:p w:rsidR="00350873" w:rsidRPr="00ED43C9" w:rsidRDefault="00350873" w:rsidP="00E62D59">
            <w:pPr>
              <w:spacing w:before="21"/>
              <w:ind w:left="358"/>
              <w:rPr>
                <w:rFonts w:eastAsia="Times New Roman"/>
                <w:color w:val="000000"/>
                <w:sz w:val="20"/>
                <w:szCs w:val="20"/>
              </w:rPr>
            </w:pPr>
            <w:r w:rsidRPr="00ED43C9">
              <w:rPr>
                <w:rFonts w:eastAsia="Times New Roman"/>
                <w:color w:val="000000"/>
                <w:sz w:val="20"/>
                <w:szCs w:val="20"/>
              </w:rPr>
              <w:t xml:space="preserve">Problem Solving, Full Stack Development, Critical Thinking, Leadership, Algorithm Design, Team-Oriented, SOLID, Agile (Scrum), </w:t>
            </w:r>
            <w:proofErr w:type="spellStart"/>
            <w:r w:rsidRPr="00ED43C9">
              <w:rPr>
                <w:rFonts w:eastAsia="Times New Roman"/>
                <w:color w:val="000000"/>
                <w:sz w:val="20"/>
                <w:szCs w:val="20"/>
              </w:rPr>
              <w:t>Microservices</w:t>
            </w:r>
            <w:proofErr w:type="spellEnd"/>
            <w:r w:rsidRPr="00ED43C9">
              <w:rPr>
                <w:rFonts w:eastAsia="Times New Roman"/>
                <w:color w:val="000000"/>
                <w:sz w:val="20"/>
                <w:szCs w:val="20"/>
              </w:rPr>
              <w:t>, Test-Driven Development (TDD), Diagnosing, Business Analysts</w:t>
            </w:r>
          </w:p>
        </w:tc>
      </w:tr>
    </w:tbl>
    <w:p w:rsidR="00774F23" w:rsidRDefault="00774F23">
      <w:pPr>
        <w:rPr>
          <w:rFonts w:eastAsia="Montserrat"/>
          <w:b/>
          <w:color w:val="1F497D" w:themeColor="text2"/>
          <w:sz w:val="22"/>
          <w:szCs w:val="22"/>
        </w:rPr>
      </w:pPr>
    </w:p>
    <w:p w:rsidR="000E54BA" w:rsidRDefault="000E54BA" w:rsidP="00E247A8">
      <w:pPr>
        <w:tabs>
          <w:tab w:val="left" w:pos="1134"/>
          <w:tab w:val="right" w:pos="10080"/>
        </w:tabs>
        <w:spacing w:line="276" w:lineRule="auto"/>
        <w:rPr>
          <w:rFonts w:eastAsia="Montserrat"/>
          <w:color w:val="404040" w:themeColor="text1" w:themeTint="BF"/>
          <w:sz w:val="20"/>
          <w:szCs w:val="20"/>
        </w:rPr>
      </w:pPr>
    </w:p>
    <w:sectPr w:rsidR="000E54BA">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54BA"/>
    <w:rsid w:val="00130D7C"/>
    <w:rsid w:val="00137DBD"/>
    <w:rsid w:val="00146EBF"/>
    <w:rsid w:val="0015443A"/>
    <w:rsid w:val="00161ADE"/>
    <w:rsid w:val="00172A27"/>
    <w:rsid w:val="001D4223"/>
    <w:rsid w:val="00201864"/>
    <w:rsid w:val="00202ED0"/>
    <w:rsid w:val="0022054D"/>
    <w:rsid w:val="00283245"/>
    <w:rsid w:val="002F7EF9"/>
    <w:rsid w:val="00317EBD"/>
    <w:rsid w:val="00320BE5"/>
    <w:rsid w:val="00322EC4"/>
    <w:rsid w:val="003456CA"/>
    <w:rsid w:val="003505D6"/>
    <w:rsid w:val="00350873"/>
    <w:rsid w:val="003C39B8"/>
    <w:rsid w:val="00453D43"/>
    <w:rsid w:val="004C2F40"/>
    <w:rsid w:val="004E1DAB"/>
    <w:rsid w:val="00571D37"/>
    <w:rsid w:val="0058571A"/>
    <w:rsid w:val="005B2A6F"/>
    <w:rsid w:val="005D456D"/>
    <w:rsid w:val="00603F40"/>
    <w:rsid w:val="006B1A97"/>
    <w:rsid w:val="006D0FDF"/>
    <w:rsid w:val="006F1320"/>
    <w:rsid w:val="00711565"/>
    <w:rsid w:val="00711AEB"/>
    <w:rsid w:val="00732CAA"/>
    <w:rsid w:val="00774F23"/>
    <w:rsid w:val="007B6A3A"/>
    <w:rsid w:val="00802E7E"/>
    <w:rsid w:val="00835542"/>
    <w:rsid w:val="00854111"/>
    <w:rsid w:val="008D1A76"/>
    <w:rsid w:val="00933C84"/>
    <w:rsid w:val="00954A49"/>
    <w:rsid w:val="0096269F"/>
    <w:rsid w:val="009B4A5C"/>
    <w:rsid w:val="009F54CD"/>
    <w:rsid w:val="00A222F9"/>
    <w:rsid w:val="00A53C3D"/>
    <w:rsid w:val="00A53F9C"/>
    <w:rsid w:val="00A56075"/>
    <w:rsid w:val="00A75E34"/>
    <w:rsid w:val="00AC5B76"/>
    <w:rsid w:val="00AE4E92"/>
    <w:rsid w:val="00B23A3A"/>
    <w:rsid w:val="00B44618"/>
    <w:rsid w:val="00B51D8C"/>
    <w:rsid w:val="00B67198"/>
    <w:rsid w:val="00BA01A2"/>
    <w:rsid w:val="00BA074E"/>
    <w:rsid w:val="00C50991"/>
    <w:rsid w:val="00C52F1B"/>
    <w:rsid w:val="00C53E56"/>
    <w:rsid w:val="00C707DE"/>
    <w:rsid w:val="00C746D3"/>
    <w:rsid w:val="00CB577A"/>
    <w:rsid w:val="00D36D94"/>
    <w:rsid w:val="00D94CED"/>
    <w:rsid w:val="00DA79EF"/>
    <w:rsid w:val="00DB03A7"/>
    <w:rsid w:val="00DB4CF1"/>
    <w:rsid w:val="00E210CD"/>
    <w:rsid w:val="00E247A8"/>
    <w:rsid w:val="00E74FC0"/>
    <w:rsid w:val="00ED43C9"/>
    <w:rsid w:val="00EF31CF"/>
    <w:rsid w:val="00F232A1"/>
    <w:rsid w:val="00F27315"/>
    <w:rsid w:val="00F72053"/>
    <w:rsid w:val="00F96634"/>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2A51"/>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1A6C9-F18D-4DED-A656-E012835D1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3</cp:revision>
  <cp:lastPrinted>2024-12-04T18:51:00Z</cp:lastPrinted>
  <dcterms:created xsi:type="dcterms:W3CDTF">2025-07-11T16:11:00Z</dcterms:created>
  <dcterms:modified xsi:type="dcterms:W3CDTF">2025-07-21T12:30:00Z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