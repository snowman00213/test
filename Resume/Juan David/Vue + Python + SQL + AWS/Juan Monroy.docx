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0F7BB1" w:rsidRPr="000F7BB1" w:rsidRDefault="000F7BB1" w:rsidP="000F7BB1">
      <w:pPr>
        <w:spacing w:line="276" w:lineRule="auto"/>
        <w:jc w:val="both"/>
        <w:rPr>
          <w:rFonts w:asciiTheme="majorHAnsi" w:eastAsia="Times New Roman" w:hAnsiTheme="majorHAnsi" w:cstheme="majorHAnsi"/>
          <w:color w:val="000000"/>
          <w:sz w:val="20"/>
          <w:szCs w:val="20"/>
        </w:rPr>
      </w:pPr>
      <w:r w:rsidRPr="000F7BB1">
        <w:rPr>
          <w:rFonts w:asciiTheme="majorHAnsi" w:eastAsia="Times New Roman" w:hAnsiTheme="majorHAnsi" w:cstheme="majorHAnsi"/>
          <w:color w:val="000000"/>
          <w:sz w:val="20"/>
          <w:szCs w:val="20"/>
        </w:rPr>
        <w:t>Results-driven full-stack web developer with over 10 years of experience, specializing in front-end development while maintaining solid expertise in back-end technologies. Proven track record of successfully delivering scalable, user-centric applications across various industries.</w:t>
      </w:r>
    </w:p>
    <w:p w:rsidR="000F7BB1" w:rsidRPr="000F7BB1" w:rsidRDefault="000F7BB1" w:rsidP="000F7BB1">
      <w:pPr>
        <w:spacing w:line="276" w:lineRule="auto"/>
        <w:jc w:val="both"/>
        <w:rPr>
          <w:rFonts w:asciiTheme="majorHAnsi" w:eastAsia="Times New Roman" w:hAnsiTheme="majorHAnsi" w:cstheme="majorHAnsi"/>
          <w:color w:val="000000"/>
          <w:sz w:val="20"/>
          <w:szCs w:val="20"/>
        </w:rPr>
      </w:pPr>
      <w:r w:rsidRPr="000F7BB1">
        <w:rPr>
          <w:rFonts w:asciiTheme="majorHAnsi" w:eastAsia="Times New Roman" w:hAnsiTheme="majorHAnsi" w:cstheme="majorHAnsi"/>
          <w:color w:val="000000"/>
          <w:sz w:val="20"/>
          <w:szCs w:val="20"/>
        </w:rPr>
        <w:t>Skilled in modern front-end frameworks such as Angular and React, with backend experience in Node.js. Adept at building robust, responsive, and high-performance applications following Agile and Scrum methodologies.</w:t>
      </w:r>
    </w:p>
    <w:p w:rsidR="000F7BB1" w:rsidRPr="000F7BB1" w:rsidRDefault="000F7BB1" w:rsidP="000F7BB1">
      <w:pPr>
        <w:spacing w:line="276" w:lineRule="auto"/>
        <w:jc w:val="both"/>
        <w:rPr>
          <w:rFonts w:asciiTheme="majorHAnsi" w:eastAsia="Times New Roman" w:hAnsiTheme="majorHAnsi" w:cstheme="majorHAnsi"/>
          <w:color w:val="000000"/>
          <w:sz w:val="20"/>
          <w:szCs w:val="20"/>
        </w:rPr>
      </w:pPr>
      <w:r w:rsidRPr="000F7BB1">
        <w:rPr>
          <w:rFonts w:asciiTheme="majorHAnsi" w:eastAsia="Times New Roman" w:hAnsiTheme="majorHAnsi" w:cstheme="majorHAnsi"/>
          <w:color w:val="000000"/>
          <w:sz w:val="20"/>
          <w:szCs w:val="20"/>
        </w:rPr>
        <w:t>Known for being a strong team player and an independent contributor, capable of identifying challenges, driving efficient solutions, and enhancing overall team performance. Experienced in leading development teams, conducting thorough code reviews, and collaborating closely with project managers and stakeholders to align technical delivery with business objectives.</w:t>
      </w:r>
    </w:p>
    <w:p w:rsidR="000F7BB1" w:rsidRPr="000F7BB1" w:rsidRDefault="000F7BB1" w:rsidP="000F7BB1">
      <w:pPr>
        <w:spacing w:line="276" w:lineRule="auto"/>
        <w:jc w:val="both"/>
        <w:rPr>
          <w:rFonts w:asciiTheme="majorHAnsi" w:eastAsia="Times New Roman" w:hAnsiTheme="majorHAnsi" w:cstheme="majorHAnsi"/>
          <w:color w:val="000000"/>
          <w:sz w:val="20"/>
          <w:szCs w:val="20"/>
        </w:rPr>
      </w:pPr>
    </w:p>
    <w:p w:rsidR="000F7BB1" w:rsidRPr="000F7BB1" w:rsidRDefault="000F7BB1" w:rsidP="000F7BB1">
      <w:pPr>
        <w:spacing w:line="276" w:lineRule="auto"/>
        <w:jc w:val="both"/>
        <w:rPr>
          <w:rFonts w:asciiTheme="majorHAnsi" w:eastAsia="Times New Roman" w:hAnsiTheme="majorHAnsi" w:cstheme="majorHAnsi"/>
          <w:color w:val="000000"/>
          <w:sz w:val="20"/>
          <w:szCs w:val="20"/>
        </w:rPr>
      </w:pPr>
      <w:r w:rsidRPr="000F7BB1">
        <w:rPr>
          <w:rFonts w:asciiTheme="majorHAnsi" w:eastAsia="Times New Roman" w:hAnsiTheme="majorHAnsi" w:cstheme="majorHAnsi"/>
          <w:color w:val="000000"/>
          <w:sz w:val="20"/>
          <w:szCs w:val="20"/>
        </w:rPr>
        <w:t>Combines technical proficiency with excellent communication and problem-solving skills to consistently deliver high-quality, maintainable software solutions on time and within scope.</w:t>
      </w:r>
    </w:p>
    <w:p w:rsidR="00FF4580" w:rsidRDefault="00FF4580" w:rsidP="000F0EB8">
      <w:pPr>
        <w:spacing w:line="276" w:lineRule="auto"/>
        <w:jc w:val="both"/>
        <w:rPr>
          <w:rFonts w:asciiTheme="majorHAnsi" w:eastAsia="Times New Roman" w:hAnsiTheme="majorHAnsi" w:cstheme="majorHAnsi"/>
          <w:color w:val="000000"/>
          <w:sz w:val="20"/>
          <w:szCs w:val="20"/>
        </w:rPr>
      </w:pP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811F31">
        <w:rPr>
          <w:rFonts w:asciiTheme="majorHAnsi" w:eastAsia="Montserrat" w:hAnsiTheme="majorHAnsi" w:cstheme="majorHAnsi"/>
          <w:b/>
          <w:color w:val="1F497D" w:themeColor="text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146EBF">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GlobalStack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C07274">
        <w:rPr>
          <w:rFonts w:asciiTheme="majorHAnsi" w:eastAsia="Montserrat" w:hAnsiTheme="majorHAnsi" w:cstheme="majorHAnsi"/>
          <w:color w:val="404040" w:themeColor="text1" w:themeTint="BF"/>
          <w:sz w:val="20"/>
          <w:szCs w:val="20"/>
        </w:rPr>
        <w:t>03</w:t>
      </w:r>
      <w:bookmarkStart w:id="0" w:name="_GoBack"/>
      <w:bookmarkEnd w:id="0"/>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A75E34"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7508E5" w:rsidRPr="007508E5" w:rsidRDefault="007508E5" w:rsidP="007508E5">
      <w:pPr>
        <w:numPr>
          <w:ilvl w:val="0"/>
          <w:numId w:val="1"/>
        </w:numPr>
        <w:spacing w:line="276" w:lineRule="auto"/>
        <w:rPr>
          <w:rFonts w:asciiTheme="majorHAnsi" w:eastAsia="Times New Roman" w:hAnsiTheme="majorHAnsi" w:cstheme="majorHAnsi"/>
          <w:color w:val="000000"/>
          <w:sz w:val="20"/>
          <w:szCs w:val="20"/>
        </w:rPr>
      </w:pPr>
      <w:r w:rsidRPr="007508E5">
        <w:rPr>
          <w:rFonts w:asciiTheme="majorHAnsi" w:eastAsia="Times New Roman" w:hAnsiTheme="majorHAnsi" w:cstheme="majorHAnsi"/>
          <w:color w:val="000000"/>
          <w:sz w:val="20"/>
          <w:szCs w:val="20"/>
        </w:rPr>
        <w:t xml:space="preserve">Led a team of 9 developers in an </w:t>
      </w:r>
      <w:proofErr w:type="gramStart"/>
      <w:r w:rsidRPr="007508E5">
        <w:rPr>
          <w:rFonts w:asciiTheme="majorHAnsi" w:eastAsia="Times New Roman" w:hAnsiTheme="majorHAnsi" w:cstheme="majorHAnsi"/>
          <w:color w:val="000000"/>
          <w:sz w:val="20"/>
          <w:szCs w:val="20"/>
        </w:rPr>
        <w:t>Agile</w:t>
      </w:r>
      <w:proofErr w:type="gramEnd"/>
      <w:r w:rsidRPr="007508E5">
        <w:rPr>
          <w:rFonts w:asciiTheme="majorHAnsi" w:eastAsia="Times New Roman" w:hAnsiTheme="majorHAnsi" w:cstheme="majorHAnsi"/>
          <w:color w:val="000000"/>
          <w:sz w:val="20"/>
          <w:szCs w:val="20"/>
        </w:rPr>
        <w:t xml:space="preserve"> environment, applying Scrum methodology across the full software development lifecycle to ensure timely and high-quality delivery.</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Collaborated with UI/UX designers, project managers, and stakeholders to define and refine technical requirements aligned with business goals.</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Designed and optimized dynamic user interfaces using Angular and Material-UI (MUI), implementing micro-frontends hosted on AWS Amplify to boost performance and user satisfaction.</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proofErr w:type="gramStart"/>
      <w:r w:rsidRPr="007508E5">
        <w:rPr>
          <w:rFonts w:asciiTheme="majorHAnsi" w:eastAsia="Times New Roman" w:hAnsiTheme="majorHAnsi" w:cstheme="majorHAnsi" w:hint="eastAsia"/>
          <w:color w:val="000000"/>
          <w:sz w:val="20"/>
          <w:szCs w:val="20"/>
        </w:rPr>
        <w:t>Applied</w:t>
      </w:r>
      <w:proofErr w:type="gramEnd"/>
      <w:r w:rsidRPr="007508E5">
        <w:rPr>
          <w:rFonts w:asciiTheme="majorHAnsi" w:eastAsia="Times New Roman" w:hAnsiTheme="majorHAnsi" w:cstheme="majorHAnsi" w:hint="eastAsia"/>
          <w:color w:val="000000"/>
          <w:sz w:val="20"/>
          <w:szCs w:val="20"/>
        </w:rPr>
        <w:t xml:space="preserve"> the MVC design pattern to structure Angular controllers, services, and views, ensuring maintainable and modular code.</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Developed reusable Angular components and custom directives, adhering to best practices for scalability and maintainability.</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Built reactive forms in Angular to support dynamic user interactions and improve input validation and data handling processes.</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 xml:space="preserve">Integrated third-party libraries and APIs, including Angular Material and </w:t>
      </w:r>
      <w:proofErr w:type="spellStart"/>
      <w:r w:rsidRPr="007508E5">
        <w:rPr>
          <w:rFonts w:asciiTheme="majorHAnsi" w:eastAsia="Times New Roman" w:hAnsiTheme="majorHAnsi" w:cstheme="majorHAnsi" w:hint="eastAsia"/>
          <w:color w:val="000000"/>
          <w:sz w:val="20"/>
          <w:szCs w:val="20"/>
        </w:rPr>
        <w:t>ngx</w:t>
      </w:r>
      <w:proofErr w:type="spellEnd"/>
      <w:r w:rsidRPr="007508E5">
        <w:rPr>
          <w:rFonts w:asciiTheme="majorHAnsi" w:eastAsia="Times New Roman" w:hAnsiTheme="majorHAnsi" w:cstheme="majorHAnsi" w:hint="eastAsia"/>
          <w:color w:val="000000"/>
          <w:sz w:val="20"/>
          <w:szCs w:val="20"/>
        </w:rPr>
        <w:t>-translate, to expand functionality and support multilingual experiences.</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 xml:space="preserve">Employed </w:t>
      </w:r>
      <w:proofErr w:type="spellStart"/>
      <w:r w:rsidRPr="007508E5">
        <w:rPr>
          <w:rFonts w:asciiTheme="majorHAnsi" w:eastAsia="Times New Roman" w:hAnsiTheme="majorHAnsi" w:cstheme="majorHAnsi" w:hint="eastAsia"/>
          <w:color w:val="000000"/>
          <w:sz w:val="20"/>
          <w:szCs w:val="20"/>
        </w:rPr>
        <w:t>NgRx</w:t>
      </w:r>
      <w:proofErr w:type="spellEnd"/>
      <w:r w:rsidRPr="007508E5">
        <w:rPr>
          <w:rFonts w:asciiTheme="majorHAnsi" w:eastAsia="Times New Roman" w:hAnsiTheme="majorHAnsi" w:cstheme="majorHAnsi" w:hint="eastAsia"/>
          <w:color w:val="000000"/>
          <w:sz w:val="20"/>
          <w:szCs w:val="20"/>
        </w:rPr>
        <w:t xml:space="preserve"> with observables for state management, enabling predictable data flow and simplifying complex application logic.</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 xml:space="preserve">Integrated AI-powered </w:t>
      </w:r>
      <w:proofErr w:type="spellStart"/>
      <w:r w:rsidRPr="007508E5">
        <w:rPr>
          <w:rFonts w:asciiTheme="majorHAnsi" w:eastAsia="Times New Roman" w:hAnsiTheme="majorHAnsi" w:cstheme="majorHAnsi" w:hint="eastAsia"/>
          <w:color w:val="000000"/>
          <w:sz w:val="20"/>
          <w:szCs w:val="20"/>
        </w:rPr>
        <w:t>chatbot</w:t>
      </w:r>
      <w:proofErr w:type="spellEnd"/>
      <w:r w:rsidRPr="007508E5">
        <w:rPr>
          <w:rFonts w:asciiTheme="majorHAnsi" w:eastAsia="Times New Roman" w:hAnsiTheme="majorHAnsi" w:cstheme="majorHAnsi" w:hint="eastAsia"/>
          <w:color w:val="000000"/>
          <w:sz w:val="20"/>
          <w:szCs w:val="20"/>
        </w:rPr>
        <w:t xml:space="preserve"> features into the e-commerce platform using machine learning, deep learning, and NLP to enhance customer support capabilities.</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Established CI/CD pipelines using GitHub Actions, with automated testing frameworks including Jest for unit tests and Cypress for end-to-end testing, streamlining development and deployment workflows.</w:t>
      </w:r>
    </w:p>
    <w:p w:rsidR="007508E5"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 xml:space="preserve">Participated actively in </w:t>
      </w:r>
      <w:proofErr w:type="gramStart"/>
      <w:r w:rsidRPr="007508E5">
        <w:rPr>
          <w:rFonts w:asciiTheme="majorHAnsi" w:eastAsia="Times New Roman" w:hAnsiTheme="majorHAnsi" w:cstheme="majorHAnsi" w:hint="eastAsia"/>
          <w:color w:val="000000"/>
          <w:sz w:val="20"/>
          <w:szCs w:val="20"/>
        </w:rPr>
        <w:t>Agile</w:t>
      </w:r>
      <w:proofErr w:type="gramEnd"/>
      <w:r w:rsidRPr="007508E5">
        <w:rPr>
          <w:rFonts w:asciiTheme="majorHAnsi" w:eastAsia="Times New Roman" w:hAnsiTheme="majorHAnsi" w:cstheme="majorHAnsi" w:hint="eastAsia"/>
          <w:color w:val="000000"/>
          <w:sz w:val="20"/>
          <w:szCs w:val="20"/>
        </w:rPr>
        <w:t xml:space="preserve"> ceremonies, including sprint planning, daily stand-ups, and retrospectives, promoting continuous improvement and team collaboration.</w:t>
      </w:r>
    </w:p>
    <w:p w:rsidR="006D0FDF" w:rsidRPr="007508E5" w:rsidRDefault="007508E5" w:rsidP="007508E5">
      <w:pPr>
        <w:spacing w:line="276" w:lineRule="auto"/>
        <w:ind w:left="720" w:hanging="360"/>
        <w:rPr>
          <w:rFonts w:asciiTheme="majorHAnsi" w:eastAsia="Times New Roman" w:hAnsiTheme="majorHAnsi" w:cstheme="majorHAnsi"/>
          <w:color w:val="000000"/>
          <w:sz w:val="20"/>
          <w:szCs w:val="20"/>
        </w:rPr>
      </w:pPr>
      <w:r w:rsidRPr="007508E5">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7508E5">
        <w:rPr>
          <w:rFonts w:asciiTheme="majorHAnsi" w:eastAsia="Times New Roman" w:hAnsiTheme="majorHAnsi" w:cstheme="majorHAnsi" w:hint="eastAsia"/>
          <w:color w:val="000000"/>
          <w:sz w:val="20"/>
          <w:szCs w:val="20"/>
        </w:rPr>
        <w:t>Mentored junior developers, conducted code reviews, and fostered a knowledge-sharing culture to strengthen team performance and code quality.</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6B6539" w:rsidRDefault="006B6539"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C44720">
        <w:rPr>
          <w:b/>
          <w:u w:val="single"/>
        </w:rPr>
        <w:t>Used languages and technologies</w:t>
      </w:r>
      <w:r>
        <w:rPr>
          <w:u w:val="single"/>
        </w:rPr>
        <w:t>:</w:t>
      </w:r>
      <w:r>
        <w:t xml:space="preserve"> </w:t>
      </w:r>
      <w:r w:rsidR="007508E5">
        <w:t xml:space="preserve">Angular, </w:t>
      </w:r>
      <w:proofErr w:type="spellStart"/>
      <w:r w:rsidR="007508E5">
        <w:t>MaterialUI</w:t>
      </w:r>
      <w:proofErr w:type="spellEnd"/>
      <w:r w:rsidR="007508E5">
        <w:t xml:space="preserve">, Cypress, Jest, Node.js, Express, MongoDB, AWS Amplify, AWS </w:t>
      </w:r>
      <w:proofErr w:type="spellStart"/>
      <w:r w:rsidR="007508E5">
        <w:t>Cognito</w:t>
      </w:r>
      <w:proofErr w:type="spellEnd"/>
      <w:r w:rsidR="007508E5">
        <w:t xml:space="preserve">, AWS Lambda, AWS AppSync, AWS API Gateway, AWS EC2, AWS S3, AWS IVS, AWS </w:t>
      </w:r>
      <w:proofErr w:type="spellStart"/>
      <w:r w:rsidR="007508E5">
        <w:t>CloudWatch</w:t>
      </w:r>
      <w:proofErr w:type="spellEnd"/>
      <w:r w:rsidR="007508E5">
        <w:t xml:space="preserve">, AMI, </w:t>
      </w:r>
      <w:proofErr w:type="spellStart"/>
      <w:r w:rsidR="007508E5">
        <w:t>RabbitMQ</w:t>
      </w:r>
      <w:proofErr w:type="spellEnd"/>
      <w:r w:rsidR="007508E5">
        <w:t xml:space="preserve">, AI, Machine Learning, Depth Learning, Natural Language Processing (NLP), </w:t>
      </w:r>
      <w:proofErr w:type="spellStart"/>
      <w:r w:rsidR="007508E5">
        <w:t>Git</w:t>
      </w:r>
      <w:proofErr w:type="spellEnd"/>
      <w:r w:rsidR="007508E5">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lastRenderedPageBreak/>
        <w:t>Full Stack Developer</w:t>
      </w:r>
    </w:p>
    <w:p w:rsidR="00D35BD7" w:rsidRPr="00D35BD7" w:rsidRDefault="00D35BD7" w:rsidP="00D35BD7">
      <w:pPr>
        <w:numPr>
          <w:ilvl w:val="0"/>
          <w:numId w:val="1"/>
        </w:numPr>
        <w:spacing w:line="276" w:lineRule="auto"/>
        <w:rPr>
          <w:rFonts w:asciiTheme="majorHAnsi" w:eastAsia="Times New Roman" w:hAnsiTheme="majorHAnsi" w:cstheme="majorHAnsi"/>
          <w:color w:val="000000"/>
          <w:sz w:val="20"/>
          <w:szCs w:val="20"/>
        </w:rPr>
      </w:pPr>
      <w:r w:rsidRPr="00D35BD7">
        <w:rPr>
          <w:rFonts w:asciiTheme="majorHAnsi" w:eastAsia="Times New Roman" w:hAnsiTheme="majorHAnsi" w:cstheme="majorHAnsi"/>
          <w:color w:val="000000"/>
          <w:sz w:val="20"/>
          <w:szCs w:val="20"/>
        </w:rPr>
        <w:t>Developed a scalable web application using Angular and Node.js, leading to a 30% increase in user engagement.</w:t>
      </w:r>
    </w:p>
    <w:p w:rsidR="00D35BD7" w:rsidRPr="00D35BD7" w:rsidRDefault="00D35BD7" w:rsidP="00D35BD7">
      <w:pPr>
        <w:spacing w:line="276" w:lineRule="auto"/>
        <w:ind w:left="720" w:hanging="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Participated in the complete software development lifecycle—from requirements gathering and system design to deployment and maintenance.</w:t>
      </w:r>
    </w:p>
    <w:p w:rsidR="00D35BD7" w:rsidRPr="00D35BD7" w:rsidRDefault="00D35BD7" w:rsidP="00D35BD7">
      <w:pPr>
        <w:spacing w:line="276" w:lineRule="auto"/>
        <w:ind w:firstLine="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Utilized Angular lifecycle hooks to manage application behavior and enhance system stability and user experience.</w:t>
      </w:r>
    </w:p>
    <w:p w:rsidR="00D35BD7" w:rsidRPr="00D35BD7" w:rsidRDefault="00D35BD7" w:rsidP="00D35BD7">
      <w:pPr>
        <w:spacing w:line="276" w:lineRule="auto"/>
        <w:ind w:left="720" w:hanging="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 xml:space="preserve">Created dynamic, cross-browser compatible pages using Angular with </w:t>
      </w:r>
      <w:proofErr w:type="spellStart"/>
      <w:r w:rsidRPr="00D35BD7">
        <w:rPr>
          <w:rFonts w:asciiTheme="majorHAnsi" w:eastAsia="Times New Roman" w:hAnsiTheme="majorHAnsi" w:cstheme="majorHAnsi" w:hint="eastAsia"/>
          <w:color w:val="000000"/>
          <w:sz w:val="20"/>
          <w:szCs w:val="20"/>
        </w:rPr>
        <w:t>TypeScript</w:t>
      </w:r>
      <w:proofErr w:type="spellEnd"/>
      <w:r w:rsidRPr="00D35BD7">
        <w:rPr>
          <w:rFonts w:asciiTheme="majorHAnsi" w:eastAsia="Times New Roman" w:hAnsiTheme="majorHAnsi" w:cstheme="majorHAnsi" w:hint="eastAsia"/>
          <w:color w:val="000000"/>
          <w:sz w:val="20"/>
          <w:szCs w:val="20"/>
        </w:rPr>
        <w:t>, hosted on AWS Amplify, delivering consistent and performant UI across devices.</w:t>
      </w:r>
    </w:p>
    <w:p w:rsidR="00D35BD7" w:rsidRPr="00D35BD7" w:rsidRDefault="00D35BD7" w:rsidP="00D35BD7">
      <w:pPr>
        <w:spacing w:line="276" w:lineRule="auto"/>
        <w:ind w:firstLine="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Streamlined development using Angular CLI for scaffolding, code generation, and efficient dependency management.</w:t>
      </w:r>
    </w:p>
    <w:p w:rsidR="00D35BD7" w:rsidRPr="00D35BD7" w:rsidRDefault="00D35BD7" w:rsidP="00D35BD7">
      <w:pPr>
        <w:spacing w:line="276" w:lineRule="auto"/>
        <w:ind w:left="720" w:hanging="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 xml:space="preserve">Applied </w:t>
      </w:r>
      <w:proofErr w:type="spellStart"/>
      <w:r w:rsidRPr="00D35BD7">
        <w:rPr>
          <w:rFonts w:asciiTheme="majorHAnsi" w:eastAsia="Times New Roman" w:hAnsiTheme="majorHAnsi" w:cstheme="majorHAnsi" w:hint="eastAsia"/>
          <w:color w:val="000000"/>
          <w:sz w:val="20"/>
          <w:szCs w:val="20"/>
        </w:rPr>
        <w:t>Angular’s</w:t>
      </w:r>
      <w:proofErr w:type="spellEnd"/>
      <w:r w:rsidRPr="00D35BD7">
        <w:rPr>
          <w:rFonts w:asciiTheme="majorHAnsi" w:eastAsia="Times New Roman" w:hAnsiTheme="majorHAnsi" w:cstheme="majorHAnsi" w:hint="eastAsia"/>
          <w:color w:val="000000"/>
          <w:sz w:val="20"/>
          <w:szCs w:val="20"/>
        </w:rPr>
        <w:t xml:space="preserve"> modular architecture to build reusable components and services, significantly improving maintainability and scalability.</w:t>
      </w:r>
    </w:p>
    <w:p w:rsidR="00D35BD7" w:rsidRPr="00D35BD7" w:rsidRDefault="00D35BD7" w:rsidP="00D35BD7">
      <w:pPr>
        <w:spacing w:line="276" w:lineRule="auto"/>
        <w:ind w:left="720" w:hanging="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Implemented responsive web design using Chakra UI, ensuring seamless usability across mobile and desktop platforms.</w:t>
      </w:r>
    </w:p>
    <w:p w:rsidR="00D35BD7" w:rsidRPr="00D35BD7" w:rsidRDefault="00D35BD7" w:rsidP="00D35BD7">
      <w:pPr>
        <w:spacing w:line="276" w:lineRule="auto"/>
        <w:ind w:left="720" w:hanging="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 xml:space="preserve">Integrated real-time functionalities using </w:t>
      </w:r>
      <w:proofErr w:type="gramStart"/>
      <w:r w:rsidRPr="00D35BD7">
        <w:rPr>
          <w:rFonts w:asciiTheme="majorHAnsi" w:eastAsia="Times New Roman" w:hAnsiTheme="majorHAnsi" w:cstheme="majorHAnsi" w:hint="eastAsia"/>
          <w:color w:val="000000"/>
          <w:sz w:val="20"/>
          <w:szCs w:val="20"/>
        </w:rPr>
        <w:t>Ably</w:t>
      </w:r>
      <w:proofErr w:type="gramEnd"/>
      <w:r w:rsidRPr="00D35BD7">
        <w:rPr>
          <w:rFonts w:asciiTheme="majorHAnsi" w:eastAsia="Times New Roman" w:hAnsiTheme="majorHAnsi" w:cstheme="majorHAnsi" w:hint="eastAsia"/>
          <w:color w:val="000000"/>
          <w:sz w:val="20"/>
          <w:szCs w:val="20"/>
        </w:rPr>
        <w:t xml:space="preserve">, and connected external services like </w:t>
      </w:r>
      <w:proofErr w:type="spellStart"/>
      <w:r w:rsidRPr="00D35BD7">
        <w:rPr>
          <w:rFonts w:asciiTheme="majorHAnsi" w:eastAsia="Times New Roman" w:hAnsiTheme="majorHAnsi" w:cstheme="majorHAnsi" w:hint="eastAsia"/>
          <w:color w:val="000000"/>
          <w:sz w:val="20"/>
          <w:szCs w:val="20"/>
        </w:rPr>
        <w:t>GoodRx</w:t>
      </w:r>
      <w:proofErr w:type="spellEnd"/>
      <w:r w:rsidRPr="00D35BD7">
        <w:rPr>
          <w:rFonts w:asciiTheme="majorHAnsi" w:eastAsia="Times New Roman" w:hAnsiTheme="majorHAnsi" w:cstheme="majorHAnsi" w:hint="eastAsia"/>
          <w:color w:val="000000"/>
          <w:sz w:val="20"/>
          <w:szCs w:val="20"/>
        </w:rPr>
        <w:t xml:space="preserve">, Stripe, Google Maps, and </w:t>
      </w:r>
      <w:proofErr w:type="spellStart"/>
      <w:r w:rsidRPr="00D35BD7">
        <w:rPr>
          <w:rFonts w:asciiTheme="majorHAnsi" w:eastAsia="Times New Roman" w:hAnsiTheme="majorHAnsi" w:cstheme="majorHAnsi" w:hint="eastAsia"/>
          <w:color w:val="000000"/>
          <w:sz w:val="20"/>
          <w:szCs w:val="20"/>
        </w:rPr>
        <w:t>Twilio</w:t>
      </w:r>
      <w:proofErr w:type="spellEnd"/>
      <w:r w:rsidRPr="00D35BD7">
        <w:rPr>
          <w:rFonts w:asciiTheme="majorHAnsi" w:eastAsia="Times New Roman" w:hAnsiTheme="majorHAnsi" w:cstheme="majorHAnsi" w:hint="eastAsia"/>
          <w:color w:val="000000"/>
          <w:sz w:val="20"/>
          <w:szCs w:val="20"/>
        </w:rPr>
        <w:t xml:space="preserve"> to extend platform capabilities.</w:t>
      </w:r>
    </w:p>
    <w:p w:rsidR="00D35BD7" w:rsidRPr="00D35BD7" w:rsidRDefault="00D35BD7" w:rsidP="00D35BD7">
      <w:pPr>
        <w:spacing w:line="276" w:lineRule="auto"/>
        <w:ind w:left="720" w:hanging="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Performed performance optimization and debugging using browser developer tools and profiling techniques to address bottlenecks and enhance load times.</w:t>
      </w:r>
    </w:p>
    <w:p w:rsidR="00D35BD7" w:rsidRPr="00D35BD7" w:rsidRDefault="00D35BD7" w:rsidP="00D35BD7">
      <w:pPr>
        <w:spacing w:line="276" w:lineRule="auto"/>
        <w:ind w:firstLine="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Ensured secure, scalable cloud deployment on Google Cloud Platform (GCP) using industry-standard practices.</w:t>
      </w:r>
    </w:p>
    <w:p w:rsidR="00D35BD7" w:rsidRPr="00D35BD7" w:rsidRDefault="00D35BD7" w:rsidP="00D35BD7">
      <w:pPr>
        <w:spacing w:line="276" w:lineRule="auto"/>
        <w:ind w:left="720" w:hanging="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 xml:space="preserve">Containerized </w:t>
      </w:r>
      <w:proofErr w:type="spellStart"/>
      <w:r w:rsidRPr="00D35BD7">
        <w:rPr>
          <w:rFonts w:asciiTheme="majorHAnsi" w:eastAsia="Times New Roman" w:hAnsiTheme="majorHAnsi" w:cstheme="majorHAnsi" w:hint="eastAsia"/>
          <w:color w:val="000000"/>
          <w:sz w:val="20"/>
          <w:szCs w:val="20"/>
        </w:rPr>
        <w:t>Microservices</w:t>
      </w:r>
      <w:proofErr w:type="spellEnd"/>
      <w:r w:rsidRPr="00D35BD7">
        <w:rPr>
          <w:rFonts w:asciiTheme="majorHAnsi" w:eastAsia="Times New Roman" w:hAnsiTheme="majorHAnsi" w:cstheme="majorHAnsi" w:hint="eastAsia"/>
          <w:color w:val="000000"/>
          <w:sz w:val="20"/>
          <w:szCs w:val="20"/>
        </w:rPr>
        <w:t xml:space="preserve"> using Docker and managed orchestration with Google Kubernetes Engine (GKE) and Helm, improving deployment efficiency and scalability.</w:t>
      </w:r>
    </w:p>
    <w:p w:rsidR="000E54BA" w:rsidRDefault="00D35BD7" w:rsidP="00D35BD7">
      <w:pPr>
        <w:spacing w:line="276" w:lineRule="auto"/>
        <w:ind w:left="720" w:hanging="360"/>
        <w:rPr>
          <w:rFonts w:asciiTheme="majorHAnsi" w:eastAsia="Times New Roman" w:hAnsiTheme="majorHAnsi" w:cstheme="majorHAnsi"/>
          <w:color w:val="000000"/>
          <w:sz w:val="20"/>
          <w:szCs w:val="20"/>
        </w:rPr>
      </w:pPr>
      <w:r w:rsidRPr="00D35BD7">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D35BD7">
        <w:rPr>
          <w:rFonts w:asciiTheme="majorHAnsi" w:eastAsia="Times New Roman" w:hAnsiTheme="majorHAnsi" w:cstheme="majorHAnsi" w:hint="eastAsia"/>
          <w:color w:val="000000"/>
          <w:sz w:val="20"/>
          <w:szCs w:val="20"/>
        </w:rPr>
        <w:t>Mentored junior developers, led code reviews, and enforced best practices to uphold high code quality and foster team growth.</w:t>
      </w:r>
    </w:p>
    <w:p w:rsidR="00B70549" w:rsidRPr="00B70549" w:rsidRDefault="00B70549" w:rsidP="00B70549">
      <w:pPr>
        <w:spacing w:line="276" w:lineRule="auto"/>
        <w:ind w:left="720"/>
        <w:rPr>
          <w:rFonts w:asciiTheme="majorHAnsi" w:eastAsia="Times New Roman" w:hAnsiTheme="majorHAnsi" w:cstheme="majorHAnsi"/>
          <w:color w:val="000000"/>
          <w:sz w:val="20"/>
          <w:szCs w:val="20"/>
        </w:rPr>
      </w:pPr>
    </w:p>
    <w:p w:rsidR="00326C78" w:rsidRDefault="00326C78"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326C78">
        <w:rPr>
          <w:b/>
          <w:u w:val="single"/>
        </w:rPr>
        <w:t>Used languages and technologies</w:t>
      </w:r>
      <w:r>
        <w:rPr>
          <w:u w:val="single"/>
        </w:rPr>
        <w:t>:</w:t>
      </w:r>
      <w:r>
        <w:t xml:space="preserve"> </w:t>
      </w:r>
      <w:r w:rsidR="002B5F14">
        <w:t xml:space="preserve">Angular, Chakra UI, Cypress, Jest, Node.js, Firebase, GCP, Google Kubernetes Engine, </w:t>
      </w:r>
      <w:proofErr w:type="spellStart"/>
      <w:r w:rsidR="002B5F14">
        <w:t>Git</w:t>
      </w:r>
      <w:proofErr w:type="spellEnd"/>
      <w:r w:rsidR="002B5F14">
        <w:t xml:space="preserve"> Bash, PowerShell, Ably, Kafka</w:t>
      </w:r>
    </w:p>
    <w:p w:rsidR="002706C4" w:rsidRDefault="002706C4" w:rsidP="00201864">
      <w:pPr>
        <w:spacing w:line="276" w:lineRule="auto"/>
        <w:rPr>
          <w:rFonts w:asciiTheme="majorHAnsi" w:eastAsia="Times New Roman" w:hAnsiTheme="majorHAnsi" w:cstheme="majorHAnsi"/>
          <w:b/>
          <w:color w:val="000000"/>
          <w:sz w:val="20"/>
          <w:szCs w:val="20"/>
          <w:u w:val="single"/>
        </w:rPr>
      </w:pPr>
    </w:p>
    <w:p w:rsidR="002706C4" w:rsidRDefault="00603F40" w:rsidP="002706C4">
      <w:pPr>
        <w:spacing w:line="276" w:lineRule="auto"/>
        <w:ind w:left="-180"/>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2706C4" w:rsidRDefault="00A53F9C" w:rsidP="002706C4">
      <w:pPr>
        <w:spacing w:line="276" w:lineRule="auto"/>
        <w:ind w:left="-180"/>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b/>
          <w:color w:val="1F497D" w:themeColor="text2"/>
          <w:sz w:val="20"/>
          <w:szCs w:val="20"/>
        </w:rPr>
        <w:t>Senior Web Developer</w:t>
      </w:r>
    </w:p>
    <w:p w:rsidR="001F615F" w:rsidRPr="001F615F" w:rsidRDefault="001F615F" w:rsidP="001F615F">
      <w:pPr>
        <w:numPr>
          <w:ilvl w:val="0"/>
          <w:numId w:val="1"/>
        </w:numPr>
        <w:spacing w:line="276" w:lineRule="auto"/>
        <w:rPr>
          <w:rFonts w:asciiTheme="majorHAnsi" w:eastAsia="Times New Roman" w:hAnsiTheme="majorHAnsi" w:cstheme="majorHAnsi"/>
          <w:color w:val="000000"/>
          <w:sz w:val="20"/>
          <w:szCs w:val="20"/>
        </w:rPr>
      </w:pPr>
      <w:r w:rsidRPr="001F615F">
        <w:rPr>
          <w:rFonts w:asciiTheme="majorHAnsi" w:eastAsia="Times New Roman" w:hAnsiTheme="majorHAnsi" w:cstheme="majorHAnsi"/>
          <w:color w:val="000000"/>
          <w:sz w:val="20"/>
          <w:szCs w:val="20"/>
        </w:rPr>
        <w:t>Led the development of a high-traffic e-commerce platform in a Test-Driven Development (TDD) environment, utilizing Angular for the front end and Node.js for the back end, resulting in a 20% increase in user engagement.</w:t>
      </w:r>
    </w:p>
    <w:p w:rsidR="001F615F" w:rsidRPr="001F615F" w:rsidRDefault="001F615F" w:rsidP="001F615F">
      <w:pPr>
        <w:spacing w:line="276" w:lineRule="auto"/>
        <w:ind w:left="360"/>
        <w:rPr>
          <w:rFonts w:asciiTheme="majorHAnsi" w:eastAsia="Times New Roman" w:hAnsiTheme="majorHAnsi" w:cstheme="majorHAnsi"/>
          <w:color w:val="000000"/>
          <w:sz w:val="20"/>
          <w:szCs w:val="20"/>
        </w:rPr>
      </w:pPr>
      <w:r w:rsidRPr="001F615F">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1F615F">
        <w:rPr>
          <w:rFonts w:asciiTheme="majorHAnsi" w:eastAsia="Times New Roman" w:hAnsiTheme="majorHAnsi" w:cstheme="majorHAnsi" w:hint="eastAsia"/>
          <w:color w:val="000000"/>
          <w:sz w:val="20"/>
          <w:szCs w:val="20"/>
        </w:rPr>
        <w:t>Integrated third-party APIs for payments and accounting, ensuring seamless interoperability with external systems.</w:t>
      </w:r>
    </w:p>
    <w:p w:rsidR="001F615F" w:rsidRPr="001F615F" w:rsidRDefault="001F615F" w:rsidP="001F615F">
      <w:pPr>
        <w:spacing w:line="276" w:lineRule="auto"/>
        <w:ind w:left="720" w:hanging="360"/>
        <w:rPr>
          <w:rFonts w:asciiTheme="majorHAnsi" w:eastAsia="Times New Roman" w:hAnsiTheme="majorHAnsi" w:cstheme="majorHAnsi"/>
          <w:color w:val="000000"/>
          <w:sz w:val="20"/>
          <w:szCs w:val="20"/>
        </w:rPr>
      </w:pPr>
      <w:r w:rsidRPr="001F615F">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1F615F">
        <w:rPr>
          <w:rFonts w:asciiTheme="majorHAnsi" w:eastAsia="Times New Roman" w:hAnsiTheme="majorHAnsi" w:cstheme="majorHAnsi" w:hint="eastAsia"/>
          <w:color w:val="000000"/>
          <w:sz w:val="20"/>
          <w:szCs w:val="20"/>
        </w:rPr>
        <w:t xml:space="preserve">Designed dynamic, multi-browser compatible micro-frontend pages using Angular, </w:t>
      </w:r>
      <w:proofErr w:type="spellStart"/>
      <w:r w:rsidRPr="001F615F">
        <w:rPr>
          <w:rFonts w:asciiTheme="majorHAnsi" w:eastAsia="Times New Roman" w:hAnsiTheme="majorHAnsi" w:cstheme="majorHAnsi" w:hint="eastAsia"/>
          <w:color w:val="000000"/>
          <w:sz w:val="20"/>
          <w:szCs w:val="20"/>
        </w:rPr>
        <w:t>TypeScript</w:t>
      </w:r>
      <w:proofErr w:type="spellEnd"/>
      <w:r w:rsidRPr="001F615F">
        <w:rPr>
          <w:rFonts w:asciiTheme="majorHAnsi" w:eastAsia="Times New Roman" w:hAnsiTheme="majorHAnsi" w:cstheme="majorHAnsi" w:hint="eastAsia"/>
          <w:color w:val="000000"/>
          <w:sz w:val="20"/>
          <w:szCs w:val="20"/>
        </w:rPr>
        <w:t>, and Material-UI, enhancing modularity and performance.</w:t>
      </w:r>
    </w:p>
    <w:p w:rsidR="001F615F" w:rsidRPr="001F615F" w:rsidRDefault="001F615F" w:rsidP="001F615F">
      <w:pPr>
        <w:spacing w:line="276" w:lineRule="auto"/>
        <w:ind w:left="720" w:hanging="360"/>
        <w:rPr>
          <w:rFonts w:asciiTheme="majorHAnsi" w:eastAsia="Times New Roman" w:hAnsiTheme="majorHAnsi" w:cstheme="majorHAnsi"/>
          <w:color w:val="000000"/>
          <w:sz w:val="20"/>
          <w:szCs w:val="20"/>
        </w:rPr>
      </w:pPr>
      <w:r w:rsidRPr="001F615F">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proofErr w:type="gramStart"/>
      <w:r w:rsidRPr="001F615F">
        <w:rPr>
          <w:rFonts w:asciiTheme="majorHAnsi" w:eastAsia="Times New Roman" w:hAnsiTheme="majorHAnsi" w:cstheme="majorHAnsi" w:hint="eastAsia"/>
          <w:color w:val="000000"/>
          <w:sz w:val="20"/>
          <w:szCs w:val="20"/>
        </w:rPr>
        <w:t>Spearheaded</w:t>
      </w:r>
      <w:proofErr w:type="gramEnd"/>
      <w:r w:rsidRPr="001F615F">
        <w:rPr>
          <w:rFonts w:asciiTheme="majorHAnsi" w:eastAsia="Times New Roman" w:hAnsiTheme="majorHAnsi" w:cstheme="majorHAnsi" w:hint="eastAsia"/>
          <w:color w:val="000000"/>
          <w:sz w:val="20"/>
          <w:szCs w:val="20"/>
        </w:rPr>
        <w:t xml:space="preserve"> the UI/UX design strategy by translating business requirements into intuitive and visually appealing interfaces.</w:t>
      </w:r>
    </w:p>
    <w:p w:rsidR="001F615F" w:rsidRPr="001F615F" w:rsidRDefault="001F615F" w:rsidP="001F615F">
      <w:pPr>
        <w:spacing w:line="276" w:lineRule="auto"/>
        <w:ind w:left="720" w:hanging="360"/>
        <w:rPr>
          <w:rFonts w:asciiTheme="majorHAnsi" w:eastAsia="Times New Roman" w:hAnsiTheme="majorHAnsi" w:cstheme="majorHAnsi"/>
          <w:color w:val="000000"/>
          <w:sz w:val="20"/>
          <w:szCs w:val="20"/>
        </w:rPr>
      </w:pPr>
      <w:r w:rsidRPr="001F615F">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proofErr w:type="gramStart"/>
      <w:r w:rsidRPr="001F615F">
        <w:rPr>
          <w:rFonts w:asciiTheme="majorHAnsi" w:eastAsia="Times New Roman" w:hAnsiTheme="majorHAnsi" w:cstheme="majorHAnsi" w:hint="eastAsia"/>
          <w:color w:val="000000"/>
          <w:sz w:val="20"/>
          <w:szCs w:val="20"/>
        </w:rPr>
        <w:t>Built</w:t>
      </w:r>
      <w:proofErr w:type="gramEnd"/>
      <w:r w:rsidRPr="001F615F">
        <w:rPr>
          <w:rFonts w:asciiTheme="majorHAnsi" w:eastAsia="Times New Roman" w:hAnsiTheme="majorHAnsi" w:cstheme="majorHAnsi" w:hint="eastAsia"/>
          <w:color w:val="000000"/>
          <w:sz w:val="20"/>
          <w:szCs w:val="20"/>
        </w:rPr>
        <w:t xml:space="preserve"> a comprehensive UI Kit and scalable Design System from scratch using Storybook, accelerating development and ensuring consistency across applications.</w:t>
      </w:r>
    </w:p>
    <w:p w:rsidR="001F615F" w:rsidRPr="001F615F" w:rsidRDefault="001F615F" w:rsidP="001F615F">
      <w:pPr>
        <w:spacing w:line="276" w:lineRule="auto"/>
        <w:ind w:left="720" w:hanging="360"/>
        <w:rPr>
          <w:rFonts w:asciiTheme="majorHAnsi" w:eastAsia="Times New Roman" w:hAnsiTheme="majorHAnsi" w:cstheme="majorHAnsi"/>
          <w:color w:val="000000"/>
          <w:sz w:val="20"/>
          <w:szCs w:val="20"/>
        </w:rPr>
      </w:pPr>
      <w:r w:rsidRPr="001F615F">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proofErr w:type="gramStart"/>
      <w:r w:rsidRPr="001F615F">
        <w:rPr>
          <w:rFonts w:asciiTheme="majorHAnsi" w:eastAsia="Times New Roman" w:hAnsiTheme="majorHAnsi" w:cstheme="majorHAnsi" w:hint="eastAsia"/>
          <w:color w:val="000000"/>
          <w:sz w:val="20"/>
          <w:szCs w:val="20"/>
        </w:rPr>
        <w:t>Ensured</w:t>
      </w:r>
      <w:proofErr w:type="gramEnd"/>
      <w:r w:rsidRPr="001F615F">
        <w:rPr>
          <w:rFonts w:asciiTheme="majorHAnsi" w:eastAsia="Times New Roman" w:hAnsiTheme="majorHAnsi" w:cstheme="majorHAnsi" w:hint="eastAsia"/>
          <w:color w:val="000000"/>
          <w:sz w:val="20"/>
          <w:szCs w:val="20"/>
        </w:rPr>
        <w:t xml:space="preserve"> cross-browser compatibility and optimized performance, significantly improving page load speed and overall user experience.</w:t>
      </w:r>
    </w:p>
    <w:p w:rsidR="001F615F" w:rsidRPr="001F615F" w:rsidRDefault="001F615F" w:rsidP="001F615F">
      <w:pPr>
        <w:spacing w:line="276" w:lineRule="auto"/>
        <w:ind w:firstLine="360"/>
        <w:rPr>
          <w:rFonts w:asciiTheme="majorHAnsi" w:eastAsia="Times New Roman" w:hAnsiTheme="majorHAnsi" w:cstheme="majorHAnsi"/>
          <w:color w:val="000000"/>
          <w:sz w:val="20"/>
          <w:szCs w:val="20"/>
        </w:rPr>
      </w:pPr>
      <w:r w:rsidRPr="001F615F">
        <w:rPr>
          <w:rFonts w:asciiTheme="majorHAnsi" w:eastAsia="Times New Roman" w:hAnsiTheme="majorHAnsi" w:cstheme="majorHAnsi" w:hint="eastAsia"/>
          <w:color w:val="000000"/>
          <w:sz w:val="20"/>
          <w:szCs w:val="20"/>
        </w:rPr>
        <w:t xml:space="preserve">● </w:t>
      </w:r>
      <w:r>
        <w:rPr>
          <w:rFonts w:asciiTheme="majorHAnsi" w:eastAsia="Times New Roman" w:hAnsiTheme="majorHAnsi" w:cstheme="majorHAnsi"/>
          <w:color w:val="000000"/>
          <w:sz w:val="20"/>
          <w:szCs w:val="20"/>
        </w:rPr>
        <w:tab/>
      </w:r>
      <w:r w:rsidRPr="001F615F">
        <w:rPr>
          <w:rFonts w:asciiTheme="majorHAnsi" w:eastAsia="Times New Roman" w:hAnsiTheme="majorHAnsi" w:cstheme="majorHAnsi" w:hint="eastAsia"/>
          <w:color w:val="000000"/>
          <w:sz w:val="20"/>
          <w:szCs w:val="20"/>
        </w:rPr>
        <w:t>Implemented real-time notifications using AWS SNS and Lambda, enhancing interactivity and user engagement.</w:t>
      </w:r>
    </w:p>
    <w:p w:rsidR="00EE70DE" w:rsidRPr="00F26D5D" w:rsidRDefault="001F615F" w:rsidP="001F615F">
      <w:pPr>
        <w:numPr>
          <w:ilvl w:val="0"/>
          <w:numId w:val="1"/>
        </w:numPr>
        <w:spacing w:line="276" w:lineRule="auto"/>
        <w:rPr>
          <w:rFonts w:asciiTheme="majorHAnsi" w:eastAsia="Times New Roman" w:hAnsiTheme="majorHAnsi" w:cstheme="majorHAnsi"/>
          <w:color w:val="000000"/>
          <w:sz w:val="20"/>
          <w:szCs w:val="20"/>
        </w:rPr>
      </w:pPr>
      <w:r w:rsidRPr="001F615F">
        <w:rPr>
          <w:rFonts w:asciiTheme="majorHAnsi" w:eastAsia="Times New Roman" w:hAnsiTheme="majorHAnsi" w:cstheme="majorHAnsi" w:hint="eastAsia"/>
          <w:color w:val="000000"/>
          <w:sz w:val="20"/>
          <w:szCs w:val="20"/>
        </w:rPr>
        <w:t>Actively participated in Agile/Scrum ceremonies, consistently delivering high-quality solutions on time and contributing to a collaborative development culture.</w:t>
      </w:r>
    </w:p>
    <w:p w:rsidR="00DD13B4" w:rsidRPr="008E5EBB"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Used languages and technologies</w:t>
      </w:r>
      <w:r w:rsidR="008E5EBB">
        <w:rPr>
          <w:rFonts w:asciiTheme="majorHAnsi" w:eastAsia="Times New Roman" w:hAnsiTheme="majorHAnsi" w:cstheme="majorHAnsi"/>
          <w:b/>
          <w:color w:val="000000"/>
          <w:sz w:val="20"/>
          <w:szCs w:val="20"/>
          <w:u w:val="single"/>
        </w:rPr>
        <w:t xml:space="preserve">: </w:t>
      </w:r>
      <w:r w:rsidR="003945E2" w:rsidRPr="003945E2">
        <w:rPr>
          <w:rFonts w:asciiTheme="majorHAnsi" w:eastAsia="Times New Roman" w:hAnsiTheme="majorHAnsi" w:cstheme="majorHAnsi"/>
          <w:color w:val="000000"/>
          <w:sz w:val="20"/>
          <w:szCs w:val="20"/>
        </w:rPr>
        <w:t xml:space="preserve">JavaScript, Typescript, </w:t>
      </w:r>
      <w:proofErr w:type="spellStart"/>
      <w:r w:rsidR="003945E2" w:rsidRPr="003945E2">
        <w:rPr>
          <w:rFonts w:asciiTheme="majorHAnsi" w:eastAsia="Times New Roman" w:hAnsiTheme="majorHAnsi" w:cstheme="majorHAnsi"/>
          <w:color w:val="000000"/>
          <w:sz w:val="20"/>
          <w:szCs w:val="20"/>
        </w:rPr>
        <w:t>WebSocket</w:t>
      </w:r>
      <w:proofErr w:type="spellEnd"/>
      <w:r w:rsidR="003945E2" w:rsidRPr="003945E2">
        <w:rPr>
          <w:rFonts w:asciiTheme="majorHAnsi" w:eastAsia="Times New Roman" w:hAnsiTheme="majorHAnsi" w:cstheme="majorHAnsi"/>
          <w:color w:val="000000"/>
          <w:sz w:val="20"/>
          <w:szCs w:val="20"/>
        </w:rPr>
        <w:t xml:space="preserve">, Angular, </w:t>
      </w:r>
      <w:proofErr w:type="spellStart"/>
      <w:r w:rsidR="003945E2" w:rsidRPr="003945E2">
        <w:rPr>
          <w:rFonts w:asciiTheme="majorHAnsi" w:eastAsia="Times New Roman" w:hAnsiTheme="majorHAnsi" w:cstheme="majorHAnsi"/>
          <w:color w:val="000000"/>
          <w:sz w:val="20"/>
          <w:szCs w:val="20"/>
        </w:rPr>
        <w:t>RxJs</w:t>
      </w:r>
      <w:proofErr w:type="spellEnd"/>
      <w:r w:rsidR="003945E2" w:rsidRPr="003945E2">
        <w:rPr>
          <w:rFonts w:asciiTheme="majorHAnsi" w:eastAsia="Times New Roman" w:hAnsiTheme="majorHAnsi" w:cstheme="majorHAnsi"/>
          <w:color w:val="000000"/>
          <w:sz w:val="20"/>
          <w:szCs w:val="20"/>
        </w:rPr>
        <w:t xml:space="preserve">, Next.js, SASS, Node.js, MongoDB, ASP.NET Core, </w:t>
      </w:r>
      <w:proofErr w:type="spellStart"/>
      <w:r w:rsidR="003945E2" w:rsidRPr="003945E2">
        <w:rPr>
          <w:rFonts w:asciiTheme="majorHAnsi" w:eastAsia="Times New Roman" w:hAnsiTheme="majorHAnsi" w:cstheme="majorHAnsi"/>
          <w:color w:val="000000"/>
          <w:sz w:val="20"/>
          <w:szCs w:val="20"/>
        </w:rPr>
        <w:t>WebAPI</w:t>
      </w:r>
      <w:proofErr w:type="spellEnd"/>
      <w:r w:rsidR="003945E2" w:rsidRPr="003945E2">
        <w:rPr>
          <w:rFonts w:asciiTheme="majorHAnsi" w:eastAsia="Times New Roman" w:hAnsiTheme="majorHAnsi" w:cstheme="majorHAnsi"/>
          <w:color w:val="000000"/>
          <w:sz w:val="20"/>
          <w:szCs w:val="20"/>
        </w:rPr>
        <w:t xml:space="preserve">, MS SQL, AWS </w:t>
      </w:r>
      <w:proofErr w:type="spellStart"/>
      <w:r w:rsidR="003945E2" w:rsidRPr="003945E2">
        <w:rPr>
          <w:rFonts w:asciiTheme="majorHAnsi" w:eastAsia="Times New Roman" w:hAnsiTheme="majorHAnsi" w:cstheme="majorHAnsi"/>
          <w:color w:val="000000"/>
          <w:sz w:val="20"/>
          <w:szCs w:val="20"/>
        </w:rPr>
        <w:t>DynamoDB</w:t>
      </w:r>
      <w:proofErr w:type="spellEnd"/>
      <w:r w:rsidR="003945E2" w:rsidRPr="003945E2">
        <w:rPr>
          <w:rFonts w:asciiTheme="majorHAnsi" w:eastAsia="Times New Roman" w:hAnsiTheme="majorHAnsi" w:cstheme="majorHAnsi"/>
          <w:color w:val="000000"/>
          <w:sz w:val="20"/>
          <w:szCs w:val="20"/>
        </w:rPr>
        <w:t xml:space="preserve">, </w:t>
      </w:r>
      <w:proofErr w:type="spellStart"/>
      <w:r w:rsidR="003945E2" w:rsidRPr="003945E2">
        <w:rPr>
          <w:rFonts w:asciiTheme="majorHAnsi" w:eastAsia="Times New Roman" w:hAnsiTheme="majorHAnsi" w:cstheme="majorHAnsi"/>
          <w:color w:val="000000"/>
          <w:sz w:val="20"/>
          <w:szCs w:val="20"/>
        </w:rPr>
        <w:t>GraphQL</w:t>
      </w:r>
      <w:proofErr w:type="spellEnd"/>
      <w:r w:rsidR="003945E2" w:rsidRPr="003945E2">
        <w:rPr>
          <w:rFonts w:asciiTheme="majorHAnsi" w:eastAsia="Times New Roman" w:hAnsiTheme="majorHAnsi" w:cstheme="majorHAnsi"/>
          <w:color w:val="000000"/>
          <w:sz w:val="20"/>
          <w:szCs w:val="20"/>
        </w:rPr>
        <w:t xml:space="preserve">, AWS, Azure cloud services, Jest, Cypress, Mocha, Storybook, SCSS, SASS, Babel, </w:t>
      </w:r>
      <w:proofErr w:type="spellStart"/>
      <w:r w:rsidR="003945E2" w:rsidRPr="003945E2">
        <w:rPr>
          <w:rFonts w:asciiTheme="majorHAnsi" w:eastAsia="Times New Roman" w:hAnsiTheme="majorHAnsi" w:cstheme="majorHAnsi"/>
          <w:color w:val="000000"/>
          <w:sz w:val="20"/>
          <w:szCs w:val="20"/>
        </w:rPr>
        <w:t>Webpack</w:t>
      </w:r>
      <w:proofErr w:type="spellEnd"/>
      <w:r w:rsidR="003945E2" w:rsidRPr="003945E2">
        <w:rPr>
          <w:rFonts w:asciiTheme="majorHAnsi" w:eastAsia="Times New Roman" w:hAnsiTheme="majorHAnsi" w:cstheme="majorHAnsi"/>
          <w:color w:val="000000"/>
          <w:sz w:val="20"/>
          <w:szCs w:val="20"/>
        </w:rPr>
        <w:t xml:space="preserve">, </w:t>
      </w:r>
      <w:proofErr w:type="spellStart"/>
      <w:r w:rsidR="003945E2" w:rsidRPr="003945E2">
        <w:rPr>
          <w:rFonts w:asciiTheme="majorHAnsi" w:eastAsia="Times New Roman" w:hAnsiTheme="majorHAnsi" w:cstheme="majorHAnsi"/>
          <w:color w:val="000000"/>
          <w:sz w:val="20"/>
          <w:szCs w:val="20"/>
        </w:rPr>
        <w:t>Git</w:t>
      </w:r>
      <w:proofErr w:type="spellEnd"/>
      <w:r w:rsidR="003945E2" w:rsidRPr="003945E2">
        <w:rPr>
          <w:rFonts w:asciiTheme="majorHAnsi" w:eastAsia="Times New Roman" w:hAnsiTheme="majorHAnsi" w:cstheme="majorHAnsi"/>
          <w:color w:val="000000"/>
          <w:sz w:val="20"/>
          <w:szCs w:val="20"/>
        </w:rPr>
        <w:t xml:space="preserve"> Bash, PowerShell</w:t>
      </w:r>
    </w:p>
    <w:p w:rsidR="000E54BA" w:rsidRPr="008E5EBB"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4904BD" w:rsidRPr="00E93B87" w:rsidRDefault="004904BD">
      <w:pPr>
        <w:rPr>
          <w:rFonts w:asciiTheme="majorHAnsi" w:eastAsia="Montserrat" w:hAnsiTheme="majorHAnsi" w:cstheme="majorHAnsi"/>
          <w:b/>
          <w:color w:val="1F497D" w:themeColor="text2"/>
          <w:szCs w:val="22"/>
        </w:rPr>
      </w:pPr>
      <w:r w:rsidRPr="00E93B87">
        <w:rPr>
          <w:rFonts w:asciiTheme="majorHAnsi" w:eastAsia="Montserrat" w:hAnsiTheme="majorHAnsi" w:cstheme="majorHAnsi"/>
          <w:b/>
          <w:color w:val="1F497D" w:themeColor="text2"/>
          <w:szCs w:val="22"/>
        </w:rPr>
        <w:br w:type="page"/>
      </w:r>
    </w:p>
    <w:p w:rsidR="000E54BA" w:rsidRPr="00E45CD2" w:rsidRDefault="003505D6">
      <w:pPr>
        <w:pBdr>
          <w:bottom w:val="single" w:sz="4" w:space="1" w:color="000000"/>
        </w:pBdr>
        <w:spacing w:line="276" w:lineRule="auto"/>
        <w:jc w:val="center"/>
        <w:rPr>
          <w:rFonts w:asciiTheme="majorHAnsi" w:eastAsia="Montserrat" w:hAnsiTheme="majorHAnsi" w:cstheme="majorHAnsi"/>
          <w:szCs w:val="22"/>
          <w:lang w:val="es-ES"/>
        </w:rPr>
      </w:pPr>
      <w:r w:rsidRPr="00E45CD2">
        <w:rPr>
          <w:rFonts w:asciiTheme="majorHAnsi" w:eastAsia="Montserrat" w:hAnsiTheme="majorHAnsi" w:cstheme="majorHAnsi"/>
          <w:b/>
          <w:color w:val="1F497D" w:themeColor="text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408CF" w:rsidRDefault="00B51D8C" w:rsidP="00B51D8C">
      <w:pPr>
        <w:tabs>
          <w:tab w:val="left" w:pos="1134"/>
          <w:tab w:val="right" w:pos="10080"/>
        </w:tabs>
        <w:spacing w:line="276" w:lineRule="auto"/>
        <w:rPr>
          <w:rFonts w:asciiTheme="majorHAnsi" w:eastAsia="Montserrat" w:hAnsiTheme="majorHAnsi" w:cstheme="majorHAnsi"/>
          <w:szCs w:val="20"/>
          <w:lang w:val="es-ES"/>
        </w:rPr>
      </w:pPr>
      <w:r w:rsidRPr="00F26D5D">
        <w:rPr>
          <w:rFonts w:asciiTheme="majorHAnsi" w:eastAsia="Montserrat" w:hAnsiTheme="majorHAnsi" w:cstheme="majorHAnsi"/>
          <w:color w:val="4F81BD" w:themeColor="accent1"/>
          <w:sz w:val="22"/>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408CF">
        <w:rPr>
          <w:rFonts w:asciiTheme="majorHAnsi" w:eastAsia="Montserrat" w:hAnsiTheme="majorHAnsi" w:cstheme="majorHAnsi"/>
          <w:bCs/>
          <w:smallCaps/>
          <w:color w:val="404040" w:themeColor="text1" w:themeTint="BF"/>
          <w:szCs w:val="20"/>
          <w:lang w:val="es-ES"/>
        </w:rPr>
        <w:t>04.2009</w:t>
      </w:r>
      <w:r w:rsidR="003505D6" w:rsidRPr="00F408CF">
        <w:rPr>
          <w:rFonts w:asciiTheme="majorHAnsi" w:eastAsia="Montserrat" w:hAnsiTheme="majorHAnsi" w:cstheme="majorHAnsi"/>
          <w:bCs/>
          <w:smallCaps/>
          <w:color w:val="404040" w:themeColor="text1" w:themeTint="BF"/>
          <w:szCs w:val="20"/>
          <w:lang w:val="es-ES"/>
        </w:rPr>
        <w:t xml:space="preserve"> </w:t>
      </w:r>
      <w:r w:rsidRPr="00F408CF">
        <w:rPr>
          <w:rFonts w:asciiTheme="majorHAnsi" w:eastAsia="Montserrat" w:hAnsiTheme="majorHAnsi" w:cstheme="majorHAnsi"/>
          <w:b/>
          <w:smallCaps/>
          <w:color w:val="404040" w:themeColor="text1" w:themeTint="BF"/>
          <w:szCs w:val="20"/>
          <w:lang w:val="es-ES"/>
        </w:rPr>
        <w:t>–</w:t>
      </w:r>
      <w:r w:rsidR="003505D6" w:rsidRPr="00F408CF">
        <w:rPr>
          <w:rFonts w:asciiTheme="majorHAnsi" w:eastAsia="Montserrat" w:hAnsiTheme="majorHAnsi" w:cstheme="majorHAnsi"/>
          <w:b/>
          <w:smallCaps/>
          <w:color w:val="404040" w:themeColor="text1" w:themeTint="BF"/>
          <w:szCs w:val="20"/>
          <w:lang w:val="es-ES"/>
        </w:rPr>
        <w:t xml:space="preserve"> </w:t>
      </w:r>
      <w:r w:rsidRPr="00F408CF">
        <w:rPr>
          <w:rFonts w:asciiTheme="majorHAnsi" w:eastAsia="Montserrat" w:hAnsiTheme="majorHAnsi" w:cstheme="majorHAnsi"/>
          <w:color w:val="404040" w:themeColor="text1" w:themeTint="BF"/>
          <w:szCs w:val="20"/>
          <w:lang w:val="es-ES"/>
        </w:rPr>
        <w:t>09.2</w:t>
      </w:r>
      <w:r w:rsidR="003505D6" w:rsidRPr="00F408CF">
        <w:rPr>
          <w:rFonts w:asciiTheme="majorHAnsi" w:eastAsia="Montserrat" w:hAnsiTheme="majorHAnsi" w:cstheme="majorHAnsi"/>
          <w:color w:val="404040" w:themeColor="text1" w:themeTint="BF"/>
          <w:szCs w:val="20"/>
          <w:lang w:val="es-ES"/>
        </w:rPr>
        <w:t>01</w:t>
      </w:r>
      <w:r w:rsidR="003C39B8" w:rsidRPr="00F408CF">
        <w:rPr>
          <w:rFonts w:asciiTheme="majorHAnsi" w:eastAsia="Montserrat" w:hAnsiTheme="majorHAnsi" w:cstheme="majorHAnsi"/>
          <w:color w:val="404040" w:themeColor="text1" w:themeTint="BF"/>
          <w:szCs w:val="20"/>
          <w:lang w:val="es-ES"/>
        </w:rPr>
        <w:t>4</w:t>
      </w:r>
    </w:p>
    <w:p w:rsidR="000E54BA" w:rsidRPr="00F408CF" w:rsidRDefault="003505D6" w:rsidP="00B51D8C">
      <w:pPr>
        <w:tabs>
          <w:tab w:val="left" w:pos="1134"/>
          <w:tab w:val="right" w:pos="10773"/>
        </w:tabs>
        <w:spacing w:line="276" w:lineRule="auto"/>
        <w:rPr>
          <w:rFonts w:asciiTheme="majorHAnsi" w:eastAsia="Montserrat" w:hAnsiTheme="majorHAnsi" w:cstheme="majorHAnsi"/>
          <w:b/>
          <w:color w:val="1F497D" w:themeColor="text2"/>
          <w:sz w:val="22"/>
          <w:szCs w:val="20"/>
          <w:lang w:val="es-ES"/>
        </w:rPr>
      </w:pPr>
      <w:proofErr w:type="spellStart"/>
      <w:r w:rsidRPr="00F408CF">
        <w:rPr>
          <w:rFonts w:asciiTheme="majorHAnsi" w:eastAsia="Montserrat" w:hAnsiTheme="majorHAnsi" w:cstheme="majorHAnsi"/>
          <w:b/>
          <w:color w:val="1F497D" w:themeColor="text2"/>
          <w:sz w:val="22"/>
          <w:szCs w:val="20"/>
          <w:lang w:val="es-ES"/>
        </w:rPr>
        <w:t>Bachelor</w:t>
      </w:r>
      <w:proofErr w:type="spellEnd"/>
      <w:r w:rsidRPr="00F408CF">
        <w:rPr>
          <w:rFonts w:asciiTheme="majorHAnsi" w:eastAsia="Montserrat" w:hAnsiTheme="majorHAnsi" w:cstheme="majorHAnsi"/>
          <w:b/>
          <w:color w:val="1F497D" w:themeColor="text2"/>
          <w:sz w:val="22"/>
          <w:szCs w:val="20"/>
          <w:lang w:val="es-ES"/>
        </w:rPr>
        <w:t xml:space="preserve"> of </w:t>
      </w:r>
      <w:proofErr w:type="spellStart"/>
      <w:r w:rsidR="00B51D8C" w:rsidRPr="00F408CF">
        <w:rPr>
          <w:rFonts w:asciiTheme="majorHAnsi" w:eastAsia="Montserrat" w:hAnsiTheme="majorHAnsi" w:cstheme="majorHAnsi"/>
          <w:b/>
          <w:color w:val="1F497D" w:themeColor="text2"/>
          <w:sz w:val="22"/>
          <w:szCs w:val="20"/>
          <w:lang w:val="es-ES"/>
        </w:rPr>
        <w:t>Computer</w:t>
      </w:r>
      <w:proofErr w:type="spellEnd"/>
      <w:r w:rsidR="00B51D8C" w:rsidRPr="00F408CF">
        <w:rPr>
          <w:rFonts w:asciiTheme="majorHAnsi" w:eastAsia="Montserrat" w:hAnsiTheme="majorHAnsi" w:cstheme="majorHAnsi"/>
          <w:b/>
          <w:color w:val="1F497D" w:themeColor="text2"/>
          <w:sz w:val="22"/>
          <w:szCs w:val="20"/>
          <w:lang w:val="es-ES"/>
        </w:rPr>
        <w:t xml:space="preserve"> </w:t>
      </w:r>
      <w:proofErr w:type="spellStart"/>
      <w:r w:rsidRPr="00F408CF">
        <w:rPr>
          <w:rFonts w:asciiTheme="majorHAnsi" w:eastAsia="Montserrat" w:hAnsiTheme="majorHAnsi" w:cstheme="majorHAnsi"/>
          <w:b/>
          <w:color w:val="1F497D" w:themeColor="text2"/>
          <w:sz w:val="22"/>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42539A">
        <w:rPr>
          <w:rFonts w:asciiTheme="majorHAnsi" w:eastAsia="Montserrat" w:hAnsiTheme="majorHAnsi" w:cstheme="majorHAnsi"/>
          <w:b/>
          <w:color w:val="1F497D" w:themeColor="text2"/>
          <w:szCs w:val="22"/>
        </w:rPr>
        <w:t>SKILLS</w:t>
      </w:r>
    </w:p>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536278" w:rsidTr="00E62D59">
        <w:trPr>
          <w:trHeight w:val="324"/>
        </w:trPr>
        <w:tc>
          <w:tcPr>
            <w:tcW w:w="1851" w:type="dxa"/>
          </w:tcPr>
          <w:p w:rsidR="00536278" w:rsidRDefault="00536278" w:rsidP="00536278">
            <w:pPr>
              <w:pStyle w:val="TableParagraph"/>
              <w:spacing w:line="203" w:lineRule="exact"/>
              <w:ind w:left="50" w:firstLine="0"/>
              <w:rPr>
                <w:b/>
                <w:sz w:val="20"/>
              </w:rPr>
            </w:pPr>
            <w:r>
              <w:rPr>
                <w:b/>
                <w:color w:val="2D74B5"/>
                <w:spacing w:val="-2"/>
                <w:sz w:val="20"/>
              </w:rPr>
              <w:t>Languages:</w:t>
            </w:r>
          </w:p>
        </w:tc>
        <w:tc>
          <w:tcPr>
            <w:tcW w:w="7634" w:type="dxa"/>
          </w:tcPr>
          <w:p w:rsidR="00536278" w:rsidRDefault="00536278" w:rsidP="00536278">
            <w:pPr>
              <w:pStyle w:val="TableParagraph"/>
              <w:spacing w:line="203" w:lineRule="exact"/>
              <w:ind w:left="358" w:firstLine="0"/>
              <w:rPr>
                <w:sz w:val="20"/>
              </w:rPr>
            </w:pPr>
            <w:r>
              <w:rPr>
                <w:sz w:val="20"/>
              </w:rPr>
              <w:t>JavaScript(ES6),</w:t>
            </w:r>
            <w:r>
              <w:rPr>
                <w:spacing w:val="-8"/>
                <w:sz w:val="20"/>
              </w:rPr>
              <w:t xml:space="preserve"> </w:t>
            </w:r>
            <w:r>
              <w:rPr>
                <w:sz w:val="20"/>
              </w:rPr>
              <w:t>Typescript,</w:t>
            </w:r>
            <w:r>
              <w:rPr>
                <w:spacing w:val="-7"/>
                <w:sz w:val="20"/>
              </w:rPr>
              <w:t xml:space="preserve"> </w:t>
            </w:r>
            <w:r>
              <w:rPr>
                <w:sz w:val="20"/>
              </w:rPr>
              <w:t>C++,</w:t>
            </w:r>
            <w:r>
              <w:rPr>
                <w:spacing w:val="-3"/>
                <w:sz w:val="20"/>
              </w:rPr>
              <w:t xml:space="preserve"> </w:t>
            </w:r>
            <w:r>
              <w:rPr>
                <w:sz w:val="20"/>
              </w:rPr>
              <w:t>HTML5,</w:t>
            </w:r>
            <w:r>
              <w:rPr>
                <w:spacing w:val="-7"/>
                <w:sz w:val="20"/>
              </w:rPr>
              <w:t xml:space="preserve"> </w:t>
            </w:r>
            <w:r>
              <w:rPr>
                <w:spacing w:val="-5"/>
                <w:sz w:val="20"/>
              </w:rPr>
              <w:t>CSS3, PHP, Tailwind CSS</w:t>
            </w:r>
          </w:p>
        </w:tc>
      </w:tr>
      <w:tr w:rsidR="00536278" w:rsidTr="00E62D59">
        <w:trPr>
          <w:trHeight w:val="726"/>
        </w:trPr>
        <w:tc>
          <w:tcPr>
            <w:tcW w:w="1851" w:type="dxa"/>
          </w:tcPr>
          <w:p w:rsidR="00536278" w:rsidRDefault="00536278" w:rsidP="00536278">
            <w:pPr>
              <w:pStyle w:val="TableParagraph"/>
              <w:spacing w:before="84" w:line="276" w:lineRule="auto"/>
              <w:ind w:left="50" w:right="347" w:firstLine="0"/>
              <w:rPr>
                <w:b/>
                <w:sz w:val="20"/>
              </w:rPr>
            </w:pPr>
            <w:r>
              <w:rPr>
                <w:b/>
                <w:color w:val="2D74B5"/>
                <w:spacing w:val="-2"/>
                <w:sz w:val="20"/>
              </w:rPr>
              <w:t>Frameworks</w:t>
            </w:r>
            <w:r>
              <w:rPr>
                <w:b/>
                <w:color w:val="2D74B5"/>
                <w:sz w:val="20"/>
              </w:rPr>
              <w:t xml:space="preserve"> and Libraries</w:t>
            </w:r>
            <w:r>
              <w:rPr>
                <w:b/>
                <w:color w:val="2D74B5"/>
                <w:spacing w:val="-2"/>
                <w:sz w:val="20"/>
              </w:rPr>
              <w:t>:</w:t>
            </w:r>
          </w:p>
        </w:tc>
        <w:tc>
          <w:tcPr>
            <w:tcW w:w="7634" w:type="dxa"/>
          </w:tcPr>
          <w:p w:rsidR="00536278" w:rsidRDefault="00536278" w:rsidP="00536278">
            <w:pPr>
              <w:pStyle w:val="TableParagraph"/>
              <w:spacing w:before="84" w:line="276" w:lineRule="auto"/>
              <w:ind w:left="358" w:firstLine="0"/>
              <w:rPr>
                <w:sz w:val="20"/>
              </w:rPr>
            </w:pPr>
            <w:r>
              <w:rPr>
                <w:sz w:val="20"/>
              </w:rPr>
              <w:t xml:space="preserve">Angular, React.js, Next.js, Node.js, Storybook, </w:t>
            </w:r>
            <w:proofErr w:type="spellStart"/>
            <w:r>
              <w:rPr>
                <w:sz w:val="20"/>
              </w:rPr>
              <w:t>RxJs</w:t>
            </w:r>
            <w:proofErr w:type="spellEnd"/>
            <w:r>
              <w:rPr>
                <w:sz w:val="20"/>
              </w:rPr>
              <w:t xml:space="preserve">, REST API, </w:t>
            </w:r>
            <w:proofErr w:type="spellStart"/>
            <w:r>
              <w:rPr>
                <w:sz w:val="20"/>
              </w:rPr>
              <w:t>GraphQL</w:t>
            </w:r>
            <w:proofErr w:type="spellEnd"/>
            <w:r>
              <w:rPr>
                <w:sz w:val="20"/>
              </w:rPr>
              <w:t xml:space="preserve">, Ably, </w:t>
            </w:r>
            <w:proofErr w:type="spellStart"/>
            <w:r>
              <w:rPr>
                <w:sz w:val="20"/>
              </w:rPr>
              <w:t>Laravel</w:t>
            </w:r>
            <w:proofErr w:type="spellEnd"/>
            <w:r>
              <w:rPr>
                <w:sz w:val="20"/>
              </w:rPr>
              <w:t xml:space="preserve">, </w:t>
            </w:r>
            <w:proofErr w:type="spellStart"/>
            <w:r>
              <w:rPr>
                <w:sz w:val="20"/>
              </w:rPr>
              <w:t>RabbitMQ</w:t>
            </w:r>
            <w:proofErr w:type="spellEnd"/>
            <w:r>
              <w:rPr>
                <w:sz w:val="20"/>
              </w:rPr>
              <w:t xml:space="preserve">, Kafka, Material UI, Ant Design, </w:t>
            </w:r>
            <w:proofErr w:type="spellStart"/>
            <w:r>
              <w:rPr>
                <w:sz w:val="20"/>
              </w:rPr>
              <w:t>ChakaUI</w:t>
            </w:r>
            <w:proofErr w:type="spellEnd"/>
            <w:r>
              <w:rPr>
                <w:sz w:val="20"/>
              </w:rPr>
              <w:t>, React-Admin, Angular Material</w:t>
            </w:r>
          </w:p>
        </w:tc>
      </w:tr>
      <w:tr w:rsidR="00536278" w:rsidTr="00E62D59">
        <w:trPr>
          <w:trHeight w:val="445"/>
        </w:trPr>
        <w:tc>
          <w:tcPr>
            <w:tcW w:w="1851" w:type="dxa"/>
          </w:tcPr>
          <w:p w:rsidR="00536278" w:rsidRDefault="00536278" w:rsidP="00536278">
            <w:pPr>
              <w:pStyle w:val="TableParagraph"/>
              <w:spacing w:before="80"/>
              <w:ind w:left="50" w:firstLine="0"/>
              <w:rPr>
                <w:b/>
                <w:sz w:val="20"/>
              </w:rPr>
            </w:pPr>
            <w:r>
              <w:rPr>
                <w:b/>
                <w:color w:val="2D74B5"/>
                <w:spacing w:val="-2"/>
                <w:sz w:val="20"/>
              </w:rPr>
              <w:t>Database Management System:</w:t>
            </w:r>
          </w:p>
        </w:tc>
        <w:tc>
          <w:tcPr>
            <w:tcW w:w="7634" w:type="dxa"/>
          </w:tcPr>
          <w:p w:rsidR="00536278" w:rsidRDefault="00536278" w:rsidP="00536278">
            <w:pPr>
              <w:pStyle w:val="TableParagraph"/>
              <w:spacing w:before="80"/>
              <w:ind w:left="358" w:firstLine="0"/>
              <w:rPr>
                <w:sz w:val="20"/>
              </w:rPr>
            </w:pPr>
            <w:r>
              <w:rPr>
                <w:sz w:val="20"/>
              </w:rPr>
              <w:t>Firebase,</w:t>
            </w:r>
            <w:r>
              <w:rPr>
                <w:spacing w:val="-7"/>
                <w:sz w:val="20"/>
              </w:rPr>
              <w:t xml:space="preserve"> </w:t>
            </w:r>
            <w:r>
              <w:rPr>
                <w:sz w:val="20"/>
              </w:rPr>
              <w:t>MongoDB,</w:t>
            </w:r>
            <w:r>
              <w:rPr>
                <w:spacing w:val="-7"/>
                <w:sz w:val="20"/>
              </w:rPr>
              <w:t xml:space="preserve"> </w:t>
            </w:r>
            <w:r>
              <w:rPr>
                <w:sz w:val="20"/>
              </w:rPr>
              <w:t>AWS</w:t>
            </w:r>
            <w:r>
              <w:rPr>
                <w:spacing w:val="-5"/>
                <w:sz w:val="20"/>
              </w:rPr>
              <w:t xml:space="preserve"> </w:t>
            </w:r>
            <w:proofErr w:type="spellStart"/>
            <w:r>
              <w:rPr>
                <w:sz w:val="20"/>
              </w:rPr>
              <w:t>DynamoDB</w:t>
            </w:r>
            <w:proofErr w:type="spellEnd"/>
            <w:r>
              <w:rPr>
                <w:sz w:val="20"/>
              </w:rPr>
              <w:t>,</w:t>
            </w:r>
            <w:r>
              <w:rPr>
                <w:spacing w:val="-7"/>
                <w:sz w:val="20"/>
              </w:rPr>
              <w:t xml:space="preserve"> </w:t>
            </w:r>
            <w:r>
              <w:rPr>
                <w:sz w:val="20"/>
              </w:rPr>
              <w:t>MySQL,</w:t>
            </w:r>
            <w:r>
              <w:rPr>
                <w:spacing w:val="-7"/>
                <w:sz w:val="20"/>
              </w:rPr>
              <w:t xml:space="preserve"> </w:t>
            </w:r>
            <w:r>
              <w:rPr>
                <w:sz w:val="20"/>
              </w:rPr>
              <w:t>PostgreSQL,</w:t>
            </w:r>
            <w:r>
              <w:rPr>
                <w:spacing w:val="-5"/>
                <w:sz w:val="20"/>
              </w:rPr>
              <w:t xml:space="preserve"> </w:t>
            </w:r>
            <w:r>
              <w:rPr>
                <w:sz w:val="20"/>
              </w:rPr>
              <w:t>Azure</w:t>
            </w:r>
            <w:r>
              <w:rPr>
                <w:spacing w:val="-8"/>
                <w:sz w:val="20"/>
              </w:rPr>
              <w:t xml:space="preserve"> </w:t>
            </w:r>
            <w:r>
              <w:rPr>
                <w:sz w:val="20"/>
              </w:rPr>
              <w:t>SQL</w:t>
            </w:r>
            <w:r>
              <w:rPr>
                <w:spacing w:val="-7"/>
                <w:sz w:val="20"/>
              </w:rPr>
              <w:t xml:space="preserve"> </w:t>
            </w:r>
            <w:r>
              <w:rPr>
                <w:spacing w:val="-2"/>
                <w:sz w:val="20"/>
              </w:rPr>
              <w:t>Database</w:t>
            </w:r>
          </w:p>
        </w:tc>
      </w:tr>
      <w:tr w:rsidR="00536278" w:rsidTr="00E62D59">
        <w:trPr>
          <w:trHeight w:val="725"/>
        </w:trPr>
        <w:tc>
          <w:tcPr>
            <w:tcW w:w="1851" w:type="dxa"/>
          </w:tcPr>
          <w:p w:rsidR="00536278" w:rsidRDefault="00536278" w:rsidP="00536278">
            <w:pPr>
              <w:pStyle w:val="TableParagraph"/>
              <w:spacing w:before="83"/>
              <w:ind w:left="50" w:firstLine="0"/>
              <w:rPr>
                <w:b/>
                <w:sz w:val="20"/>
              </w:rPr>
            </w:pPr>
            <w:r>
              <w:rPr>
                <w:b/>
                <w:color w:val="2D74B5"/>
                <w:sz w:val="20"/>
              </w:rPr>
              <w:t>IDEs</w:t>
            </w:r>
            <w:r>
              <w:rPr>
                <w:b/>
                <w:color w:val="2D74B5"/>
                <w:spacing w:val="-5"/>
                <w:sz w:val="20"/>
              </w:rPr>
              <w:t xml:space="preserve"> </w:t>
            </w:r>
            <w:r>
              <w:rPr>
                <w:b/>
                <w:color w:val="2D74B5"/>
                <w:sz w:val="20"/>
              </w:rPr>
              <w:t>and</w:t>
            </w:r>
            <w:r>
              <w:rPr>
                <w:b/>
                <w:color w:val="2D74B5"/>
                <w:spacing w:val="-4"/>
                <w:sz w:val="20"/>
              </w:rPr>
              <w:t xml:space="preserve"> </w:t>
            </w:r>
            <w:r>
              <w:rPr>
                <w:b/>
                <w:color w:val="2D74B5"/>
                <w:spacing w:val="-2"/>
                <w:sz w:val="20"/>
              </w:rPr>
              <w:t>Tools:</w:t>
            </w:r>
          </w:p>
        </w:tc>
        <w:tc>
          <w:tcPr>
            <w:tcW w:w="7634" w:type="dxa"/>
          </w:tcPr>
          <w:p w:rsidR="00536278" w:rsidRDefault="00536278" w:rsidP="00AE1059">
            <w:pPr>
              <w:pStyle w:val="TableParagraph"/>
              <w:spacing w:before="83" w:line="276" w:lineRule="auto"/>
              <w:ind w:left="358" w:firstLine="0"/>
              <w:rPr>
                <w:sz w:val="20"/>
              </w:rPr>
            </w:pPr>
            <w:r>
              <w:rPr>
                <w:sz w:val="20"/>
              </w:rPr>
              <w:t xml:space="preserve">Visual Studio Code, </w:t>
            </w:r>
            <w:proofErr w:type="spellStart"/>
            <w:r>
              <w:rPr>
                <w:sz w:val="20"/>
              </w:rPr>
              <w:t>Figma</w:t>
            </w:r>
            <w:proofErr w:type="spellEnd"/>
            <w:r>
              <w:rPr>
                <w:sz w:val="20"/>
              </w:rPr>
              <w:t xml:space="preserve">,  Terraform, Docker, Kubernetes, Jenkins, Cypress, Jest, Jasmine, </w:t>
            </w:r>
            <w:proofErr w:type="spellStart"/>
            <w:r>
              <w:rPr>
                <w:sz w:val="20"/>
              </w:rPr>
              <w:t>NgRx</w:t>
            </w:r>
            <w:proofErr w:type="spellEnd"/>
            <w:r>
              <w:rPr>
                <w:sz w:val="20"/>
              </w:rPr>
              <w:t xml:space="preserve">, </w:t>
            </w:r>
            <w:proofErr w:type="spellStart"/>
            <w:r>
              <w:rPr>
                <w:sz w:val="20"/>
              </w:rPr>
              <w:t>DevTools</w:t>
            </w:r>
            <w:proofErr w:type="spellEnd"/>
            <w:r>
              <w:rPr>
                <w:sz w:val="20"/>
              </w:rPr>
              <w:t xml:space="preserve">, Babel, </w:t>
            </w:r>
            <w:proofErr w:type="spellStart"/>
            <w:r>
              <w:rPr>
                <w:sz w:val="20"/>
              </w:rPr>
              <w:t>Webpack</w:t>
            </w:r>
            <w:proofErr w:type="spellEnd"/>
            <w:r>
              <w:rPr>
                <w:sz w:val="20"/>
              </w:rPr>
              <w:t xml:space="preserve">, Storybook, Azure DevOps, IIS, </w:t>
            </w:r>
            <w:proofErr w:type="spellStart"/>
            <w:r>
              <w:rPr>
                <w:sz w:val="20"/>
              </w:rPr>
              <w:t>Git</w:t>
            </w:r>
            <w:proofErr w:type="spellEnd"/>
            <w:r>
              <w:rPr>
                <w:sz w:val="20"/>
              </w:rPr>
              <w:t xml:space="preserve"> Bash, PowerShell</w:t>
            </w:r>
          </w:p>
        </w:tc>
      </w:tr>
      <w:tr w:rsidR="00536278" w:rsidTr="00635C02">
        <w:trPr>
          <w:trHeight w:val="378"/>
        </w:trPr>
        <w:tc>
          <w:tcPr>
            <w:tcW w:w="1851" w:type="dxa"/>
          </w:tcPr>
          <w:p w:rsidR="00536278" w:rsidRDefault="00536278" w:rsidP="00536278">
            <w:pPr>
              <w:pStyle w:val="TableParagraph"/>
              <w:spacing w:before="83"/>
              <w:ind w:left="50" w:firstLine="0"/>
              <w:rPr>
                <w:b/>
                <w:sz w:val="20"/>
              </w:rPr>
            </w:pPr>
            <w:r>
              <w:rPr>
                <w:b/>
                <w:color w:val="2D74B5"/>
                <w:sz w:val="20"/>
              </w:rPr>
              <w:t>Cloud Services</w:t>
            </w:r>
            <w:r>
              <w:rPr>
                <w:b/>
                <w:color w:val="2D74B5"/>
                <w:spacing w:val="-2"/>
                <w:sz w:val="20"/>
              </w:rPr>
              <w:t>:</w:t>
            </w:r>
          </w:p>
        </w:tc>
        <w:tc>
          <w:tcPr>
            <w:tcW w:w="7634" w:type="dxa"/>
          </w:tcPr>
          <w:p w:rsidR="00536278" w:rsidRDefault="00536278" w:rsidP="00536278">
            <w:pPr>
              <w:pStyle w:val="TableParagraph"/>
              <w:spacing w:before="83" w:line="276" w:lineRule="auto"/>
              <w:ind w:left="358" w:firstLine="0"/>
              <w:rPr>
                <w:sz w:val="20"/>
              </w:rPr>
            </w:pPr>
            <w:r>
              <w:rPr>
                <w:sz w:val="20"/>
              </w:rPr>
              <w:t>AWS Cloud Services, Microsoft Azure, Google Cloud Computing (GCP)</w:t>
            </w:r>
          </w:p>
        </w:tc>
      </w:tr>
      <w:tr w:rsidR="00536278" w:rsidTr="00E62D59">
        <w:trPr>
          <w:trHeight w:val="601"/>
        </w:trPr>
        <w:tc>
          <w:tcPr>
            <w:tcW w:w="1851" w:type="dxa"/>
          </w:tcPr>
          <w:p w:rsidR="00536278" w:rsidRDefault="00536278" w:rsidP="00536278">
            <w:pPr>
              <w:pStyle w:val="TableParagraph"/>
              <w:spacing w:before="80"/>
              <w:ind w:left="50" w:firstLine="0"/>
              <w:rPr>
                <w:b/>
                <w:sz w:val="20"/>
              </w:rPr>
            </w:pPr>
            <w:r>
              <w:rPr>
                <w:b/>
                <w:color w:val="2D74B5"/>
                <w:sz w:val="20"/>
              </w:rPr>
              <w:t>Other</w:t>
            </w:r>
            <w:r>
              <w:rPr>
                <w:b/>
                <w:color w:val="2D74B5"/>
                <w:spacing w:val="-4"/>
                <w:sz w:val="20"/>
              </w:rPr>
              <w:t xml:space="preserve"> </w:t>
            </w:r>
            <w:r>
              <w:rPr>
                <w:b/>
                <w:color w:val="2D74B5"/>
                <w:spacing w:val="-2"/>
                <w:sz w:val="20"/>
              </w:rPr>
              <w:t>skills:</w:t>
            </w:r>
          </w:p>
        </w:tc>
        <w:tc>
          <w:tcPr>
            <w:tcW w:w="7634" w:type="dxa"/>
          </w:tcPr>
          <w:p w:rsidR="00536278" w:rsidRDefault="00536278" w:rsidP="00536278">
            <w:pPr>
              <w:pStyle w:val="TableParagraph"/>
              <w:spacing w:before="21" w:line="280" w:lineRule="atLeast"/>
              <w:ind w:left="358" w:firstLine="0"/>
              <w:rPr>
                <w:sz w:val="20"/>
              </w:rPr>
            </w:pPr>
            <w:r>
              <w:rPr>
                <w:sz w:val="20"/>
              </w:rPr>
              <w:t xml:space="preserve">Problem Solving, Full Stack Development, Critical Thinking, Leadership, Algorithm Design, Team-Oriented, SOLID, Agile (Scrum), </w:t>
            </w:r>
            <w:proofErr w:type="spellStart"/>
            <w:r>
              <w:rPr>
                <w:sz w:val="20"/>
              </w:rPr>
              <w:t>Microservices</w:t>
            </w:r>
            <w:proofErr w:type="spellEnd"/>
            <w:r>
              <w:rPr>
                <w:sz w:val="20"/>
              </w:rPr>
              <w:t>, Test-Driven Development (TDD), Diagnosing, Business Analysts</w:t>
            </w:r>
          </w:p>
        </w:tc>
      </w:tr>
    </w:tbl>
    <w:p w:rsidR="00774F23" w:rsidRPr="00F26D5D" w:rsidRDefault="00774F23" w:rsidP="009C3B4B">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9C3B4B">
        <w:rPr>
          <w:rFonts w:asciiTheme="majorHAnsi" w:eastAsia="Montserrat" w:hAnsiTheme="majorHAnsi" w:cstheme="majorHAnsi"/>
          <w:b/>
          <w:color w:val="1F497D" w:themeColor="text2"/>
          <w:sz w:val="22"/>
          <w:szCs w:val="22"/>
        </w:rPr>
        <w:br w:type="page"/>
      </w:r>
      <w:r w:rsidR="009C3B4B" w:rsidRPr="00F26D5D">
        <w:rPr>
          <w:rFonts w:asciiTheme="majorHAnsi" w:eastAsia="Montserrat" w:hAnsiTheme="majorHAnsi" w:cstheme="majorHAnsi"/>
          <w:b/>
          <w:color w:val="1F497D" w:themeColor="text2"/>
          <w:sz w:val="22"/>
          <w:szCs w:val="22"/>
        </w:rPr>
        <w:lastRenderedPageBreak/>
        <w:t xml:space="preserve"> </w:t>
      </w:r>
    </w:p>
    <w:p w:rsidR="000E54BA" w:rsidRPr="00F26D5D"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54BA"/>
    <w:rsid w:val="000F0EB8"/>
    <w:rsid w:val="000F7BB1"/>
    <w:rsid w:val="0010150A"/>
    <w:rsid w:val="00103F2C"/>
    <w:rsid w:val="00114125"/>
    <w:rsid w:val="001261EA"/>
    <w:rsid w:val="00130D7C"/>
    <w:rsid w:val="00137DBD"/>
    <w:rsid w:val="00137EF7"/>
    <w:rsid w:val="00146EBF"/>
    <w:rsid w:val="0015443A"/>
    <w:rsid w:val="00161ADE"/>
    <w:rsid w:val="00172A27"/>
    <w:rsid w:val="001D4223"/>
    <w:rsid w:val="001F615F"/>
    <w:rsid w:val="001F68B7"/>
    <w:rsid w:val="00201864"/>
    <w:rsid w:val="00202ED0"/>
    <w:rsid w:val="0022054D"/>
    <w:rsid w:val="00267622"/>
    <w:rsid w:val="002706C4"/>
    <w:rsid w:val="002765B7"/>
    <w:rsid w:val="00283245"/>
    <w:rsid w:val="002B5F14"/>
    <w:rsid w:val="002C5B21"/>
    <w:rsid w:val="002F7EF9"/>
    <w:rsid w:val="003118F5"/>
    <w:rsid w:val="00317EBD"/>
    <w:rsid w:val="00320BE5"/>
    <w:rsid w:val="00322EC4"/>
    <w:rsid w:val="00326C78"/>
    <w:rsid w:val="00342591"/>
    <w:rsid w:val="003456CA"/>
    <w:rsid w:val="003505D6"/>
    <w:rsid w:val="00350873"/>
    <w:rsid w:val="00367E3F"/>
    <w:rsid w:val="003945E2"/>
    <w:rsid w:val="003A27B7"/>
    <w:rsid w:val="003C39B8"/>
    <w:rsid w:val="003F77F1"/>
    <w:rsid w:val="0042539A"/>
    <w:rsid w:val="00442305"/>
    <w:rsid w:val="00453D43"/>
    <w:rsid w:val="004904BD"/>
    <w:rsid w:val="004C2F40"/>
    <w:rsid w:val="004E1DAB"/>
    <w:rsid w:val="00536278"/>
    <w:rsid w:val="0058571A"/>
    <w:rsid w:val="00596BF0"/>
    <w:rsid w:val="005B2A6F"/>
    <w:rsid w:val="005D456D"/>
    <w:rsid w:val="00603F40"/>
    <w:rsid w:val="00635C02"/>
    <w:rsid w:val="00670BD4"/>
    <w:rsid w:val="006B1A97"/>
    <w:rsid w:val="006B6539"/>
    <w:rsid w:val="006C5D8A"/>
    <w:rsid w:val="006D0FDF"/>
    <w:rsid w:val="006D6733"/>
    <w:rsid w:val="006D7514"/>
    <w:rsid w:val="006F1320"/>
    <w:rsid w:val="00700717"/>
    <w:rsid w:val="00711565"/>
    <w:rsid w:val="00711AEB"/>
    <w:rsid w:val="00732CAA"/>
    <w:rsid w:val="007508E5"/>
    <w:rsid w:val="00765C5A"/>
    <w:rsid w:val="00774F23"/>
    <w:rsid w:val="007B6A3A"/>
    <w:rsid w:val="007F5465"/>
    <w:rsid w:val="00800DE0"/>
    <w:rsid w:val="00802E7E"/>
    <w:rsid w:val="00811F31"/>
    <w:rsid w:val="00822557"/>
    <w:rsid w:val="00835542"/>
    <w:rsid w:val="0084253C"/>
    <w:rsid w:val="00854111"/>
    <w:rsid w:val="0088110E"/>
    <w:rsid w:val="008A632E"/>
    <w:rsid w:val="008C727F"/>
    <w:rsid w:val="008D1A76"/>
    <w:rsid w:val="008E4835"/>
    <w:rsid w:val="008E5EBB"/>
    <w:rsid w:val="00933C84"/>
    <w:rsid w:val="00954A49"/>
    <w:rsid w:val="009625B4"/>
    <w:rsid w:val="0096269F"/>
    <w:rsid w:val="009B4A5C"/>
    <w:rsid w:val="009C3B4B"/>
    <w:rsid w:val="009F54CD"/>
    <w:rsid w:val="00A03C46"/>
    <w:rsid w:val="00A222F9"/>
    <w:rsid w:val="00A53C3D"/>
    <w:rsid w:val="00A53F9C"/>
    <w:rsid w:val="00A56075"/>
    <w:rsid w:val="00A679B0"/>
    <w:rsid w:val="00A75E34"/>
    <w:rsid w:val="00AA5B88"/>
    <w:rsid w:val="00AC5B76"/>
    <w:rsid w:val="00AD0D67"/>
    <w:rsid w:val="00AE1059"/>
    <w:rsid w:val="00AE4E92"/>
    <w:rsid w:val="00AF4419"/>
    <w:rsid w:val="00B048BA"/>
    <w:rsid w:val="00B23A3A"/>
    <w:rsid w:val="00B3674F"/>
    <w:rsid w:val="00B44618"/>
    <w:rsid w:val="00B51D8C"/>
    <w:rsid w:val="00B67198"/>
    <w:rsid w:val="00B70549"/>
    <w:rsid w:val="00B75DD0"/>
    <w:rsid w:val="00BA01A2"/>
    <w:rsid w:val="00BA074E"/>
    <w:rsid w:val="00C07274"/>
    <w:rsid w:val="00C44720"/>
    <w:rsid w:val="00C50991"/>
    <w:rsid w:val="00C52F1B"/>
    <w:rsid w:val="00C532AB"/>
    <w:rsid w:val="00C53E56"/>
    <w:rsid w:val="00C707DE"/>
    <w:rsid w:val="00C737D9"/>
    <w:rsid w:val="00C746D3"/>
    <w:rsid w:val="00CA1406"/>
    <w:rsid w:val="00CB577A"/>
    <w:rsid w:val="00CD6993"/>
    <w:rsid w:val="00D35BD7"/>
    <w:rsid w:val="00D36D94"/>
    <w:rsid w:val="00D437EB"/>
    <w:rsid w:val="00D94CED"/>
    <w:rsid w:val="00DA79EF"/>
    <w:rsid w:val="00DB03A7"/>
    <w:rsid w:val="00DB4CF1"/>
    <w:rsid w:val="00DC428D"/>
    <w:rsid w:val="00DD13B4"/>
    <w:rsid w:val="00E210CD"/>
    <w:rsid w:val="00E247A8"/>
    <w:rsid w:val="00E45CD2"/>
    <w:rsid w:val="00E50BA0"/>
    <w:rsid w:val="00E74FC0"/>
    <w:rsid w:val="00E93B87"/>
    <w:rsid w:val="00EA740F"/>
    <w:rsid w:val="00ED43C9"/>
    <w:rsid w:val="00EE70DE"/>
    <w:rsid w:val="00EF31CF"/>
    <w:rsid w:val="00F232A1"/>
    <w:rsid w:val="00F26D5D"/>
    <w:rsid w:val="00F27315"/>
    <w:rsid w:val="00F30BB5"/>
    <w:rsid w:val="00F35454"/>
    <w:rsid w:val="00F408CF"/>
    <w:rsid w:val="00F478C6"/>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2AAE"/>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1BFB7-2561-4738-ACA2-16DD98D04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16</cp:revision>
  <cp:lastPrinted>2024-12-04T18:51:00Z</cp:lastPrinted>
  <dcterms:created xsi:type="dcterms:W3CDTF">2025-07-11T17:17:00Z</dcterms:created>
  <dcterms:modified xsi:type="dcterms:W3CDTF">2025-07-21T12:32:00Z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