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54BA" w:rsidRPr="00F26D5D" w:rsidRDefault="00AC5B76" w:rsidP="00802E7E">
      <w:pPr>
        <w:jc w:val="center"/>
        <w:rPr>
          <w:rFonts w:asciiTheme="majorHAnsi" w:hAnsiTheme="majorHAnsi" w:cstheme="majorHAnsi"/>
          <w:b/>
        </w:rPr>
      </w:pPr>
      <w:r w:rsidRPr="00F26D5D">
        <w:rPr>
          <w:rFonts w:asciiTheme="majorHAnsi" w:hAnsiTheme="majorHAnsi" w:cstheme="majorHAnsi"/>
          <w:b/>
          <w:color w:val="1F497D" w:themeColor="text2"/>
          <w:sz w:val="36"/>
        </w:rPr>
        <w:t>Juan Monroy</w:t>
      </w:r>
    </w:p>
    <w:p w:rsidR="000E54BA" w:rsidRPr="00F26D5D" w:rsidRDefault="00AC5B76">
      <w:pPr>
        <w:spacing w:line="276" w:lineRule="auto"/>
        <w:jc w:val="center"/>
        <w:rPr>
          <w:rFonts w:asciiTheme="majorHAnsi" w:eastAsia="Montserrat" w:hAnsiTheme="majorHAnsi" w:cstheme="majorHAnsi"/>
          <w:b/>
          <w:smallCaps/>
          <w:color w:val="1F497D" w:themeColor="text2"/>
          <w:sz w:val="28"/>
          <w:szCs w:val="28"/>
        </w:rPr>
      </w:pPr>
      <w:r w:rsidRPr="00F26D5D">
        <w:rPr>
          <w:rFonts w:asciiTheme="majorHAnsi" w:eastAsia="Montserrat" w:hAnsiTheme="majorHAnsi" w:cstheme="majorHAnsi"/>
          <w:b/>
          <w:smallCaps/>
          <w:color w:val="1F497D" w:themeColor="text2"/>
          <w:sz w:val="28"/>
          <w:szCs w:val="28"/>
        </w:rPr>
        <w:t>senior software engineer</w:t>
      </w:r>
    </w:p>
    <w:p w:rsidR="000E54BA" w:rsidRPr="00F26D5D" w:rsidRDefault="00A56075">
      <w:pPr>
        <w:jc w:val="center"/>
        <w:rPr>
          <w:rFonts w:asciiTheme="majorHAnsi" w:eastAsia="Montserrat" w:hAnsiTheme="majorHAnsi" w:cstheme="majorHAnsi"/>
          <w:b/>
          <w:smallCaps/>
          <w:color w:val="404040" w:themeColor="text1" w:themeTint="BF"/>
          <w:sz w:val="16"/>
          <w:szCs w:val="16"/>
        </w:rPr>
      </w:pPr>
      <w:r w:rsidRPr="00F26D5D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>+57</w:t>
      </w:r>
      <w:r w:rsidR="003505D6" w:rsidRPr="00F26D5D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 xml:space="preserve"> </w:t>
      </w:r>
      <w:r w:rsidR="00A53C3D" w:rsidRPr="00F26D5D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 xml:space="preserve">3226983288 </w:t>
      </w:r>
      <w:r w:rsidR="003505D6" w:rsidRPr="00F26D5D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 xml:space="preserve">• </w:t>
      </w:r>
      <w:r w:rsidR="00AC5B76" w:rsidRPr="00F26D5D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>juandavidmonroy617</w:t>
      </w:r>
      <w:r w:rsidR="00161ADE" w:rsidRPr="00F26D5D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>@gmail.com</w:t>
      </w:r>
      <w:r w:rsidR="00A53F9C" w:rsidRPr="00F26D5D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 xml:space="preserve"> </w:t>
      </w:r>
      <w:r w:rsidR="003505D6" w:rsidRPr="00F26D5D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 xml:space="preserve">• </w:t>
      </w:r>
      <w:hyperlink r:id="rId6" w:history="1">
        <w:r w:rsidR="00A53F9C" w:rsidRPr="00F26D5D">
          <w:rPr>
            <w:rStyle w:val="Hyperlink"/>
            <w:rFonts w:asciiTheme="majorHAnsi" w:eastAsia="CIDFont" w:hAnsiTheme="majorHAnsi" w:cstheme="majorHAnsi"/>
            <w:color w:val="4040FF" w:themeColor="hyperlink" w:themeTint="BF"/>
            <w:sz w:val="20"/>
            <w:szCs w:val="20"/>
            <w:lang w:eastAsia="zh-CN" w:bidi="ar"/>
          </w:rPr>
          <w:t>https://www.linkedin.com/in/edwar-gomez/</w:t>
        </w:r>
      </w:hyperlink>
      <w:r w:rsidR="00A53F9C" w:rsidRPr="00F26D5D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 xml:space="preserve"> </w:t>
      </w:r>
      <w:r w:rsidR="003505D6" w:rsidRPr="00F26D5D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 xml:space="preserve">• </w:t>
      </w:r>
      <w:r w:rsidR="00A53F9C" w:rsidRPr="00F26D5D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>Pereira, Colombia</w:t>
      </w:r>
    </w:p>
    <w:p w:rsidR="000E54BA" w:rsidRPr="00F26D5D" w:rsidRDefault="000E54BA">
      <w:pPr>
        <w:pBdr>
          <w:bottom w:val="single" w:sz="4" w:space="1" w:color="000000"/>
        </w:pBdr>
        <w:spacing w:line="276" w:lineRule="auto"/>
        <w:rPr>
          <w:rFonts w:asciiTheme="majorHAnsi" w:eastAsia="Montserrat" w:hAnsiTheme="majorHAnsi" w:cstheme="majorHAnsi"/>
          <w:color w:val="1F497D" w:themeColor="text2"/>
          <w:sz w:val="8"/>
          <w:szCs w:val="8"/>
        </w:rPr>
      </w:pPr>
    </w:p>
    <w:p w:rsidR="000E54BA" w:rsidRPr="00F26D5D" w:rsidRDefault="000E54BA">
      <w:pPr>
        <w:spacing w:line="276" w:lineRule="auto"/>
        <w:rPr>
          <w:rFonts w:asciiTheme="majorHAnsi" w:eastAsia="Montserrat" w:hAnsiTheme="majorHAnsi" w:cstheme="majorHAnsi"/>
          <w:color w:val="1F497D" w:themeColor="text2"/>
          <w:sz w:val="10"/>
          <w:szCs w:val="10"/>
        </w:rPr>
      </w:pPr>
    </w:p>
    <w:p w:rsidR="00137EF7" w:rsidRPr="00137EF7" w:rsidRDefault="00137EF7" w:rsidP="00137EF7">
      <w:pPr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37EF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Experienced and versatile full-stack web developer with over a decade of success delivering high-quality, scalable web applications across various industries. Skilled in both front-end and back-end development, with deep knowledge of distributed systems and modern web architectures. Proven expertise with frameworks such as </w:t>
      </w:r>
      <w:proofErr w:type="spellStart"/>
      <w:r w:rsidRPr="00137EF7">
        <w:rPr>
          <w:rFonts w:asciiTheme="majorHAnsi" w:eastAsia="Times New Roman" w:hAnsiTheme="majorHAnsi" w:cstheme="majorHAnsi"/>
          <w:color w:val="000000"/>
          <w:sz w:val="20"/>
          <w:szCs w:val="20"/>
        </w:rPr>
        <w:t>Vue</w:t>
      </w:r>
      <w:proofErr w:type="spellEnd"/>
      <w:r w:rsidRPr="00137EF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Pr="00137EF7">
        <w:rPr>
          <w:rFonts w:asciiTheme="majorHAnsi" w:eastAsia="Times New Roman" w:hAnsiTheme="majorHAnsi" w:cstheme="majorHAnsi"/>
          <w:color w:val="000000"/>
          <w:sz w:val="20"/>
          <w:szCs w:val="20"/>
        </w:rPr>
        <w:t>Vuex</w:t>
      </w:r>
      <w:proofErr w:type="spellEnd"/>
      <w:r w:rsidRPr="00137EF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Nuxt.js, and React on the front end, and Node.js, </w:t>
      </w:r>
      <w:proofErr w:type="spellStart"/>
      <w:r w:rsidRPr="00137EF7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Pr="00137EF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and </w:t>
      </w:r>
      <w:proofErr w:type="spellStart"/>
      <w:r w:rsidRPr="00137EF7">
        <w:rPr>
          <w:rFonts w:asciiTheme="majorHAnsi" w:eastAsia="Times New Roman" w:hAnsiTheme="majorHAnsi" w:cstheme="majorHAnsi"/>
          <w:color w:val="000000"/>
          <w:sz w:val="20"/>
          <w:szCs w:val="20"/>
        </w:rPr>
        <w:t>Symfony</w:t>
      </w:r>
      <w:proofErr w:type="spellEnd"/>
      <w:r w:rsidRPr="00137EF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on the back end.</w:t>
      </w:r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</w:t>
      </w:r>
      <w:r w:rsidRPr="00137EF7">
        <w:rPr>
          <w:rFonts w:asciiTheme="majorHAnsi" w:eastAsia="Times New Roman" w:hAnsiTheme="majorHAnsi" w:cstheme="majorHAnsi"/>
          <w:color w:val="000000"/>
          <w:sz w:val="20"/>
          <w:szCs w:val="20"/>
        </w:rPr>
        <w:t>Well-versed in Agile and Scrum methodologies, contributing effectively as both a collaborative team member and a self-driven developer. Recognized for identifying bottlenecks, improving development processes, and delivering reliable solutions to complex technical challenges.</w:t>
      </w:r>
    </w:p>
    <w:p w:rsidR="00B67198" w:rsidRPr="00F26D5D" w:rsidRDefault="00137EF7" w:rsidP="00137EF7">
      <w:pPr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37EF7">
        <w:rPr>
          <w:rFonts w:asciiTheme="majorHAnsi" w:eastAsia="Times New Roman" w:hAnsiTheme="majorHAnsi" w:cstheme="majorHAnsi"/>
          <w:color w:val="000000"/>
          <w:sz w:val="20"/>
          <w:szCs w:val="20"/>
        </w:rPr>
        <w:t>As a team lead, experienced in mentoring developers, conducting thorough code reviews, and working closely with project managers and stakeholders to ensure the successful and timely delivery of high-impact projects. Known for strong communication skills, a proactive mindset, and a dedication to continuous improvement.</w:t>
      </w:r>
    </w:p>
    <w:p w:rsidR="00FF4580" w:rsidRPr="00F26D5D" w:rsidRDefault="00FF4580" w:rsidP="00711565">
      <w:p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</w:p>
    <w:p w:rsidR="000E54BA" w:rsidRPr="00811F31" w:rsidRDefault="003505D6" w:rsidP="000A6F7C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b/>
          <w:color w:val="1F497D" w:themeColor="text2"/>
          <w:szCs w:val="22"/>
        </w:rPr>
      </w:pPr>
      <w:r w:rsidRPr="00811F31">
        <w:rPr>
          <w:rFonts w:asciiTheme="majorHAnsi" w:eastAsia="Montserrat" w:hAnsiTheme="majorHAnsi" w:cstheme="majorHAnsi"/>
          <w:b/>
          <w:color w:val="1F497D" w:themeColor="text2"/>
          <w:szCs w:val="22"/>
        </w:rPr>
        <w:t>PROFESSIONAL EXPERIENCE</w:t>
      </w:r>
    </w:p>
    <w:p w:rsidR="000E54BA" w:rsidRPr="00F26D5D" w:rsidRDefault="000E54BA">
      <w:pPr>
        <w:spacing w:line="276" w:lineRule="auto"/>
        <w:rPr>
          <w:rFonts w:asciiTheme="majorHAnsi" w:eastAsia="Montserrat" w:hAnsiTheme="majorHAnsi" w:cstheme="majorHAnsi"/>
          <w:color w:val="000000"/>
          <w:sz w:val="10"/>
          <w:szCs w:val="10"/>
        </w:rPr>
      </w:pPr>
    </w:p>
    <w:p w:rsidR="000E54BA" w:rsidRPr="00F26D5D" w:rsidRDefault="00146EBF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color w:val="404040" w:themeColor="text1" w:themeTint="BF"/>
          <w:sz w:val="22"/>
          <w:szCs w:val="22"/>
        </w:rPr>
      </w:pPr>
      <w:proofErr w:type="spellStart"/>
      <w:r w:rsidRPr="00F26D5D">
        <w:rPr>
          <w:rFonts w:asciiTheme="majorHAnsi" w:eastAsia="Montserrat" w:hAnsiTheme="majorHAnsi" w:cstheme="majorHAnsi"/>
          <w:color w:val="4F81BD" w:themeColor="accent1"/>
          <w:sz w:val="22"/>
          <w:szCs w:val="22"/>
        </w:rPr>
        <w:t>GlobalStack</w:t>
      </w:r>
      <w:proofErr w:type="spellEnd"/>
      <w:r w:rsidR="00A53F9C" w:rsidRPr="00F26D5D">
        <w:rPr>
          <w:rFonts w:asciiTheme="majorHAnsi" w:eastAsia="Montserrat" w:hAnsiTheme="majorHAnsi" w:cstheme="majorHAnsi"/>
          <w:color w:val="4F81BD" w:themeColor="accent1"/>
          <w:sz w:val="22"/>
          <w:szCs w:val="22"/>
        </w:rPr>
        <w:tab/>
      </w:r>
      <w:r w:rsidR="00A53F9C" w:rsidRPr="00F26D5D">
        <w:rPr>
          <w:rFonts w:asciiTheme="majorHAnsi" w:eastAsia="Montserrat" w:hAnsiTheme="majorHAnsi" w:cstheme="majorHAnsi"/>
          <w:color w:val="4F81BD" w:themeColor="accent1"/>
          <w:sz w:val="22"/>
          <w:szCs w:val="22"/>
        </w:rPr>
        <w:tab/>
      </w:r>
      <w:r w:rsidR="00161ADE" w:rsidRPr="00F26D5D">
        <w:rPr>
          <w:rFonts w:asciiTheme="majorHAnsi" w:eastAsia="Montserrat" w:hAnsiTheme="majorHAnsi" w:cstheme="majorHAnsi"/>
          <w:bCs/>
          <w:smallCaps/>
          <w:color w:val="404040" w:themeColor="text1" w:themeTint="BF"/>
          <w:sz w:val="20"/>
          <w:szCs w:val="20"/>
        </w:rPr>
        <w:t>11</w:t>
      </w:r>
      <w:r w:rsidR="00A53F9C" w:rsidRPr="00F26D5D">
        <w:rPr>
          <w:rFonts w:asciiTheme="majorHAnsi" w:eastAsia="Montserrat" w:hAnsiTheme="majorHAnsi" w:cstheme="majorHAnsi"/>
          <w:bCs/>
          <w:smallCaps/>
          <w:color w:val="404040" w:themeColor="text1" w:themeTint="BF"/>
          <w:sz w:val="20"/>
          <w:szCs w:val="20"/>
        </w:rPr>
        <w:t>.</w:t>
      </w:r>
      <w:r w:rsidR="003505D6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20</w:t>
      </w:r>
      <w:r w:rsidR="00161ADE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21</w:t>
      </w:r>
      <w:r w:rsidR="003505D6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 xml:space="preserve"> – </w:t>
      </w:r>
      <w:r w:rsidR="00D52562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03</w:t>
      </w:r>
      <w:bookmarkStart w:id="0" w:name="_GoBack"/>
      <w:bookmarkEnd w:id="0"/>
      <w:r w:rsidR="00A53F9C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.</w:t>
      </w:r>
      <w:r w:rsidR="00C52F1B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2025</w:t>
      </w:r>
    </w:p>
    <w:p w:rsidR="00A75E34" w:rsidRPr="00F26D5D" w:rsidRDefault="00161ADE">
      <w:pPr>
        <w:spacing w:line="276" w:lineRule="auto"/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</w:rPr>
      </w:pPr>
      <w:r w:rsidRPr="00F26D5D"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</w:rPr>
        <w:t>Senior Software Engineer</w:t>
      </w:r>
    </w:p>
    <w:p w:rsidR="00367E3F" w:rsidRPr="00367E3F" w:rsidRDefault="00367E3F" w:rsidP="00367E3F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367E3F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Led a team of 9 developers in an </w:t>
      </w:r>
      <w:proofErr w:type="gramStart"/>
      <w:r w:rsidRPr="00367E3F">
        <w:rPr>
          <w:rFonts w:asciiTheme="majorHAnsi" w:eastAsia="Times New Roman" w:hAnsiTheme="majorHAnsi" w:cstheme="majorHAnsi"/>
          <w:color w:val="000000"/>
          <w:sz w:val="20"/>
          <w:szCs w:val="20"/>
        </w:rPr>
        <w:t>Agile</w:t>
      </w:r>
      <w:proofErr w:type="gramEnd"/>
      <w:r w:rsidRPr="00367E3F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environment, managing the full software development life cycle using Scrum methodology to deliver high-impact, scalable applications.</w:t>
      </w:r>
    </w:p>
    <w:p w:rsidR="00367E3F" w:rsidRPr="00367E3F" w:rsidRDefault="00367E3F" w:rsidP="00367E3F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367E3F">
        <w:rPr>
          <w:rFonts w:asciiTheme="majorHAnsi" w:eastAsia="Times New Roman" w:hAnsiTheme="majorHAnsi" w:cstheme="majorHAnsi"/>
          <w:color w:val="000000"/>
          <w:sz w:val="20"/>
          <w:szCs w:val="20"/>
        </w:rPr>
        <w:t>Worked closely with UI/UX designers, project managers, and stakeholders to gather requirements, refine specifications, and ensure alignment with business objectives.</w:t>
      </w:r>
    </w:p>
    <w:p w:rsidR="00367E3F" w:rsidRPr="00367E3F" w:rsidRDefault="00367E3F" w:rsidP="00367E3F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367E3F">
        <w:rPr>
          <w:rFonts w:asciiTheme="majorHAnsi" w:eastAsia="Times New Roman" w:hAnsiTheme="majorHAnsi" w:cstheme="majorHAnsi"/>
          <w:color w:val="000000"/>
          <w:sz w:val="20"/>
          <w:szCs w:val="20"/>
        </w:rPr>
        <w:t>Utilized AWS cloud infrastructure to deploy and test scalable applications, ensuring system reliability and performance under varying loads.</w:t>
      </w:r>
    </w:p>
    <w:p w:rsidR="00367E3F" w:rsidRPr="00367E3F" w:rsidRDefault="00367E3F" w:rsidP="00367E3F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367E3F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Built and optimized front-end interfaces using </w:t>
      </w:r>
      <w:proofErr w:type="spellStart"/>
      <w:r w:rsidRPr="00367E3F">
        <w:rPr>
          <w:rFonts w:asciiTheme="majorHAnsi" w:eastAsia="Times New Roman" w:hAnsiTheme="majorHAnsi" w:cstheme="majorHAnsi"/>
          <w:color w:val="000000"/>
          <w:sz w:val="20"/>
          <w:szCs w:val="20"/>
        </w:rPr>
        <w:t>Vue</w:t>
      </w:r>
      <w:proofErr w:type="spellEnd"/>
      <w:r w:rsidRPr="00367E3F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Pr="00367E3F">
        <w:rPr>
          <w:rFonts w:asciiTheme="majorHAnsi" w:eastAsia="Times New Roman" w:hAnsiTheme="majorHAnsi" w:cstheme="majorHAnsi"/>
          <w:color w:val="000000"/>
          <w:sz w:val="20"/>
          <w:szCs w:val="20"/>
        </w:rPr>
        <w:t>Vue</w:t>
      </w:r>
      <w:proofErr w:type="spellEnd"/>
      <w:r w:rsidRPr="00367E3F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Router, </w:t>
      </w:r>
      <w:proofErr w:type="spellStart"/>
      <w:r w:rsidRPr="00367E3F">
        <w:rPr>
          <w:rFonts w:asciiTheme="majorHAnsi" w:eastAsia="Times New Roman" w:hAnsiTheme="majorHAnsi" w:cstheme="majorHAnsi"/>
          <w:color w:val="000000"/>
          <w:sz w:val="20"/>
          <w:szCs w:val="20"/>
        </w:rPr>
        <w:t>Vuex</w:t>
      </w:r>
      <w:proofErr w:type="spellEnd"/>
      <w:r w:rsidRPr="00367E3F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and Nuxt.js, implemented a headless CMS with </w:t>
      </w:r>
      <w:proofErr w:type="spellStart"/>
      <w:r w:rsidRPr="00367E3F">
        <w:rPr>
          <w:rFonts w:asciiTheme="majorHAnsi" w:eastAsia="Times New Roman" w:hAnsiTheme="majorHAnsi" w:cstheme="majorHAnsi"/>
          <w:color w:val="000000"/>
          <w:sz w:val="20"/>
          <w:szCs w:val="20"/>
        </w:rPr>
        <w:t>Strapi</w:t>
      </w:r>
      <w:proofErr w:type="spellEnd"/>
      <w:r w:rsidRPr="00367E3F">
        <w:rPr>
          <w:rFonts w:asciiTheme="majorHAnsi" w:eastAsia="Times New Roman" w:hAnsiTheme="majorHAnsi" w:cstheme="majorHAnsi"/>
          <w:color w:val="000000"/>
          <w:sz w:val="20"/>
          <w:szCs w:val="20"/>
        </w:rPr>
        <w:t>, and developed landing pages using WordPress, resulting in enhanced user experience and improved site performance.</w:t>
      </w:r>
    </w:p>
    <w:p w:rsidR="00367E3F" w:rsidRPr="00367E3F" w:rsidRDefault="00367E3F" w:rsidP="00367E3F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367E3F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robust back-end systems with </w:t>
      </w:r>
      <w:proofErr w:type="spellStart"/>
      <w:r w:rsidRPr="00367E3F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Pr="00367E3F">
        <w:rPr>
          <w:rFonts w:asciiTheme="majorHAnsi" w:eastAsia="Times New Roman" w:hAnsiTheme="majorHAnsi" w:cstheme="majorHAnsi"/>
          <w:color w:val="000000"/>
          <w:sz w:val="20"/>
          <w:szCs w:val="20"/>
        </w:rPr>
        <w:t>, created RESTful APIs connected to MySQL, and deployed services on AWS EC2 for efficient, secure data handling.</w:t>
      </w:r>
    </w:p>
    <w:p w:rsidR="00367E3F" w:rsidRPr="00367E3F" w:rsidRDefault="00367E3F" w:rsidP="00367E3F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367E3F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Integrated live video streaming using AWS IVS and automated media storage with S3, </w:t>
      </w:r>
      <w:proofErr w:type="spellStart"/>
      <w:r w:rsidRPr="00367E3F">
        <w:rPr>
          <w:rFonts w:asciiTheme="majorHAnsi" w:eastAsia="Times New Roman" w:hAnsiTheme="majorHAnsi" w:cstheme="majorHAnsi"/>
          <w:color w:val="000000"/>
          <w:sz w:val="20"/>
          <w:szCs w:val="20"/>
        </w:rPr>
        <w:t>CloudWatch</w:t>
      </w:r>
      <w:proofErr w:type="spellEnd"/>
      <w:r w:rsidRPr="00367E3F">
        <w:rPr>
          <w:rFonts w:asciiTheme="majorHAnsi" w:eastAsia="Times New Roman" w:hAnsiTheme="majorHAnsi" w:cstheme="majorHAnsi"/>
          <w:color w:val="000000"/>
          <w:sz w:val="20"/>
          <w:szCs w:val="20"/>
        </w:rPr>
        <w:t>, and Lambda for real-time video functionality.</w:t>
      </w:r>
    </w:p>
    <w:p w:rsidR="00367E3F" w:rsidRPr="00367E3F" w:rsidRDefault="00367E3F" w:rsidP="00367E3F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367E3F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Embedded an AI-powered </w:t>
      </w:r>
      <w:proofErr w:type="spellStart"/>
      <w:r w:rsidRPr="00367E3F">
        <w:rPr>
          <w:rFonts w:asciiTheme="majorHAnsi" w:eastAsia="Times New Roman" w:hAnsiTheme="majorHAnsi" w:cstheme="majorHAnsi"/>
          <w:color w:val="000000"/>
          <w:sz w:val="20"/>
          <w:szCs w:val="20"/>
        </w:rPr>
        <w:t>chatbot</w:t>
      </w:r>
      <w:proofErr w:type="spellEnd"/>
      <w:r w:rsidRPr="00367E3F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into the e-commerce platform using machine learning, deep learning, and NLP technologies to enhance customer interaction.</w:t>
      </w:r>
    </w:p>
    <w:p w:rsidR="00367E3F" w:rsidRPr="00367E3F" w:rsidRDefault="00367E3F" w:rsidP="00367E3F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367E3F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Implemented CI/CD pipelines using GitHub Actions, introduced automated testing with Jest, </w:t>
      </w:r>
      <w:proofErr w:type="spellStart"/>
      <w:r w:rsidRPr="00367E3F">
        <w:rPr>
          <w:rFonts w:asciiTheme="majorHAnsi" w:eastAsia="Times New Roman" w:hAnsiTheme="majorHAnsi" w:cstheme="majorHAnsi"/>
          <w:color w:val="000000"/>
          <w:sz w:val="20"/>
          <w:szCs w:val="20"/>
        </w:rPr>
        <w:t>phpUnit</w:t>
      </w:r>
      <w:proofErr w:type="spellEnd"/>
      <w:r w:rsidRPr="00367E3F">
        <w:rPr>
          <w:rFonts w:asciiTheme="majorHAnsi" w:eastAsia="Times New Roman" w:hAnsiTheme="majorHAnsi" w:cstheme="majorHAnsi"/>
          <w:color w:val="000000"/>
          <w:sz w:val="20"/>
          <w:szCs w:val="20"/>
        </w:rPr>
        <w:t>, and Cypress, and streamlined development workflows for faster, higher-quality releases.</w:t>
      </w:r>
    </w:p>
    <w:p w:rsidR="00367E3F" w:rsidRPr="00367E3F" w:rsidRDefault="00367E3F" w:rsidP="00367E3F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367E3F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Actively participated in </w:t>
      </w:r>
      <w:proofErr w:type="gramStart"/>
      <w:r w:rsidRPr="00367E3F">
        <w:rPr>
          <w:rFonts w:asciiTheme="majorHAnsi" w:eastAsia="Times New Roman" w:hAnsiTheme="majorHAnsi" w:cstheme="majorHAnsi"/>
          <w:color w:val="000000"/>
          <w:sz w:val="20"/>
          <w:szCs w:val="20"/>
        </w:rPr>
        <w:t>Agile</w:t>
      </w:r>
      <w:proofErr w:type="gramEnd"/>
      <w:r w:rsidRPr="00367E3F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ceremonies including sprint planning, daily stand-ups, and retrospectives to ensure transparent communication and continuous improvement.</w:t>
      </w:r>
    </w:p>
    <w:p w:rsidR="006D0FDF" w:rsidRPr="00367E3F" w:rsidRDefault="00367E3F" w:rsidP="00367E3F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367E3F">
        <w:rPr>
          <w:rFonts w:asciiTheme="majorHAnsi" w:eastAsia="Times New Roman" w:hAnsiTheme="majorHAnsi" w:cstheme="majorHAnsi"/>
          <w:color w:val="000000"/>
          <w:sz w:val="20"/>
          <w:szCs w:val="20"/>
        </w:rPr>
        <w:t>Mentored junior developers, conducted code reviews, and fostered a culture of collaboration, technical growth, and adherence to best practices.</w:t>
      </w:r>
    </w:p>
    <w:p w:rsidR="00C746D3" w:rsidRPr="00F26D5D" w:rsidRDefault="00C746D3" w:rsidP="00C746D3">
      <w:pPr>
        <w:spacing w:line="276" w:lineRule="auto"/>
        <w:ind w:left="720"/>
        <w:rPr>
          <w:rFonts w:asciiTheme="majorHAnsi" w:eastAsia="Times New Roman" w:hAnsiTheme="majorHAnsi" w:cstheme="majorHAnsi"/>
          <w:color w:val="000000"/>
          <w:sz w:val="20"/>
          <w:szCs w:val="20"/>
        </w:rPr>
      </w:pPr>
    </w:p>
    <w:p w:rsidR="006B6539" w:rsidRDefault="006B6539" w:rsidP="006B6539">
      <w:pPr>
        <w:pStyle w:val="BodyText"/>
        <w:spacing w:before="37" w:line="276" w:lineRule="auto"/>
        <w:ind w:left="140" w:firstLine="0"/>
        <w:sectPr w:rsidR="006B6539">
          <w:type w:val="continuous"/>
          <w:pgSz w:w="12240" w:h="15840"/>
          <w:pgMar w:top="740" w:right="960" w:bottom="280" w:left="940" w:header="720" w:footer="720" w:gutter="0"/>
          <w:cols w:space="720"/>
        </w:sectPr>
      </w:pPr>
      <w:r w:rsidRPr="00C44720">
        <w:rPr>
          <w:b/>
          <w:u w:val="single"/>
        </w:rPr>
        <w:t>Used languages and technologies</w:t>
      </w:r>
      <w:r>
        <w:rPr>
          <w:u w:val="single"/>
        </w:rPr>
        <w:t>:</w:t>
      </w:r>
      <w:r>
        <w:t xml:space="preserve"> </w:t>
      </w:r>
      <w:proofErr w:type="spellStart"/>
      <w:r w:rsidR="00AF4419">
        <w:t>Vue</w:t>
      </w:r>
      <w:proofErr w:type="spellEnd"/>
      <w:r w:rsidR="00AF4419">
        <w:t xml:space="preserve">, </w:t>
      </w:r>
      <w:proofErr w:type="spellStart"/>
      <w:r w:rsidR="00AF4419">
        <w:t>Vuex</w:t>
      </w:r>
      <w:proofErr w:type="spellEnd"/>
      <w:r w:rsidR="00AF4419">
        <w:t xml:space="preserve">, </w:t>
      </w:r>
      <w:proofErr w:type="spellStart"/>
      <w:r w:rsidR="00AF4419">
        <w:t>Vutify</w:t>
      </w:r>
      <w:proofErr w:type="spellEnd"/>
      <w:r w:rsidR="00AF4419">
        <w:t xml:space="preserve">, </w:t>
      </w:r>
      <w:proofErr w:type="spellStart"/>
      <w:r w:rsidR="00AF4419">
        <w:t>Strapi</w:t>
      </w:r>
      <w:proofErr w:type="spellEnd"/>
      <w:r w:rsidR="00AF4419">
        <w:t xml:space="preserve">, WordPress, PHP, </w:t>
      </w:r>
      <w:proofErr w:type="spellStart"/>
      <w:r w:rsidR="00AF4419">
        <w:t>Laravel</w:t>
      </w:r>
      <w:proofErr w:type="spellEnd"/>
      <w:r w:rsidR="00AF4419">
        <w:t xml:space="preserve">, Express, MongoDB, Cypress, </w:t>
      </w:r>
      <w:proofErr w:type="spellStart"/>
      <w:r w:rsidR="00AF4419">
        <w:t>phpUnit</w:t>
      </w:r>
      <w:proofErr w:type="spellEnd"/>
      <w:r w:rsidR="00AF4419">
        <w:t xml:space="preserve">, Jest, AWS Amplify, AWS </w:t>
      </w:r>
      <w:proofErr w:type="spellStart"/>
      <w:r w:rsidR="00AF4419">
        <w:t>Cognito</w:t>
      </w:r>
      <w:proofErr w:type="spellEnd"/>
      <w:r w:rsidR="00AF4419">
        <w:t xml:space="preserve">, AWS Lambda, AWS AppSync, AWS API Gateway, AWS EC2, AWS S3, AWS Lambda, AWS </w:t>
      </w:r>
      <w:proofErr w:type="spellStart"/>
      <w:r w:rsidR="00AF4419">
        <w:t>CloudWatch</w:t>
      </w:r>
      <w:proofErr w:type="spellEnd"/>
      <w:r w:rsidR="00AF4419">
        <w:t xml:space="preserve">, AWS IVS, AMI, </w:t>
      </w:r>
      <w:proofErr w:type="spellStart"/>
      <w:r w:rsidR="00AF4419">
        <w:t>RabbitMQ</w:t>
      </w:r>
      <w:proofErr w:type="spellEnd"/>
      <w:r w:rsidR="00AF4419">
        <w:t xml:space="preserve">, AI, Machine Learning, Depth Learning, Natural Language Processing (NLP), </w:t>
      </w:r>
      <w:proofErr w:type="spellStart"/>
      <w:r w:rsidR="00AF4419">
        <w:t>Git</w:t>
      </w:r>
      <w:proofErr w:type="spellEnd"/>
      <w:r w:rsidR="00AF4419">
        <w:t xml:space="preserve"> Bash, PowerShell</w:t>
      </w:r>
    </w:p>
    <w:p w:rsidR="00B44618" w:rsidRPr="00F26D5D" w:rsidRDefault="00B44618" w:rsidP="00B44618">
      <w:pPr>
        <w:spacing w:line="276" w:lineRule="auto"/>
        <w:rPr>
          <w:rFonts w:asciiTheme="majorHAnsi" w:eastAsia="Montserrat" w:hAnsiTheme="majorHAnsi" w:cstheme="majorHAnsi"/>
          <w:sz w:val="20"/>
          <w:szCs w:val="20"/>
        </w:rPr>
      </w:pPr>
    </w:p>
    <w:p w:rsidR="000E54BA" w:rsidRPr="00F26D5D" w:rsidRDefault="00F96634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color w:val="404040" w:themeColor="text1" w:themeTint="BF"/>
          <w:sz w:val="22"/>
          <w:szCs w:val="22"/>
        </w:rPr>
      </w:pPr>
      <w:r w:rsidRPr="00F26D5D">
        <w:rPr>
          <w:rFonts w:asciiTheme="majorHAnsi" w:eastAsia="Montserrat" w:hAnsiTheme="majorHAnsi" w:cstheme="majorHAnsi"/>
          <w:color w:val="4F81BD" w:themeColor="accent1"/>
          <w:sz w:val="22"/>
          <w:szCs w:val="22"/>
        </w:rPr>
        <w:t>UST</w:t>
      </w:r>
      <w:r w:rsidR="003C39B8" w:rsidRPr="00F26D5D">
        <w:rPr>
          <w:rFonts w:asciiTheme="majorHAnsi" w:eastAsia="Montserrat" w:hAnsiTheme="majorHAnsi" w:cstheme="majorHAnsi"/>
          <w:color w:val="4F81BD" w:themeColor="accent1"/>
          <w:sz w:val="22"/>
          <w:szCs w:val="22"/>
        </w:rPr>
        <w:tab/>
      </w:r>
      <w:r w:rsidR="00DB03A7" w:rsidRPr="00F26D5D">
        <w:rPr>
          <w:rFonts w:asciiTheme="majorHAnsi" w:eastAsia="Montserrat" w:hAnsiTheme="majorHAnsi" w:cstheme="majorHAnsi"/>
          <w:color w:val="4F81BD" w:themeColor="accent1"/>
          <w:sz w:val="22"/>
          <w:szCs w:val="22"/>
        </w:rPr>
        <w:t xml:space="preserve">     </w:t>
      </w:r>
      <w:r w:rsidR="003505D6" w:rsidRPr="00F26D5D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="00ED43C9" w:rsidRPr="00F26D5D">
        <w:rPr>
          <w:rFonts w:asciiTheme="majorHAnsi" w:eastAsia="Montserrat" w:hAnsiTheme="majorHAnsi" w:cstheme="majorHAnsi"/>
          <w:bCs/>
          <w:color w:val="404040" w:themeColor="text1" w:themeTint="BF"/>
          <w:sz w:val="20"/>
          <w:szCs w:val="20"/>
        </w:rPr>
        <w:t>11.2017</w:t>
      </w:r>
      <w:r w:rsidR="003505D6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 xml:space="preserve"> – </w:t>
      </w:r>
      <w:r w:rsidR="00ED43C9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10</w:t>
      </w:r>
      <w:r w:rsidR="00A53F9C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.2021</w:t>
      </w:r>
    </w:p>
    <w:p w:rsidR="000E54BA" w:rsidRPr="00F26D5D" w:rsidRDefault="00ED43C9">
      <w:pPr>
        <w:spacing w:line="276" w:lineRule="auto"/>
        <w:rPr>
          <w:rFonts w:asciiTheme="majorHAnsi" w:eastAsia="Montserrat" w:hAnsiTheme="majorHAnsi" w:cstheme="majorHAnsi"/>
          <w:b/>
          <w:bCs/>
          <w:color w:val="1F497D" w:themeColor="text2"/>
          <w:sz w:val="20"/>
          <w:szCs w:val="20"/>
        </w:rPr>
      </w:pPr>
      <w:r w:rsidRPr="00F26D5D">
        <w:rPr>
          <w:rFonts w:asciiTheme="majorHAnsi" w:eastAsia="Montserrat" w:hAnsiTheme="majorHAnsi" w:cstheme="majorHAnsi"/>
          <w:b/>
          <w:bCs/>
          <w:color w:val="1F497D" w:themeColor="text2"/>
          <w:sz w:val="20"/>
          <w:szCs w:val="20"/>
        </w:rPr>
        <w:t>Full Stack Developer</w:t>
      </w:r>
    </w:p>
    <w:p w:rsidR="00B70549" w:rsidRPr="00B70549" w:rsidRDefault="00B70549" w:rsidP="00B70549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7054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Built and deployed a scalable web application using </w:t>
      </w:r>
      <w:proofErr w:type="spellStart"/>
      <w:r w:rsidRPr="00B70549">
        <w:rPr>
          <w:rFonts w:asciiTheme="majorHAnsi" w:eastAsia="Times New Roman" w:hAnsiTheme="majorHAnsi" w:cstheme="majorHAnsi"/>
          <w:color w:val="000000"/>
          <w:sz w:val="20"/>
          <w:szCs w:val="20"/>
        </w:rPr>
        <w:t>Vue</w:t>
      </w:r>
      <w:proofErr w:type="spellEnd"/>
      <w:r w:rsidRPr="00B7054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</w:t>
      </w:r>
      <w:proofErr w:type="spellStart"/>
      <w:r w:rsidRPr="00B70549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Pr="00B70549">
        <w:rPr>
          <w:rFonts w:asciiTheme="majorHAnsi" w:eastAsia="Times New Roman" w:hAnsiTheme="majorHAnsi" w:cstheme="majorHAnsi"/>
          <w:color w:val="000000"/>
          <w:sz w:val="20"/>
          <w:szCs w:val="20"/>
        </w:rPr>
        <w:t>, resulting in a 30% increase in user engagement and improved system responsiveness.</w:t>
      </w:r>
    </w:p>
    <w:p w:rsidR="00B70549" w:rsidRPr="00B70549" w:rsidRDefault="00B70549" w:rsidP="00B70549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70549">
        <w:rPr>
          <w:rFonts w:asciiTheme="majorHAnsi" w:eastAsia="Times New Roman" w:hAnsiTheme="majorHAnsi" w:cstheme="majorHAnsi"/>
          <w:color w:val="000000"/>
          <w:sz w:val="20"/>
          <w:szCs w:val="20"/>
        </w:rPr>
        <w:t>Contributed to the full software development lifecycle, from gathering requirements to deployment and post-release support.</w:t>
      </w:r>
    </w:p>
    <w:p w:rsidR="00B70549" w:rsidRPr="00B70549" w:rsidRDefault="00B70549" w:rsidP="00B70549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7054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Utilized </w:t>
      </w:r>
      <w:proofErr w:type="spellStart"/>
      <w:r w:rsidRPr="00B70549">
        <w:rPr>
          <w:rFonts w:asciiTheme="majorHAnsi" w:eastAsia="Times New Roman" w:hAnsiTheme="majorHAnsi" w:cstheme="majorHAnsi"/>
          <w:color w:val="000000"/>
          <w:sz w:val="20"/>
          <w:szCs w:val="20"/>
        </w:rPr>
        <w:t>Vue</w:t>
      </w:r>
      <w:proofErr w:type="spellEnd"/>
      <w:r w:rsidRPr="00B7054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Composition API and hooks to manage application lifecycle logic, enhancing user experience and application maintainability.</w:t>
      </w:r>
    </w:p>
    <w:p w:rsidR="00B70549" w:rsidRPr="00B70549" w:rsidRDefault="00B70549" w:rsidP="00B70549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70549">
        <w:rPr>
          <w:rFonts w:asciiTheme="majorHAnsi" w:eastAsia="Times New Roman" w:hAnsiTheme="majorHAnsi" w:cstheme="majorHAnsi"/>
          <w:color w:val="000000"/>
          <w:sz w:val="20"/>
          <w:szCs w:val="20"/>
        </w:rPr>
        <w:lastRenderedPageBreak/>
        <w:t>Boosted performance by optimizing database design and queries using various data models within Azure Cosmos DB, improving data retrieval and reducing latency.</w:t>
      </w:r>
    </w:p>
    <w:p w:rsidR="00B70549" w:rsidRPr="00B70549" w:rsidRDefault="00B70549" w:rsidP="00B70549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70549">
        <w:rPr>
          <w:rFonts w:asciiTheme="majorHAnsi" w:eastAsia="Times New Roman" w:hAnsiTheme="majorHAnsi" w:cstheme="majorHAnsi"/>
          <w:color w:val="000000"/>
          <w:sz w:val="20"/>
          <w:szCs w:val="20"/>
        </w:rPr>
        <w:t>Delivered responsive, cross-browser-compatible UI using Chakra UI, ensuring seamless user experiences across all devices.</w:t>
      </w:r>
    </w:p>
    <w:p w:rsidR="00B70549" w:rsidRPr="00B70549" w:rsidRDefault="00B70549" w:rsidP="00B70549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7054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Integrated real-time capabilities using </w:t>
      </w:r>
      <w:proofErr w:type="gramStart"/>
      <w:r w:rsidRPr="00B70549">
        <w:rPr>
          <w:rFonts w:asciiTheme="majorHAnsi" w:eastAsia="Times New Roman" w:hAnsiTheme="majorHAnsi" w:cstheme="majorHAnsi"/>
          <w:color w:val="000000"/>
          <w:sz w:val="20"/>
          <w:szCs w:val="20"/>
        </w:rPr>
        <w:t>Ably</w:t>
      </w:r>
      <w:proofErr w:type="gramEnd"/>
      <w:r w:rsidRPr="00B7054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and expanded application features by incorporating third-party services and APIs including </w:t>
      </w:r>
      <w:proofErr w:type="spellStart"/>
      <w:r w:rsidRPr="00B70549">
        <w:rPr>
          <w:rFonts w:asciiTheme="majorHAnsi" w:eastAsia="Times New Roman" w:hAnsiTheme="majorHAnsi" w:cstheme="majorHAnsi"/>
          <w:color w:val="000000"/>
          <w:sz w:val="20"/>
          <w:szCs w:val="20"/>
        </w:rPr>
        <w:t>GoodRx</w:t>
      </w:r>
      <w:proofErr w:type="spellEnd"/>
      <w:r w:rsidRPr="00B7054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Stripe, Google Maps, and </w:t>
      </w:r>
      <w:proofErr w:type="spellStart"/>
      <w:r w:rsidRPr="00B70549">
        <w:rPr>
          <w:rFonts w:asciiTheme="majorHAnsi" w:eastAsia="Times New Roman" w:hAnsiTheme="majorHAnsi" w:cstheme="majorHAnsi"/>
          <w:color w:val="000000"/>
          <w:sz w:val="20"/>
          <w:szCs w:val="20"/>
        </w:rPr>
        <w:t>Twilio</w:t>
      </w:r>
      <w:proofErr w:type="spellEnd"/>
      <w:r w:rsidRPr="00B70549">
        <w:rPr>
          <w:rFonts w:asciiTheme="majorHAnsi" w:eastAsia="Times New Roman" w:hAnsiTheme="majorHAnsi" w:cstheme="majorHAnsi"/>
          <w:color w:val="000000"/>
          <w:sz w:val="20"/>
          <w:szCs w:val="20"/>
        </w:rPr>
        <w:t>.</w:t>
      </w:r>
    </w:p>
    <w:p w:rsidR="00B70549" w:rsidRPr="00B70549" w:rsidRDefault="00B70549" w:rsidP="00B70549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70549">
        <w:rPr>
          <w:rFonts w:asciiTheme="majorHAnsi" w:eastAsia="Times New Roman" w:hAnsiTheme="majorHAnsi" w:cstheme="majorHAnsi"/>
          <w:color w:val="000000"/>
          <w:sz w:val="20"/>
          <w:szCs w:val="20"/>
        </w:rPr>
        <w:t>Ensured scalability, performance, and security through efficient cloud deployment strategies on Microsoft Azure, leveraging services like App Service, Blob Storage, and Cosmos DB.</w:t>
      </w:r>
    </w:p>
    <w:p w:rsidR="000E54BA" w:rsidRDefault="00B70549" w:rsidP="00B70549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70549">
        <w:rPr>
          <w:rFonts w:asciiTheme="majorHAnsi" w:eastAsia="Times New Roman" w:hAnsiTheme="majorHAnsi" w:cstheme="majorHAnsi"/>
          <w:color w:val="000000"/>
          <w:sz w:val="20"/>
          <w:szCs w:val="20"/>
        </w:rPr>
        <w:t>Provided mentorship to junior developers and led code reviews to ensure adherence to best practices and maintain high code quality.</w:t>
      </w:r>
    </w:p>
    <w:p w:rsidR="00B70549" w:rsidRPr="00B70549" w:rsidRDefault="00B70549" w:rsidP="00B70549">
      <w:pPr>
        <w:spacing w:line="276" w:lineRule="auto"/>
        <w:ind w:left="720"/>
        <w:rPr>
          <w:rFonts w:asciiTheme="majorHAnsi" w:eastAsia="Times New Roman" w:hAnsiTheme="majorHAnsi" w:cstheme="majorHAnsi"/>
          <w:color w:val="000000"/>
          <w:sz w:val="20"/>
          <w:szCs w:val="20"/>
        </w:rPr>
      </w:pPr>
    </w:p>
    <w:p w:rsidR="00326C78" w:rsidRDefault="00326C78" w:rsidP="00326C78">
      <w:pPr>
        <w:pStyle w:val="BodyText"/>
        <w:spacing w:before="37" w:line="276" w:lineRule="auto"/>
        <w:ind w:left="0" w:firstLine="0"/>
        <w:sectPr w:rsidR="00326C78">
          <w:type w:val="continuous"/>
          <w:pgSz w:w="12240" w:h="15840"/>
          <w:pgMar w:top="740" w:right="960" w:bottom="280" w:left="940" w:header="720" w:footer="720" w:gutter="0"/>
          <w:cols w:space="720"/>
        </w:sectPr>
      </w:pPr>
      <w:r w:rsidRPr="00326C78">
        <w:rPr>
          <w:b/>
          <w:u w:val="single"/>
        </w:rPr>
        <w:t>Used languages and technologies</w:t>
      </w:r>
      <w:r>
        <w:rPr>
          <w:u w:val="single"/>
        </w:rPr>
        <w:t>:</w:t>
      </w:r>
      <w:r>
        <w:t xml:space="preserve"> </w:t>
      </w:r>
      <w:proofErr w:type="spellStart"/>
      <w:r w:rsidR="00B70549">
        <w:t>Vue</w:t>
      </w:r>
      <w:proofErr w:type="spellEnd"/>
      <w:r w:rsidR="00B70549">
        <w:t xml:space="preserve">, </w:t>
      </w:r>
      <w:proofErr w:type="spellStart"/>
      <w:r w:rsidR="00B70549">
        <w:t>Pinia</w:t>
      </w:r>
      <w:proofErr w:type="spellEnd"/>
      <w:r w:rsidR="00B70549">
        <w:t xml:space="preserve">, Quasar, Cypress, Jest, </w:t>
      </w:r>
      <w:proofErr w:type="spellStart"/>
      <w:r w:rsidR="00B70549">
        <w:t>Laravel</w:t>
      </w:r>
      <w:proofErr w:type="spellEnd"/>
      <w:r w:rsidR="00B70549">
        <w:t xml:space="preserve">, Azure </w:t>
      </w:r>
      <w:proofErr w:type="spellStart"/>
      <w:r w:rsidR="00B70549">
        <w:t>CosmosDB</w:t>
      </w:r>
      <w:proofErr w:type="spellEnd"/>
      <w:r w:rsidR="00B70549">
        <w:t xml:space="preserve">, </w:t>
      </w:r>
      <w:proofErr w:type="spellStart"/>
      <w:r w:rsidR="00B70549">
        <w:t>Git</w:t>
      </w:r>
      <w:proofErr w:type="spellEnd"/>
      <w:r w:rsidR="00B70549">
        <w:t xml:space="preserve"> Bash, PowerShell, Ably, Kafka</w:t>
      </w:r>
    </w:p>
    <w:p w:rsidR="002706C4" w:rsidRDefault="002706C4" w:rsidP="00201864">
      <w:pPr>
        <w:spacing w:line="276" w:lineRule="auto"/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</w:pPr>
    </w:p>
    <w:p w:rsidR="002706C4" w:rsidRDefault="00603F40" w:rsidP="002706C4">
      <w:pPr>
        <w:spacing w:line="276" w:lineRule="auto"/>
        <w:ind w:left="-180"/>
        <w:rPr>
          <w:rFonts w:asciiTheme="majorHAnsi" w:eastAsia="Montserrat" w:hAnsiTheme="majorHAnsi" w:cstheme="majorHAnsi"/>
          <w:color w:val="404040" w:themeColor="text1" w:themeTint="BF"/>
          <w:sz w:val="22"/>
          <w:szCs w:val="22"/>
        </w:rPr>
      </w:pPr>
      <w:proofErr w:type="spellStart"/>
      <w:r w:rsidRPr="00F26D5D">
        <w:rPr>
          <w:rFonts w:asciiTheme="majorHAnsi" w:eastAsia="Montserrat" w:hAnsiTheme="majorHAnsi" w:cstheme="majorHAnsi"/>
          <w:color w:val="4F81BD" w:themeColor="accent1"/>
          <w:sz w:val="22"/>
          <w:szCs w:val="22"/>
        </w:rPr>
        <w:t>SophosSolution</w:t>
      </w:r>
      <w:proofErr w:type="spellEnd"/>
      <w:r w:rsidR="003505D6" w:rsidRPr="00F26D5D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="00201864" w:rsidRPr="00F26D5D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="00201864" w:rsidRPr="00F26D5D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="00201864" w:rsidRPr="00F26D5D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="00201864" w:rsidRPr="00F26D5D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="00201864" w:rsidRPr="00F26D5D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="00201864" w:rsidRPr="00F26D5D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="00201864" w:rsidRPr="00F26D5D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="00201864" w:rsidRPr="00F26D5D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="00201864" w:rsidRPr="00F26D5D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="00201864" w:rsidRPr="00F26D5D">
        <w:rPr>
          <w:rFonts w:asciiTheme="majorHAnsi" w:eastAsia="Montserrat" w:hAnsiTheme="majorHAnsi" w:cstheme="majorHAnsi"/>
          <w:bCs/>
          <w:color w:val="404040" w:themeColor="text1" w:themeTint="BF"/>
          <w:sz w:val="20"/>
          <w:szCs w:val="20"/>
        </w:rPr>
        <w:t>10</w:t>
      </w:r>
      <w:r w:rsidR="00130D7C" w:rsidRPr="00F26D5D">
        <w:rPr>
          <w:rFonts w:asciiTheme="majorHAnsi" w:eastAsia="Montserrat" w:hAnsiTheme="majorHAnsi" w:cstheme="majorHAnsi"/>
          <w:bCs/>
          <w:color w:val="404040" w:themeColor="text1" w:themeTint="BF"/>
          <w:sz w:val="20"/>
          <w:szCs w:val="20"/>
        </w:rPr>
        <w:t>.</w:t>
      </w:r>
      <w:r w:rsidR="00201864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2014</w:t>
      </w:r>
      <w:r w:rsidR="003505D6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 xml:space="preserve"> – </w:t>
      </w:r>
      <w:r w:rsidR="00201864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09.2017</w:t>
      </w:r>
    </w:p>
    <w:p w:rsidR="000E54BA" w:rsidRPr="002706C4" w:rsidRDefault="00A53F9C" w:rsidP="002706C4">
      <w:pPr>
        <w:spacing w:line="276" w:lineRule="auto"/>
        <w:ind w:left="-180"/>
        <w:rPr>
          <w:rFonts w:asciiTheme="majorHAnsi" w:eastAsia="Montserrat" w:hAnsiTheme="majorHAnsi" w:cstheme="majorHAnsi"/>
          <w:color w:val="404040" w:themeColor="text1" w:themeTint="BF"/>
          <w:sz w:val="22"/>
          <w:szCs w:val="22"/>
        </w:rPr>
      </w:pPr>
      <w:r w:rsidRPr="00F26D5D"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</w:rPr>
        <w:t>Senior Web Developer</w:t>
      </w:r>
    </w:p>
    <w:p w:rsidR="00F35454" w:rsidRPr="00F35454" w:rsidRDefault="00F35454" w:rsidP="00F35454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>Led the development of a high-traffic e-commerce platform in a test-driven development (TDD) environment, utilizing Vue.js (v2) for the front end and Node.js for the back end, resulting in a 20% boost in user engagement.</w:t>
      </w:r>
    </w:p>
    <w:p w:rsidR="00F35454" w:rsidRPr="00F35454" w:rsidRDefault="00F35454" w:rsidP="00F35454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key third-party APIs, including payment and accounting systems, ensuring seamless and reliable communication with external services.</w:t>
      </w:r>
    </w:p>
    <w:p w:rsidR="00F35454" w:rsidRPr="00F35454" w:rsidRDefault="00F35454" w:rsidP="00F35454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Designed dynamic, cross-browser-compatible pages within a micro-frontend architecture using React.js, </w:t>
      </w:r>
      <w:proofErr w:type="spellStart"/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>TypeScript</w:t>
      </w:r>
      <w:proofErr w:type="spellEnd"/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Material-UI, and </w:t>
      </w:r>
      <w:proofErr w:type="spellStart"/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>Redux</w:t>
      </w:r>
      <w:proofErr w:type="spellEnd"/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to deliver modular, scalable interfaces.</w:t>
      </w:r>
    </w:p>
    <w:p w:rsidR="00F35454" w:rsidRPr="00F35454" w:rsidRDefault="00F35454" w:rsidP="00F35454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a robust </w:t>
      </w:r>
      <w:proofErr w:type="spellStart"/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-based backend using Node.js, with inter-service communication handled via AWS SQS and </w:t>
      </w:r>
      <w:proofErr w:type="spellStart"/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APIs to enable efficient data exchange between services and the front end.</w:t>
      </w:r>
    </w:p>
    <w:p w:rsidR="00F35454" w:rsidRPr="00F35454" w:rsidRDefault="00F35454" w:rsidP="00F35454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>Implemented real-time notifications using AWS SNS and Lambda functions, improving application responsiveness and user interaction.</w:t>
      </w:r>
    </w:p>
    <w:p w:rsidR="00F35454" w:rsidRPr="00F35454" w:rsidRDefault="00F35454" w:rsidP="00F35454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Contributed to the design and optimization of data models using AWS </w:t>
      </w:r>
      <w:proofErr w:type="spellStart"/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>, ensuring data integrity, fast access, and system scalability.</w:t>
      </w:r>
    </w:p>
    <w:p w:rsidR="00F35454" w:rsidRPr="00F35454" w:rsidRDefault="00F35454" w:rsidP="00F35454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Built an advanced e-commerce solution with integrated live video streaming using AWS IVS, and automated media workflows using Lambda, API Gateway, and S3—deployed across scalable infrastructure with EC2, Amplify, and </w:t>
      </w:r>
      <w:proofErr w:type="spellStart"/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>Cognito</w:t>
      </w:r>
      <w:proofErr w:type="spellEnd"/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>.</w:t>
      </w:r>
    </w:p>
    <w:p w:rsidR="00F35454" w:rsidRPr="00F35454" w:rsidRDefault="00F35454" w:rsidP="00F35454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Established CI/CD pipelines using AWS </w:t>
      </w:r>
      <w:proofErr w:type="spellStart"/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>, improving release efficiency and deployment reliability.</w:t>
      </w:r>
    </w:p>
    <w:p w:rsidR="00711AEB" w:rsidRPr="00F26D5D" w:rsidRDefault="00F35454" w:rsidP="00F35454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Participated actively in </w:t>
      </w:r>
      <w:proofErr w:type="gramStart"/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>Agile</w:t>
      </w:r>
      <w:proofErr w:type="gramEnd"/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ceremonies and sprint cycles, contributing to timely delivery of high-quality features in alignment with product goals and team objectives.</w:t>
      </w:r>
    </w:p>
    <w:p w:rsidR="00DD13B4" w:rsidRPr="008E5EBB" w:rsidRDefault="00DD13B4" w:rsidP="00DD13B4">
      <w:pPr>
        <w:spacing w:before="37"/>
        <w:rPr>
          <w:rFonts w:asciiTheme="majorHAnsi" w:eastAsia="Times New Roman" w:hAnsiTheme="majorHAnsi" w:cstheme="majorHAnsi"/>
        </w:rPr>
      </w:pPr>
      <w:r w:rsidRPr="00F26D5D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Used languages and technologies</w:t>
      </w:r>
      <w:r w:rsidR="008E5EBB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 xml:space="preserve">: </w:t>
      </w:r>
      <w:r w:rsidR="00AA5B88" w:rsidRPr="00AA5B88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JavaScript, </w:t>
      </w:r>
      <w:proofErr w:type="spellStart"/>
      <w:r w:rsidR="00AA5B88" w:rsidRPr="00AA5B88">
        <w:rPr>
          <w:rFonts w:asciiTheme="majorHAnsi" w:eastAsia="Times New Roman" w:hAnsiTheme="majorHAnsi" w:cstheme="majorHAnsi"/>
          <w:color w:val="000000"/>
          <w:sz w:val="20"/>
          <w:szCs w:val="20"/>
        </w:rPr>
        <w:t>Vue</w:t>
      </w:r>
      <w:proofErr w:type="spellEnd"/>
      <w:r w:rsidR="00AA5B88" w:rsidRPr="00AA5B88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AA5B88" w:rsidRPr="00AA5B88">
        <w:rPr>
          <w:rFonts w:asciiTheme="majorHAnsi" w:eastAsia="Times New Roman" w:hAnsiTheme="majorHAnsi" w:cstheme="majorHAnsi"/>
          <w:color w:val="000000"/>
          <w:sz w:val="20"/>
          <w:szCs w:val="20"/>
        </w:rPr>
        <w:t>BootstrapVue</w:t>
      </w:r>
      <w:proofErr w:type="spellEnd"/>
      <w:proofErr w:type="gramStart"/>
      <w:r w:rsidR="00AA5B88" w:rsidRPr="00AA5B88">
        <w:rPr>
          <w:rFonts w:asciiTheme="majorHAnsi" w:eastAsia="Times New Roman" w:hAnsiTheme="majorHAnsi" w:cstheme="majorHAnsi"/>
          <w:color w:val="000000"/>
          <w:sz w:val="20"/>
          <w:szCs w:val="20"/>
        </w:rPr>
        <w:t>,  Nuxt.js</w:t>
      </w:r>
      <w:proofErr w:type="gramEnd"/>
      <w:r w:rsidR="00AA5B88" w:rsidRPr="00AA5B88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SASS, </w:t>
      </w:r>
      <w:proofErr w:type="spellStart"/>
      <w:r w:rsidR="00AA5B88" w:rsidRPr="00AA5B88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="00AA5B88" w:rsidRPr="00AA5B88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MySQL, Shopify, WordPress, </w:t>
      </w:r>
      <w:proofErr w:type="spellStart"/>
      <w:r w:rsidR="00AA5B88" w:rsidRPr="00AA5B88">
        <w:rPr>
          <w:rFonts w:asciiTheme="majorHAnsi" w:eastAsia="Times New Roman" w:hAnsiTheme="majorHAnsi" w:cstheme="majorHAnsi"/>
          <w:color w:val="000000"/>
          <w:sz w:val="20"/>
          <w:szCs w:val="20"/>
        </w:rPr>
        <w:t>Woocommerce</w:t>
      </w:r>
      <w:proofErr w:type="spellEnd"/>
      <w:r w:rsidR="00AA5B88" w:rsidRPr="00AA5B88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AWS </w:t>
      </w:r>
      <w:proofErr w:type="spellStart"/>
      <w:r w:rsidR="00AA5B88" w:rsidRPr="00AA5B88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="00AA5B88" w:rsidRPr="00AA5B88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AA5B88" w:rsidRPr="00AA5B88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="00AA5B88" w:rsidRPr="00AA5B88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AWS, Azure cloud services, Jest, Cypress, Mocha, SCSS, SASS, Babel, </w:t>
      </w:r>
      <w:proofErr w:type="spellStart"/>
      <w:r w:rsidR="00AA5B88" w:rsidRPr="00AA5B88">
        <w:rPr>
          <w:rFonts w:asciiTheme="majorHAnsi" w:eastAsia="Times New Roman" w:hAnsiTheme="majorHAnsi" w:cstheme="majorHAnsi"/>
          <w:color w:val="000000"/>
          <w:sz w:val="20"/>
          <w:szCs w:val="20"/>
        </w:rPr>
        <w:t>Webpack</w:t>
      </w:r>
      <w:proofErr w:type="spellEnd"/>
      <w:r w:rsidR="00AA5B88" w:rsidRPr="00AA5B88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AA5B88" w:rsidRPr="00AA5B88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AA5B88" w:rsidRPr="00AA5B88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Bash, PowerShell</w:t>
      </w:r>
    </w:p>
    <w:p w:rsidR="000E54BA" w:rsidRPr="008E5EBB" w:rsidRDefault="000E54BA" w:rsidP="00603F40">
      <w:pPr>
        <w:spacing w:line="276" w:lineRule="auto"/>
        <w:ind w:left="720"/>
        <w:rPr>
          <w:rFonts w:asciiTheme="majorHAnsi" w:eastAsia="Times New Roman" w:hAnsiTheme="majorHAnsi" w:cstheme="majorHAnsi"/>
          <w:color w:val="000000"/>
          <w:sz w:val="20"/>
          <w:szCs w:val="20"/>
          <w:lang w:val="en-GB"/>
        </w:rPr>
      </w:pPr>
    </w:p>
    <w:p w:rsidR="003C39B8" w:rsidRPr="00F26D5D" w:rsidRDefault="003C39B8" w:rsidP="00603F40">
      <w:pPr>
        <w:spacing w:line="276" w:lineRule="auto"/>
        <w:ind w:left="720"/>
        <w:rPr>
          <w:rFonts w:asciiTheme="majorHAnsi" w:eastAsia="Montserrat" w:hAnsiTheme="majorHAnsi" w:cstheme="majorHAnsi"/>
          <w:sz w:val="16"/>
          <w:szCs w:val="16"/>
        </w:rPr>
      </w:pPr>
    </w:p>
    <w:p w:rsidR="000E54BA" w:rsidRPr="00E45CD2" w:rsidRDefault="003505D6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szCs w:val="22"/>
          <w:lang w:val="es-ES"/>
        </w:rPr>
      </w:pPr>
      <w:r w:rsidRPr="00E45CD2">
        <w:rPr>
          <w:rFonts w:asciiTheme="majorHAnsi" w:eastAsia="Montserrat" w:hAnsiTheme="majorHAnsi" w:cstheme="majorHAnsi"/>
          <w:b/>
          <w:color w:val="1F497D" w:themeColor="text2"/>
          <w:szCs w:val="22"/>
          <w:lang w:val="es-ES"/>
        </w:rPr>
        <w:t>EDUCATION</w:t>
      </w:r>
    </w:p>
    <w:p w:rsidR="000E54BA" w:rsidRPr="00F26D5D" w:rsidRDefault="000E54BA">
      <w:pPr>
        <w:spacing w:line="276" w:lineRule="auto"/>
        <w:rPr>
          <w:rFonts w:asciiTheme="majorHAnsi" w:eastAsia="Montserrat" w:hAnsiTheme="majorHAnsi" w:cstheme="majorHAnsi"/>
          <w:sz w:val="10"/>
          <w:szCs w:val="10"/>
          <w:lang w:val="es-ES"/>
        </w:rPr>
      </w:pPr>
    </w:p>
    <w:p w:rsidR="000E54BA" w:rsidRPr="00F26D5D" w:rsidRDefault="00B51D8C" w:rsidP="00B51D8C">
      <w:pPr>
        <w:tabs>
          <w:tab w:val="left" w:pos="1134"/>
          <w:tab w:val="right" w:pos="10080"/>
        </w:tabs>
        <w:spacing w:line="276" w:lineRule="auto"/>
        <w:rPr>
          <w:rFonts w:asciiTheme="majorHAnsi" w:eastAsia="Montserrat" w:hAnsiTheme="majorHAnsi" w:cstheme="majorHAnsi"/>
          <w:sz w:val="20"/>
          <w:szCs w:val="20"/>
          <w:lang w:val="es-ES"/>
        </w:rPr>
      </w:pPr>
      <w:r w:rsidRPr="00F26D5D">
        <w:rPr>
          <w:rFonts w:asciiTheme="majorHAnsi" w:eastAsia="Montserrat" w:hAnsiTheme="majorHAnsi" w:cstheme="majorHAnsi"/>
          <w:color w:val="4F81BD" w:themeColor="accent1"/>
          <w:sz w:val="22"/>
          <w:szCs w:val="22"/>
          <w:lang w:val="es-ES"/>
        </w:rPr>
        <w:t>Universidad Católica de Pereira</w:t>
      </w:r>
      <w:r w:rsidR="003505D6" w:rsidRPr="00F26D5D">
        <w:rPr>
          <w:rFonts w:asciiTheme="majorHAnsi" w:eastAsia="Montserrat" w:hAnsiTheme="majorHAnsi" w:cstheme="majorHAnsi"/>
          <w:b/>
          <w:smallCaps/>
          <w:sz w:val="22"/>
          <w:szCs w:val="22"/>
          <w:lang w:val="es-ES"/>
        </w:rPr>
        <w:tab/>
      </w:r>
      <w:r w:rsidR="003C39B8" w:rsidRPr="00F26D5D">
        <w:rPr>
          <w:rFonts w:asciiTheme="majorHAnsi" w:eastAsia="Montserrat" w:hAnsiTheme="majorHAnsi" w:cstheme="majorHAnsi"/>
          <w:bCs/>
          <w:smallCaps/>
          <w:color w:val="404040" w:themeColor="text1" w:themeTint="BF"/>
          <w:sz w:val="20"/>
          <w:szCs w:val="20"/>
          <w:lang w:val="es-ES"/>
        </w:rPr>
        <w:t>04.2009</w:t>
      </w:r>
      <w:r w:rsidR="003505D6" w:rsidRPr="00F26D5D">
        <w:rPr>
          <w:rFonts w:asciiTheme="majorHAnsi" w:eastAsia="Montserrat" w:hAnsiTheme="majorHAnsi" w:cstheme="majorHAnsi"/>
          <w:bCs/>
          <w:smallCaps/>
          <w:color w:val="404040" w:themeColor="text1" w:themeTint="BF"/>
          <w:sz w:val="20"/>
          <w:szCs w:val="20"/>
          <w:lang w:val="es-ES"/>
        </w:rPr>
        <w:t xml:space="preserve"> </w:t>
      </w:r>
      <w:r w:rsidRPr="00F26D5D">
        <w:rPr>
          <w:rFonts w:asciiTheme="majorHAnsi" w:eastAsia="Montserrat" w:hAnsiTheme="majorHAnsi" w:cstheme="majorHAnsi"/>
          <w:b/>
          <w:smallCaps/>
          <w:color w:val="404040" w:themeColor="text1" w:themeTint="BF"/>
          <w:sz w:val="20"/>
          <w:szCs w:val="20"/>
          <w:lang w:val="es-ES"/>
        </w:rPr>
        <w:t>–</w:t>
      </w:r>
      <w:r w:rsidR="003505D6" w:rsidRPr="00F26D5D">
        <w:rPr>
          <w:rFonts w:asciiTheme="majorHAnsi" w:eastAsia="Montserrat" w:hAnsiTheme="majorHAnsi" w:cstheme="majorHAnsi"/>
          <w:b/>
          <w:smallCaps/>
          <w:color w:val="404040" w:themeColor="text1" w:themeTint="BF"/>
          <w:sz w:val="20"/>
          <w:szCs w:val="20"/>
          <w:lang w:val="es-ES"/>
        </w:rPr>
        <w:t xml:space="preserve"> </w:t>
      </w:r>
      <w:r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  <w:lang w:val="es-ES"/>
        </w:rPr>
        <w:t>09.2</w:t>
      </w:r>
      <w:r w:rsidR="003505D6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  <w:lang w:val="es-ES"/>
        </w:rPr>
        <w:t>01</w:t>
      </w:r>
      <w:r w:rsidR="003C39B8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  <w:lang w:val="es-ES"/>
        </w:rPr>
        <w:t>4</w:t>
      </w:r>
    </w:p>
    <w:p w:rsidR="000E54BA" w:rsidRDefault="003505D6" w:rsidP="00B51D8C">
      <w:pPr>
        <w:tabs>
          <w:tab w:val="left" w:pos="1134"/>
          <w:tab w:val="right" w:pos="10773"/>
        </w:tabs>
        <w:spacing w:line="276" w:lineRule="auto"/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  <w:lang w:val="es-ES"/>
        </w:rPr>
      </w:pPr>
      <w:proofErr w:type="spellStart"/>
      <w:r w:rsidRPr="00F26D5D"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  <w:lang w:val="es-ES"/>
        </w:rPr>
        <w:t>Bachelor</w:t>
      </w:r>
      <w:proofErr w:type="spellEnd"/>
      <w:r w:rsidRPr="00F26D5D"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  <w:lang w:val="es-ES"/>
        </w:rPr>
        <w:t xml:space="preserve"> of </w:t>
      </w:r>
      <w:proofErr w:type="spellStart"/>
      <w:r w:rsidR="00B51D8C" w:rsidRPr="00F26D5D"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  <w:lang w:val="es-ES"/>
        </w:rPr>
        <w:t>Computer</w:t>
      </w:r>
      <w:proofErr w:type="spellEnd"/>
      <w:r w:rsidR="00B51D8C" w:rsidRPr="00F26D5D"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  <w:lang w:val="es-ES"/>
        </w:rPr>
        <w:t xml:space="preserve"> </w:t>
      </w:r>
      <w:proofErr w:type="spellStart"/>
      <w:r w:rsidRPr="00F26D5D"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  <w:lang w:val="es-ES"/>
        </w:rPr>
        <w:t>Science</w:t>
      </w:r>
      <w:proofErr w:type="spellEnd"/>
    </w:p>
    <w:p w:rsidR="00CD6993" w:rsidRDefault="00CD6993" w:rsidP="00B51D8C">
      <w:pPr>
        <w:tabs>
          <w:tab w:val="left" w:pos="1134"/>
          <w:tab w:val="right" w:pos="10773"/>
        </w:tabs>
        <w:spacing w:line="276" w:lineRule="auto"/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  <w:lang w:val="es-ES"/>
        </w:rPr>
      </w:pPr>
    </w:p>
    <w:p w:rsidR="009C3B4B" w:rsidRPr="00F26D5D" w:rsidRDefault="009C3B4B" w:rsidP="009C3B4B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sz w:val="22"/>
          <w:szCs w:val="22"/>
        </w:rPr>
      </w:pPr>
      <w:r w:rsidRPr="0042539A">
        <w:rPr>
          <w:rFonts w:asciiTheme="majorHAnsi" w:eastAsia="Montserrat" w:hAnsiTheme="majorHAnsi" w:cstheme="majorHAnsi"/>
          <w:b/>
          <w:color w:val="1F497D" w:themeColor="text2"/>
          <w:szCs w:val="22"/>
        </w:rPr>
        <w:t>SKILLS</w:t>
      </w:r>
    </w:p>
    <w:p w:rsidR="009C3B4B" w:rsidRPr="00F26D5D" w:rsidRDefault="009C3B4B" w:rsidP="009C3B4B">
      <w:pPr>
        <w:spacing w:line="276" w:lineRule="auto"/>
        <w:rPr>
          <w:rFonts w:asciiTheme="majorHAnsi" w:eastAsia="Montserrat" w:hAnsiTheme="majorHAnsi" w:cstheme="majorHAnsi"/>
          <w:sz w:val="10"/>
          <w:szCs w:val="10"/>
        </w:rPr>
      </w:pPr>
    </w:p>
    <w:tbl>
      <w:tblPr>
        <w:tblW w:w="0" w:type="auto"/>
        <w:tblInd w:w="39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1"/>
        <w:gridCol w:w="7634"/>
      </w:tblGrid>
      <w:tr w:rsidR="00103F2C" w:rsidTr="00D437EB">
        <w:trPr>
          <w:trHeight w:val="324"/>
        </w:trPr>
        <w:tc>
          <w:tcPr>
            <w:tcW w:w="1851" w:type="dxa"/>
          </w:tcPr>
          <w:p w:rsidR="00103F2C" w:rsidRDefault="00103F2C" w:rsidP="00103F2C">
            <w:pPr>
              <w:pStyle w:val="TableParagraph"/>
              <w:spacing w:line="203" w:lineRule="exact"/>
              <w:ind w:left="50" w:firstLine="0"/>
              <w:rPr>
                <w:b/>
                <w:sz w:val="20"/>
              </w:rPr>
            </w:pPr>
            <w:r>
              <w:rPr>
                <w:b/>
                <w:color w:val="2D74B5"/>
                <w:spacing w:val="-2"/>
                <w:sz w:val="20"/>
              </w:rPr>
              <w:t>Languages:</w:t>
            </w:r>
          </w:p>
        </w:tc>
        <w:tc>
          <w:tcPr>
            <w:tcW w:w="7634" w:type="dxa"/>
          </w:tcPr>
          <w:p w:rsidR="00103F2C" w:rsidRDefault="00103F2C" w:rsidP="00103F2C">
            <w:pPr>
              <w:pStyle w:val="TableParagraph"/>
              <w:spacing w:line="203" w:lineRule="exact"/>
              <w:ind w:left="358" w:firstLine="0"/>
              <w:rPr>
                <w:sz w:val="20"/>
              </w:rPr>
            </w:pPr>
            <w:r>
              <w:rPr>
                <w:sz w:val="20"/>
              </w:rPr>
              <w:t>JavaScript(ES6),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Typescript,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Python,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C++,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HTML5,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CSS3, PHP</w:t>
            </w:r>
          </w:p>
        </w:tc>
      </w:tr>
      <w:tr w:rsidR="00103F2C" w:rsidTr="00D437EB">
        <w:trPr>
          <w:trHeight w:val="726"/>
        </w:trPr>
        <w:tc>
          <w:tcPr>
            <w:tcW w:w="1851" w:type="dxa"/>
          </w:tcPr>
          <w:p w:rsidR="00103F2C" w:rsidRDefault="00103F2C" w:rsidP="00103F2C">
            <w:pPr>
              <w:pStyle w:val="TableParagraph"/>
              <w:spacing w:before="84" w:line="276" w:lineRule="auto"/>
              <w:ind w:left="50" w:right="347" w:firstLine="0"/>
              <w:rPr>
                <w:b/>
                <w:sz w:val="20"/>
              </w:rPr>
            </w:pPr>
            <w:r>
              <w:rPr>
                <w:b/>
                <w:color w:val="2D74B5"/>
                <w:spacing w:val="-2"/>
                <w:sz w:val="20"/>
              </w:rPr>
              <w:t>Frameworks</w:t>
            </w:r>
            <w:r>
              <w:rPr>
                <w:b/>
                <w:color w:val="2D74B5"/>
                <w:sz w:val="20"/>
              </w:rPr>
              <w:t xml:space="preserve"> and Libraries</w:t>
            </w:r>
            <w:r>
              <w:rPr>
                <w:b/>
                <w:color w:val="2D74B5"/>
                <w:spacing w:val="-2"/>
                <w:sz w:val="20"/>
              </w:rPr>
              <w:t>:</w:t>
            </w:r>
          </w:p>
        </w:tc>
        <w:tc>
          <w:tcPr>
            <w:tcW w:w="7634" w:type="dxa"/>
          </w:tcPr>
          <w:p w:rsidR="00103F2C" w:rsidRDefault="00103F2C" w:rsidP="00103F2C">
            <w:pPr>
              <w:pStyle w:val="TableParagraph"/>
              <w:spacing w:before="84" w:line="276" w:lineRule="auto"/>
              <w:ind w:left="358" w:firstLine="0"/>
              <w:rPr>
                <w:sz w:val="20"/>
              </w:rPr>
            </w:pPr>
            <w:proofErr w:type="spellStart"/>
            <w:r>
              <w:rPr>
                <w:sz w:val="20"/>
              </w:rPr>
              <w:t>Vue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Vuex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Vuetify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Vue</w:t>
            </w:r>
            <w:proofErr w:type="spellEnd"/>
            <w:r>
              <w:rPr>
                <w:sz w:val="20"/>
              </w:rPr>
              <w:t xml:space="preserve"> Router, </w:t>
            </w:r>
            <w:proofErr w:type="spellStart"/>
            <w:r>
              <w:rPr>
                <w:sz w:val="20"/>
              </w:rPr>
              <w:t>Nuxt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Pinia</w:t>
            </w:r>
            <w:proofErr w:type="spellEnd"/>
            <w:r>
              <w:rPr>
                <w:sz w:val="20"/>
              </w:rPr>
              <w:t xml:space="preserve">, React, Next, Node.js, Express, REST API, </w:t>
            </w:r>
            <w:proofErr w:type="spellStart"/>
            <w:r>
              <w:rPr>
                <w:sz w:val="20"/>
              </w:rPr>
              <w:t>GraphQL</w:t>
            </w:r>
            <w:proofErr w:type="spellEnd"/>
            <w:r>
              <w:rPr>
                <w:sz w:val="20"/>
              </w:rPr>
              <w:t xml:space="preserve">, Ably, </w:t>
            </w:r>
            <w:proofErr w:type="spellStart"/>
            <w:r>
              <w:rPr>
                <w:sz w:val="20"/>
              </w:rPr>
              <w:t>Laravel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Symfony</w:t>
            </w:r>
            <w:proofErr w:type="spellEnd"/>
            <w:r>
              <w:rPr>
                <w:sz w:val="20"/>
              </w:rPr>
              <w:t xml:space="preserve">, Tailwind CSS, </w:t>
            </w:r>
            <w:proofErr w:type="spellStart"/>
            <w:r>
              <w:rPr>
                <w:sz w:val="20"/>
              </w:rPr>
              <w:t>RabbitMQ</w:t>
            </w:r>
            <w:proofErr w:type="spellEnd"/>
            <w:r>
              <w:rPr>
                <w:sz w:val="20"/>
              </w:rPr>
              <w:t xml:space="preserve">, Kafka, WordPress, Shopify,  </w:t>
            </w:r>
            <w:proofErr w:type="spellStart"/>
            <w:r>
              <w:rPr>
                <w:sz w:val="20"/>
              </w:rPr>
              <w:t>Strapi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03F2C" w:rsidTr="00D437EB">
        <w:trPr>
          <w:trHeight w:val="445"/>
        </w:trPr>
        <w:tc>
          <w:tcPr>
            <w:tcW w:w="1851" w:type="dxa"/>
          </w:tcPr>
          <w:p w:rsidR="00103F2C" w:rsidRDefault="00103F2C" w:rsidP="00103F2C">
            <w:pPr>
              <w:pStyle w:val="TableParagraph"/>
              <w:spacing w:before="80"/>
              <w:ind w:left="50" w:firstLine="0"/>
              <w:rPr>
                <w:b/>
                <w:sz w:val="20"/>
              </w:rPr>
            </w:pPr>
            <w:r>
              <w:rPr>
                <w:b/>
                <w:color w:val="2D74B5"/>
                <w:spacing w:val="-2"/>
                <w:sz w:val="20"/>
              </w:rPr>
              <w:t>Database Management System:</w:t>
            </w:r>
          </w:p>
        </w:tc>
        <w:tc>
          <w:tcPr>
            <w:tcW w:w="7634" w:type="dxa"/>
          </w:tcPr>
          <w:p w:rsidR="00103F2C" w:rsidRDefault="00103F2C" w:rsidP="00103F2C">
            <w:pPr>
              <w:pStyle w:val="TableParagraph"/>
              <w:spacing w:before="80"/>
              <w:ind w:left="358" w:firstLine="0"/>
              <w:rPr>
                <w:sz w:val="20"/>
              </w:rPr>
            </w:pPr>
            <w:r>
              <w:rPr>
                <w:sz w:val="20"/>
              </w:rPr>
              <w:t>MS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SQL,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MongoDB,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AWS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DynamoDB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MySQL,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PostgreSQL,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SQL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Database</w:t>
            </w:r>
          </w:p>
        </w:tc>
      </w:tr>
      <w:tr w:rsidR="00103F2C" w:rsidTr="00D437EB">
        <w:trPr>
          <w:trHeight w:val="725"/>
        </w:trPr>
        <w:tc>
          <w:tcPr>
            <w:tcW w:w="1851" w:type="dxa"/>
          </w:tcPr>
          <w:p w:rsidR="00103F2C" w:rsidRDefault="00103F2C" w:rsidP="00103F2C">
            <w:pPr>
              <w:pStyle w:val="TableParagraph"/>
              <w:spacing w:before="83"/>
              <w:ind w:left="60" w:firstLine="0"/>
              <w:rPr>
                <w:b/>
                <w:sz w:val="20"/>
              </w:rPr>
            </w:pPr>
            <w:r>
              <w:rPr>
                <w:b/>
                <w:color w:val="2D74B5"/>
                <w:sz w:val="20"/>
              </w:rPr>
              <w:lastRenderedPageBreak/>
              <w:t>IDEs</w:t>
            </w:r>
            <w:r>
              <w:rPr>
                <w:b/>
                <w:color w:val="2D74B5"/>
                <w:spacing w:val="-5"/>
                <w:sz w:val="20"/>
              </w:rPr>
              <w:t xml:space="preserve"> </w:t>
            </w:r>
            <w:r>
              <w:rPr>
                <w:b/>
                <w:color w:val="2D74B5"/>
                <w:sz w:val="20"/>
              </w:rPr>
              <w:t>and</w:t>
            </w:r>
            <w:r>
              <w:rPr>
                <w:b/>
                <w:color w:val="2D74B5"/>
                <w:spacing w:val="-4"/>
                <w:sz w:val="20"/>
              </w:rPr>
              <w:t xml:space="preserve"> </w:t>
            </w:r>
            <w:r>
              <w:rPr>
                <w:b/>
                <w:color w:val="2D74B5"/>
                <w:spacing w:val="-2"/>
                <w:sz w:val="20"/>
              </w:rPr>
              <w:t>Tools:</w:t>
            </w:r>
          </w:p>
        </w:tc>
        <w:tc>
          <w:tcPr>
            <w:tcW w:w="7634" w:type="dxa"/>
          </w:tcPr>
          <w:p w:rsidR="00103F2C" w:rsidRDefault="00103F2C" w:rsidP="00103F2C">
            <w:pPr>
              <w:pStyle w:val="TableParagraph"/>
              <w:spacing w:before="83" w:line="276" w:lineRule="auto"/>
              <w:ind w:left="358" w:firstLine="0"/>
              <w:rPr>
                <w:sz w:val="20"/>
              </w:rPr>
            </w:pPr>
            <w:r>
              <w:rPr>
                <w:sz w:val="20"/>
              </w:rPr>
              <w:t xml:space="preserve">Visual Studio Code, Terraform, Docker, Kubernetes, Jenkins, Cypress, Jest, Jasmine, Babel, </w:t>
            </w:r>
            <w:proofErr w:type="spellStart"/>
            <w:r>
              <w:rPr>
                <w:sz w:val="20"/>
              </w:rPr>
              <w:t>Webpack</w:t>
            </w:r>
            <w:proofErr w:type="spellEnd"/>
            <w:r>
              <w:rPr>
                <w:sz w:val="20"/>
              </w:rPr>
              <w:t xml:space="preserve">, Storybook, Azure DevOps, IIS, </w:t>
            </w:r>
            <w:proofErr w:type="spellStart"/>
            <w:r>
              <w:rPr>
                <w:sz w:val="20"/>
              </w:rPr>
              <w:t>Git</w:t>
            </w:r>
            <w:proofErr w:type="spellEnd"/>
            <w:r>
              <w:rPr>
                <w:sz w:val="20"/>
              </w:rPr>
              <w:t xml:space="preserve"> Bash, PowerShell</w:t>
            </w:r>
          </w:p>
          <w:p w:rsidR="00103F2C" w:rsidRDefault="00103F2C" w:rsidP="00103F2C">
            <w:pPr>
              <w:pStyle w:val="TableParagraph"/>
              <w:spacing w:before="83" w:line="276" w:lineRule="auto"/>
              <w:ind w:left="358" w:firstLine="0"/>
              <w:rPr>
                <w:sz w:val="20"/>
              </w:rPr>
            </w:pPr>
          </w:p>
        </w:tc>
      </w:tr>
      <w:tr w:rsidR="00103F2C" w:rsidTr="00D437EB">
        <w:trPr>
          <w:trHeight w:val="725"/>
        </w:trPr>
        <w:tc>
          <w:tcPr>
            <w:tcW w:w="1851" w:type="dxa"/>
          </w:tcPr>
          <w:p w:rsidR="00103F2C" w:rsidRDefault="00103F2C" w:rsidP="00103F2C">
            <w:pPr>
              <w:pStyle w:val="TableParagraph"/>
              <w:spacing w:before="83"/>
              <w:ind w:left="50" w:firstLine="0"/>
              <w:rPr>
                <w:b/>
                <w:sz w:val="20"/>
              </w:rPr>
            </w:pPr>
            <w:r>
              <w:rPr>
                <w:b/>
                <w:color w:val="2D74B5"/>
                <w:sz w:val="20"/>
              </w:rPr>
              <w:t>Cloud Services</w:t>
            </w:r>
            <w:r>
              <w:rPr>
                <w:b/>
                <w:color w:val="2D74B5"/>
                <w:spacing w:val="-2"/>
                <w:sz w:val="20"/>
              </w:rPr>
              <w:t>:</w:t>
            </w:r>
          </w:p>
        </w:tc>
        <w:tc>
          <w:tcPr>
            <w:tcW w:w="7634" w:type="dxa"/>
          </w:tcPr>
          <w:p w:rsidR="00103F2C" w:rsidRDefault="00103F2C" w:rsidP="00103F2C">
            <w:pPr>
              <w:pStyle w:val="TableParagraph"/>
              <w:spacing w:before="83" w:line="276" w:lineRule="auto"/>
              <w:ind w:left="358" w:firstLine="0"/>
              <w:rPr>
                <w:sz w:val="20"/>
              </w:rPr>
            </w:pPr>
            <w:r>
              <w:rPr>
                <w:sz w:val="20"/>
              </w:rPr>
              <w:t>AWS Cloud Services, Microsoft Azure, GCP</w:t>
            </w:r>
          </w:p>
        </w:tc>
      </w:tr>
      <w:tr w:rsidR="00103F2C" w:rsidTr="00D437EB">
        <w:trPr>
          <w:trHeight w:val="601"/>
        </w:trPr>
        <w:tc>
          <w:tcPr>
            <w:tcW w:w="1851" w:type="dxa"/>
          </w:tcPr>
          <w:p w:rsidR="00103F2C" w:rsidRDefault="00103F2C" w:rsidP="00103F2C">
            <w:pPr>
              <w:pStyle w:val="TableParagraph"/>
              <w:spacing w:before="80"/>
              <w:ind w:left="50" w:firstLine="0"/>
              <w:rPr>
                <w:b/>
                <w:sz w:val="20"/>
              </w:rPr>
            </w:pPr>
            <w:r>
              <w:rPr>
                <w:b/>
                <w:color w:val="2D74B5"/>
                <w:sz w:val="20"/>
              </w:rPr>
              <w:t>Other</w:t>
            </w:r>
            <w:r>
              <w:rPr>
                <w:b/>
                <w:color w:val="2D74B5"/>
                <w:spacing w:val="-4"/>
                <w:sz w:val="20"/>
              </w:rPr>
              <w:t xml:space="preserve"> </w:t>
            </w:r>
            <w:r>
              <w:rPr>
                <w:b/>
                <w:color w:val="2D74B5"/>
                <w:spacing w:val="-2"/>
                <w:sz w:val="20"/>
              </w:rPr>
              <w:t>skills:</w:t>
            </w:r>
          </w:p>
        </w:tc>
        <w:tc>
          <w:tcPr>
            <w:tcW w:w="7634" w:type="dxa"/>
          </w:tcPr>
          <w:p w:rsidR="00103F2C" w:rsidRDefault="00103F2C" w:rsidP="00103F2C">
            <w:pPr>
              <w:pStyle w:val="TableParagraph"/>
              <w:spacing w:before="21" w:line="280" w:lineRule="atLeast"/>
              <w:ind w:left="358" w:firstLine="0"/>
              <w:rPr>
                <w:sz w:val="20"/>
              </w:rPr>
            </w:pPr>
            <w:r>
              <w:rPr>
                <w:sz w:val="20"/>
              </w:rPr>
              <w:t xml:space="preserve">Problem Solving, Full Stack Development, Critical Thinking, Leadership, Algorithm Design, Team-Oriented, SOLID, Agile (Scrum), </w:t>
            </w:r>
            <w:proofErr w:type="spellStart"/>
            <w:r>
              <w:rPr>
                <w:sz w:val="20"/>
              </w:rPr>
              <w:t>Microservices</w:t>
            </w:r>
            <w:proofErr w:type="spellEnd"/>
            <w:r>
              <w:rPr>
                <w:sz w:val="20"/>
              </w:rPr>
              <w:t>, Test-Driven Development (TDD), Diagnosing, Business Analysts</w:t>
            </w:r>
          </w:p>
        </w:tc>
      </w:tr>
    </w:tbl>
    <w:p w:rsidR="009C3B4B" w:rsidRPr="009C3B4B" w:rsidRDefault="009C3B4B" w:rsidP="00B51D8C">
      <w:pPr>
        <w:tabs>
          <w:tab w:val="left" w:pos="1134"/>
          <w:tab w:val="right" w:pos="10773"/>
        </w:tabs>
        <w:spacing w:line="276" w:lineRule="auto"/>
        <w:rPr>
          <w:rFonts w:asciiTheme="majorHAnsi" w:eastAsia="Montserrat" w:hAnsiTheme="majorHAnsi" w:cstheme="majorHAnsi"/>
          <w:color w:val="1F497D" w:themeColor="text2"/>
          <w:sz w:val="20"/>
          <w:szCs w:val="20"/>
        </w:rPr>
      </w:pPr>
    </w:p>
    <w:p w:rsidR="00774F23" w:rsidRPr="00F26D5D" w:rsidRDefault="00774F23" w:rsidP="009C3B4B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b/>
          <w:color w:val="1F497D" w:themeColor="text2"/>
          <w:sz w:val="22"/>
          <w:szCs w:val="22"/>
        </w:rPr>
      </w:pPr>
      <w:r w:rsidRPr="009C3B4B">
        <w:rPr>
          <w:rFonts w:asciiTheme="majorHAnsi" w:eastAsia="Montserrat" w:hAnsiTheme="majorHAnsi" w:cstheme="majorHAnsi"/>
          <w:b/>
          <w:color w:val="1F497D" w:themeColor="text2"/>
          <w:sz w:val="22"/>
          <w:szCs w:val="22"/>
        </w:rPr>
        <w:br w:type="page"/>
      </w:r>
      <w:r w:rsidR="009C3B4B" w:rsidRPr="00F26D5D">
        <w:rPr>
          <w:rFonts w:asciiTheme="majorHAnsi" w:eastAsia="Montserrat" w:hAnsiTheme="majorHAnsi" w:cstheme="majorHAnsi"/>
          <w:b/>
          <w:color w:val="1F497D" w:themeColor="text2"/>
          <w:sz w:val="22"/>
          <w:szCs w:val="22"/>
        </w:rPr>
        <w:lastRenderedPageBreak/>
        <w:t xml:space="preserve"> </w:t>
      </w:r>
    </w:p>
    <w:p w:rsidR="000E54BA" w:rsidRPr="00F26D5D" w:rsidRDefault="000E54BA" w:rsidP="00E247A8">
      <w:pPr>
        <w:tabs>
          <w:tab w:val="left" w:pos="1134"/>
          <w:tab w:val="right" w:pos="10080"/>
        </w:tabs>
        <w:spacing w:line="276" w:lineRule="auto"/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</w:pPr>
    </w:p>
    <w:sectPr w:rsidR="000E54BA" w:rsidRPr="00F26D5D">
      <w:type w:val="continuous"/>
      <w:pgSz w:w="12240" w:h="15840"/>
      <w:pgMar w:top="1008" w:right="1080" w:bottom="100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altName w:val="Segoe Print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San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altName w:val="Segoe Print"/>
    <w:charset w:val="00"/>
    <w:family w:val="auto"/>
    <w:pitch w:val="variable"/>
    <w:sig w:usb0="2000020F" w:usb1="00000003" w:usb2="00000000" w:usb3="00000000" w:csb0="00000197" w:csb1="00000000"/>
  </w:font>
  <w:font w:name="CIDFont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rFonts w:hint="default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CF66BE"/>
    <w:multiLevelType w:val="multilevel"/>
    <w:tmpl w:val="F76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9"/>
  <w:displayBackgroundShape/>
  <w:activeWritingStyle w:appName="MSWord" w:lang="es-ES" w:vendorID="64" w:dllVersion="131078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spelling="clean" w:grammar="clean"/>
  <w:defaultTabStop w:val="720"/>
  <w:evenAndOddHeaders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A6F7C"/>
    <w:rsid w:val="000C7B89"/>
    <w:rsid w:val="000D52ED"/>
    <w:rsid w:val="000E0FF3"/>
    <w:rsid w:val="000E54BA"/>
    <w:rsid w:val="0010150A"/>
    <w:rsid w:val="00103F2C"/>
    <w:rsid w:val="00114125"/>
    <w:rsid w:val="00130D7C"/>
    <w:rsid w:val="00137DBD"/>
    <w:rsid w:val="00137EF7"/>
    <w:rsid w:val="00146EBF"/>
    <w:rsid w:val="0015443A"/>
    <w:rsid w:val="00161ADE"/>
    <w:rsid w:val="00172A27"/>
    <w:rsid w:val="001D4223"/>
    <w:rsid w:val="00201864"/>
    <w:rsid w:val="00202ED0"/>
    <w:rsid w:val="0022054D"/>
    <w:rsid w:val="002706C4"/>
    <w:rsid w:val="002765B7"/>
    <w:rsid w:val="00283245"/>
    <w:rsid w:val="002F7EF9"/>
    <w:rsid w:val="00317EBD"/>
    <w:rsid w:val="00320BE5"/>
    <w:rsid w:val="00322EC4"/>
    <w:rsid w:val="00326C78"/>
    <w:rsid w:val="00342591"/>
    <w:rsid w:val="003456CA"/>
    <w:rsid w:val="003505D6"/>
    <w:rsid w:val="00350873"/>
    <w:rsid w:val="00367E3F"/>
    <w:rsid w:val="003C39B8"/>
    <w:rsid w:val="0042539A"/>
    <w:rsid w:val="00453D43"/>
    <w:rsid w:val="004C2F40"/>
    <w:rsid w:val="004E1DAB"/>
    <w:rsid w:val="0058571A"/>
    <w:rsid w:val="00596BF0"/>
    <w:rsid w:val="005B2A6F"/>
    <w:rsid w:val="005D456D"/>
    <w:rsid w:val="00603F40"/>
    <w:rsid w:val="006B1A97"/>
    <w:rsid w:val="006B6539"/>
    <w:rsid w:val="006D0FDF"/>
    <w:rsid w:val="006D7514"/>
    <w:rsid w:val="006F1320"/>
    <w:rsid w:val="00700717"/>
    <w:rsid w:val="00711565"/>
    <w:rsid w:val="00711AEB"/>
    <w:rsid w:val="00732CAA"/>
    <w:rsid w:val="00774F23"/>
    <w:rsid w:val="007B6A3A"/>
    <w:rsid w:val="007F5465"/>
    <w:rsid w:val="00800DE0"/>
    <w:rsid w:val="00802E7E"/>
    <w:rsid w:val="00811F31"/>
    <w:rsid w:val="00835542"/>
    <w:rsid w:val="0084253C"/>
    <w:rsid w:val="00854111"/>
    <w:rsid w:val="008D1A76"/>
    <w:rsid w:val="008E5EBB"/>
    <w:rsid w:val="00933C84"/>
    <w:rsid w:val="00954A49"/>
    <w:rsid w:val="009625B4"/>
    <w:rsid w:val="0096269F"/>
    <w:rsid w:val="009B4A5C"/>
    <w:rsid w:val="009C3B4B"/>
    <w:rsid w:val="009F54CD"/>
    <w:rsid w:val="00A222F9"/>
    <w:rsid w:val="00A53C3D"/>
    <w:rsid w:val="00A53F9C"/>
    <w:rsid w:val="00A56075"/>
    <w:rsid w:val="00A75E34"/>
    <w:rsid w:val="00AA5B88"/>
    <w:rsid w:val="00AC5B76"/>
    <w:rsid w:val="00AD0D67"/>
    <w:rsid w:val="00AE4E92"/>
    <w:rsid w:val="00AF4419"/>
    <w:rsid w:val="00B048BA"/>
    <w:rsid w:val="00B23A3A"/>
    <w:rsid w:val="00B44618"/>
    <w:rsid w:val="00B51D8C"/>
    <w:rsid w:val="00B67198"/>
    <w:rsid w:val="00B70549"/>
    <w:rsid w:val="00B75DD0"/>
    <w:rsid w:val="00BA01A2"/>
    <w:rsid w:val="00BA074E"/>
    <w:rsid w:val="00C44720"/>
    <w:rsid w:val="00C50991"/>
    <w:rsid w:val="00C52F1B"/>
    <w:rsid w:val="00C53E56"/>
    <w:rsid w:val="00C707DE"/>
    <w:rsid w:val="00C737D9"/>
    <w:rsid w:val="00C746D3"/>
    <w:rsid w:val="00CA1406"/>
    <w:rsid w:val="00CB577A"/>
    <w:rsid w:val="00CD6993"/>
    <w:rsid w:val="00D36D94"/>
    <w:rsid w:val="00D437EB"/>
    <w:rsid w:val="00D52562"/>
    <w:rsid w:val="00D94CED"/>
    <w:rsid w:val="00DA79EF"/>
    <w:rsid w:val="00DB03A7"/>
    <w:rsid w:val="00DB4CF1"/>
    <w:rsid w:val="00DD13B4"/>
    <w:rsid w:val="00E210CD"/>
    <w:rsid w:val="00E247A8"/>
    <w:rsid w:val="00E45CD2"/>
    <w:rsid w:val="00E74FC0"/>
    <w:rsid w:val="00ED43C9"/>
    <w:rsid w:val="00EF31CF"/>
    <w:rsid w:val="00F232A1"/>
    <w:rsid w:val="00F26D5D"/>
    <w:rsid w:val="00F27315"/>
    <w:rsid w:val="00F30BB5"/>
    <w:rsid w:val="00F35454"/>
    <w:rsid w:val="00F478C6"/>
    <w:rsid w:val="00F72053"/>
    <w:rsid w:val="00F96634"/>
    <w:rsid w:val="00FB326B"/>
    <w:rsid w:val="00FC4F9D"/>
    <w:rsid w:val="00FD3666"/>
    <w:rsid w:val="00FF4580"/>
    <w:rsid w:val="058D4DB6"/>
    <w:rsid w:val="0D055FBD"/>
    <w:rsid w:val="12560F0C"/>
    <w:rsid w:val="15A06249"/>
    <w:rsid w:val="18934C0E"/>
    <w:rsid w:val="22217F18"/>
    <w:rsid w:val="251175E6"/>
    <w:rsid w:val="268C786C"/>
    <w:rsid w:val="2E3031D3"/>
    <w:rsid w:val="3140197F"/>
    <w:rsid w:val="34221BDB"/>
    <w:rsid w:val="3D8323AF"/>
    <w:rsid w:val="43F14D5A"/>
    <w:rsid w:val="4A154C94"/>
    <w:rsid w:val="4CE36665"/>
    <w:rsid w:val="51636B48"/>
    <w:rsid w:val="5B0B44FC"/>
    <w:rsid w:val="5D2108DC"/>
    <w:rsid w:val="5D9563E7"/>
    <w:rsid w:val="60082DB8"/>
    <w:rsid w:val="6B3C7DBA"/>
    <w:rsid w:val="70770495"/>
    <w:rsid w:val="78811502"/>
    <w:rsid w:val="7A0F14BB"/>
    <w:rsid w:val="7BBF0CBF"/>
    <w:rsid w:val="7E19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709A0"/>
  <w15:docId w15:val="{D10843D5-C002-4A46-BE31-62B123D3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qFormat/>
    <w:rPr>
      <w:rFonts w:ascii="NotoSans" w:eastAsia="NotoSans" w:hAnsi="NotoSans" w:cs="NotoSans"/>
      <w:color w:val="302C27"/>
      <w:sz w:val="24"/>
      <w:szCs w:val="24"/>
    </w:rPr>
  </w:style>
  <w:style w:type="character" w:styleId="Hyperlink">
    <w:name w:val="Hyperlink"/>
    <w:basedOn w:val="DefaultParagraphFont"/>
    <w:rsid w:val="00A53F9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3A3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  <w:style w:type="character" w:styleId="Strong">
    <w:name w:val="Strong"/>
    <w:basedOn w:val="DefaultParagraphFont"/>
    <w:uiPriority w:val="22"/>
    <w:qFormat/>
    <w:rsid w:val="00ED43C9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6B6539"/>
    <w:pPr>
      <w:widowControl w:val="0"/>
      <w:autoSpaceDE w:val="0"/>
      <w:autoSpaceDN w:val="0"/>
      <w:ind w:left="1220" w:hanging="360"/>
    </w:pPr>
    <w:rPr>
      <w:rFonts w:ascii="Calibri" w:eastAsia="Calibri" w:hAnsi="Calibri" w:cs="Calibri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6B6539"/>
    <w:rPr>
      <w:rFonts w:ascii="Calibri" w:eastAsia="Calibri" w:hAnsi="Calibri" w:cs="Calibri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FC4F9D"/>
    <w:pPr>
      <w:widowControl w:val="0"/>
      <w:autoSpaceDE w:val="0"/>
      <w:autoSpaceDN w:val="0"/>
      <w:ind w:left="1129" w:hanging="360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8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6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1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03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7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933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6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2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6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444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1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9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5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edwar-gomez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72152B-9973-448D-AF67-3C312879AE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1113</Words>
  <Characters>6347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2024-12-04T18:51:00Z</cp:lastPrinted>
  <dcterms:created xsi:type="dcterms:W3CDTF">2025-07-11T16:38:00Z</dcterms:created>
  <dcterms:modified xsi:type="dcterms:W3CDTF">2025-07-21T12:31:00Z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D1572E57ED364B5DB6B5C04DD9A6D978</vt:lpwstr>
  </property>
</Properties>
</file>