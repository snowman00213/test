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1F4" w:rsidRPr="008212A3" w:rsidRDefault="009651F4" w:rsidP="009651F4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9651F4" w:rsidRDefault="009651F4" w:rsidP="009651F4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9651F4" w:rsidRPr="00F05BD5" w:rsidRDefault="00051EF0" w:rsidP="009651F4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F05BD5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9651F4" w:rsidRPr="00F05BD5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9651F4" w:rsidRPr="00F05BD5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9651F4" w:rsidRPr="00F05BD5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9651F4" w:rsidRPr="00F05BD5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9651F4" w:rsidRPr="00F05BD5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9651F4" w:rsidRPr="00F05BD5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F05BD5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F05BD5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</w:t>
      </w:r>
      <w:r w:rsidR="008E1361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Express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9651F4" w:rsidRDefault="009651F4" w:rsidP="009651F4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F05BD5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9651F4" w:rsidRDefault="009651F4" w:rsidP="009651F4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9651F4" w:rsidP="009651F4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0E54BA" w:rsidRPr="006D0FDF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>Developed scalable and efficient back-end solutions using Node.js</w:t>
      </w:r>
      <w:r w:rsidR="00B42873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="00B42873">
        <w:rPr>
          <w:rFonts w:eastAsia="NotoSans"/>
          <w:color w:val="404040" w:themeColor="text1" w:themeTint="BF"/>
          <w:sz w:val="20"/>
          <w:szCs w:val="20"/>
        </w:rPr>
        <w:t>.js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and GraphQL with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MongoDB</w:t>
      </w:r>
      <w:r w:rsidRPr="006D0FDF">
        <w:rPr>
          <w:rFonts w:eastAsia="NotoSans"/>
          <w:color w:val="404040" w:themeColor="text1" w:themeTint="BF"/>
          <w:sz w:val="20"/>
          <w:szCs w:val="20"/>
        </w:rPr>
        <w:t>, optimizing query execution time by 30</w:t>
      </w:r>
      <w:r w:rsidR="009776CD">
        <w:rPr>
          <w:rFonts w:eastAsia="NotoSans"/>
          <w:color w:val="404040" w:themeColor="text1" w:themeTint="BF"/>
          <w:sz w:val="20"/>
          <w:szCs w:val="20"/>
        </w:rPr>
        <w:t>%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and implemented Microservices architecture on AWS Elastic Container Service (ECS) with </w:t>
      </w:r>
      <w:r w:rsidR="009776CD">
        <w:rPr>
          <w:rFonts w:eastAsia="NotoSans"/>
          <w:color w:val="404040" w:themeColor="text1" w:themeTint="BF"/>
          <w:sz w:val="20"/>
          <w:szCs w:val="20"/>
        </w:rPr>
        <w:t>AWS SQS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for enhanced scalability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0E54BA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Integrated a Chatbot feature into an e-commerce platform using Machine Learning, Deep Learning, and NLP, leveraging AWS services such as API Gateway, Lambda, S3, and DynamoDB for a serverless architecture</w:t>
      </w:r>
      <w:r w:rsidR="003505D6" w:rsidRPr="009B4A5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Leveraged AWS Cloud infrastructure for scalable application deployment, implementing centralized monitoring with AWS CloudWatch, and reducing site navigability issues by 30% through front-end and back-end optimizations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Material</w:t>
      </w:r>
      <w:r w:rsidR="00B07AD9">
        <w:rPr>
          <w:rFonts w:ascii="Calibri" w:eastAsia="Times New Roman" w:hAnsi="Calibri" w:cs="Calibri"/>
          <w:color w:val="000000"/>
          <w:sz w:val="20"/>
          <w:szCs w:val="20"/>
        </w:rPr>
        <w:t>-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UI, Shopify, Cypress, Jest, Node.js,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="00B42873">
        <w:rPr>
          <w:rFonts w:ascii="Calibri" w:eastAsia="Times New Roman" w:hAnsi="Calibri" w:cs="Calibri"/>
          <w:color w:val="000000"/>
          <w:sz w:val="20"/>
          <w:szCs w:val="20"/>
        </w:rPr>
        <w:t>.js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="00D36D94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B42873">
        <w:rPr>
          <w:rFonts w:ascii="Calibri" w:eastAsia="Times New Roman" w:hAnsi="Calibri" w:cs="Calibri"/>
          <w:color w:val="000000"/>
          <w:sz w:val="20"/>
          <w:szCs w:val="20"/>
        </w:rPr>
        <w:t>MongoDB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Amplify, AWS Lambda, AWS AppSync, AWS API Gateway, AWS EC2, AWS S3, AWS </w:t>
      </w:r>
      <w:r w:rsidR="006D0FDF">
        <w:rPr>
          <w:rFonts w:ascii="Calibri" w:eastAsia="Times New Roman" w:hAnsi="Calibri" w:cs="Calibri"/>
          <w:color w:val="000000"/>
          <w:sz w:val="20"/>
          <w:szCs w:val="20"/>
        </w:rPr>
        <w:t>CloudFormation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CloudWatch,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>AWS SQS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AI, Machine Learning, Depth Learning, Git Bash,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Figma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9651F4" w:rsidRPr="0005646A" w:rsidRDefault="009651F4" w:rsidP="009651F4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9651F4" w:rsidRDefault="009651F4" w:rsidP="009651F4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9651F4" w:rsidP="009651F4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and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="009776CD">
        <w:rPr>
          <w:rFonts w:eastAsia="NotoSans"/>
          <w:color w:val="404040" w:themeColor="text1" w:themeTint="BF"/>
          <w:sz w:val="20"/>
          <w:szCs w:val="20"/>
        </w:rPr>
        <w:t>.js</w:t>
      </w:r>
      <w:r w:rsidRPr="00D36D94">
        <w:rPr>
          <w:rFonts w:eastAsia="NotoSans"/>
          <w:color w:val="404040" w:themeColor="text1" w:themeTint="BF"/>
          <w:sz w:val="20"/>
          <w:szCs w:val="20"/>
        </w:rPr>
        <w:t>, boosting server efficiency by 50%, while fine-tuning queries to improve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database architectures with AWS RDS (PostgreSQL). Utilized AWS SQS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(migrate from RabbitMQ)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for inter-service communication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Jasmine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Node.js,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MongoDB,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RESTful API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TypeORM,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PostgreSQL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 xml:space="preserve">, GraphQL, AWS,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 xml:space="preserve">RabbitMQ, 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>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9651F4" w:rsidRDefault="009651F4" w:rsidP="009651F4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9651F4" w:rsidP="009651F4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9651F4" w:rsidRDefault="009651F4" w:rsidP="009651F4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9651F4" w:rsidP="009651F4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051EF0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9651F4" w:rsidRDefault="009651F4" w:rsidP="009651F4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1EF0"/>
    <w:rsid w:val="0007367F"/>
    <w:rsid w:val="000E54BA"/>
    <w:rsid w:val="00130D7C"/>
    <w:rsid w:val="00137DBD"/>
    <w:rsid w:val="00172A27"/>
    <w:rsid w:val="0022054D"/>
    <w:rsid w:val="00320BE5"/>
    <w:rsid w:val="003456CA"/>
    <w:rsid w:val="003505D6"/>
    <w:rsid w:val="00453D43"/>
    <w:rsid w:val="004C2F40"/>
    <w:rsid w:val="004E1DAB"/>
    <w:rsid w:val="006D0FDF"/>
    <w:rsid w:val="006F1320"/>
    <w:rsid w:val="00835542"/>
    <w:rsid w:val="00854111"/>
    <w:rsid w:val="008E1361"/>
    <w:rsid w:val="008F673C"/>
    <w:rsid w:val="009651F4"/>
    <w:rsid w:val="009776CD"/>
    <w:rsid w:val="009B4A5C"/>
    <w:rsid w:val="00A222F9"/>
    <w:rsid w:val="00A53F9C"/>
    <w:rsid w:val="00A56075"/>
    <w:rsid w:val="00B07AD9"/>
    <w:rsid w:val="00B23A3A"/>
    <w:rsid w:val="00B42873"/>
    <w:rsid w:val="00B51D8C"/>
    <w:rsid w:val="00C53E56"/>
    <w:rsid w:val="00CC754B"/>
    <w:rsid w:val="00CE78B9"/>
    <w:rsid w:val="00D36D94"/>
    <w:rsid w:val="00DB03A7"/>
    <w:rsid w:val="00DB203C"/>
    <w:rsid w:val="00EA7FE8"/>
    <w:rsid w:val="00F05BD5"/>
    <w:rsid w:val="00F27315"/>
    <w:rsid w:val="00F56305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61C6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9CDA3-A98B-436B-9599-0ABAC8117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1601</TotalTime>
  <Pages>2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2023-04-27T02:21:00Z</cp:lastPrinted>
  <dcterms:created xsi:type="dcterms:W3CDTF">2023-02-21T13:04:00Z</dcterms:created>
  <dcterms:modified xsi:type="dcterms:W3CDTF">2025-08-15T20:59:00Z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