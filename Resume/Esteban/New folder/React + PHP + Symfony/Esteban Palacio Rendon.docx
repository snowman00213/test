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97F" w:rsidRPr="008212A3" w:rsidRDefault="00A7097F" w:rsidP="00A7097F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A7097F" w:rsidRDefault="00A7097F" w:rsidP="00A7097F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A7097F" w:rsidRPr="00DA298C" w:rsidRDefault="00A61E62" w:rsidP="00A7097F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DA298C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A7097F" w:rsidRPr="00DA298C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A7097F" w:rsidRPr="00DA298C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A7097F" w:rsidRPr="00DA298C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A7097F" w:rsidRPr="00DA298C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A7097F" w:rsidRPr="00DA298C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A7097F" w:rsidRPr="00DA298C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A7097F" w:rsidRPr="00DA298C" w:rsidRDefault="00A7097F" w:rsidP="00A7097F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DA298C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DA298C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</w:t>
      </w:r>
      <w:r w:rsidR="00DB203C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enthusiastic and creative technologies with hands-on skills in 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React, Next.js, </w:t>
      </w:r>
      <w:r w:rsidR="00F71E24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PHP</w:t>
      </w:r>
      <w:r w:rsidR="009776CD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, </w:t>
      </w:r>
      <w:r w:rsidR="00760CEF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Symfony</w:t>
      </w:r>
      <w:r w:rsidR="00F71E24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, Node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0E54BA">
      <w:pPr>
        <w:spacing w:line="276" w:lineRule="auto"/>
        <w:jc w:val="center"/>
        <w:rPr>
          <w:rFonts w:eastAsia="Montserrat"/>
          <w:color w:val="1F497D" w:themeColor="text2"/>
          <w:sz w:val="20"/>
          <w:szCs w:val="20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A7097F" w:rsidRDefault="00A7097F" w:rsidP="00A7097F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</w:t>
      </w:r>
      <w:r w:rsidR="00DA298C">
        <w:rPr>
          <w:rFonts w:eastAsia="Montserrat"/>
          <w:bCs/>
          <w:smallCaps/>
          <w:color w:val="404040" w:themeColor="text1" w:themeTint="BF"/>
          <w:sz w:val="20"/>
          <w:szCs w:val="20"/>
        </w:rPr>
        <w:t>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A7097F" w:rsidRDefault="00A7097F" w:rsidP="00A7097F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A7097F" w:rsidP="00A7097F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B42873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Pr="006D0FDF">
        <w:rPr>
          <w:rFonts w:eastAsia="NotoSans"/>
          <w:color w:val="404040" w:themeColor="text1" w:themeTint="BF"/>
          <w:sz w:val="20"/>
          <w:szCs w:val="20"/>
        </w:rPr>
        <w:t>Shopify, and Next.js.</w:t>
      </w:r>
    </w:p>
    <w:p w:rsidR="000E54BA" w:rsidRPr="006D0FDF" w:rsidRDefault="00B42873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B42873">
        <w:rPr>
          <w:rFonts w:eastAsia="NotoSans"/>
          <w:color w:val="404040" w:themeColor="text1" w:themeTint="BF"/>
          <w:sz w:val="20"/>
          <w:szCs w:val="20"/>
        </w:rPr>
        <w:t>Designed debounced input for efficient search functionality, integrated virtualized lists for performance optimization, and improved cross-browser compatibility and legacy IE compatibility.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6D0FDF" w:rsidRDefault="00760CEF" w:rsidP="00760CE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760CEF">
        <w:rPr>
          <w:rFonts w:eastAsia="NotoSans"/>
          <w:color w:val="404040" w:themeColor="text1" w:themeTint="BF"/>
          <w:sz w:val="20"/>
          <w:szCs w:val="20"/>
        </w:rPr>
        <w:t>Built scalable and efficient back-end solutions using PHP and Symfony, optimizing MySQL queries</w:t>
      </w:r>
      <w:r>
        <w:rPr>
          <w:rFonts w:eastAsia="NotoSans"/>
          <w:color w:val="404040" w:themeColor="text1" w:themeTint="BF"/>
          <w:sz w:val="20"/>
          <w:szCs w:val="20"/>
        </w:rPr>
        <w:t xml:space="preserve"> using Symfony Profiler</w:t>
      </w:r>
      <w:r w:rsidRPr="00760CEF">
        <w:rPr>
          <w:rFonts w:eastAsia="NotoSans"/>
          <w:color w:val="404040" w:themeColor="text1" w:themeTint="BF"/>
          <w:sz w:val="20"/>
          <w:szCs w:val="20"/>
        </w:rPr>
        <w:t xml:space="preserve"> and enhancing database performance</w:t>
      </w:r>
      <w:r>
        <w:rPr>
          <w:rFonts w:eastAsia="NotoSans"/>
          <w:color w:val="404040" w:themeColor="text1" w:themeTint="BF"/>
          <w:sz w:val="20"/>
          <w:szCs w:val="20"/>
        </w:rPr>
        <w:t xml:space="preserve"> by utilizing Doctrine ORM</w:t>
      </w:r>
      <w:r w:rsidRPr="00760CEF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 </w:t>
      </w:r>
    </w:p>
    <w:p w:rsidR="000E54BA" w:rsidRPr="009B4A5C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Integrated a Chatbot feature utilizing Machine Learning, Deep Learning, and NLP, leveraging AWS services such as API Gateway, Lambda, and DynamoDB</w:t>
      </w:r>
      <w:r w:rsidR="003505D6" w:rsidRPr="009B4A5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Pr="009B4A5C" w:rsidRDefault="00760CEF" w:rsidP="00760CE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760CEF">
        <w:rPr>
          <w:rFonts w:eastAsia="NotoSans"/>
          <w:color w:val="404040" w:themeColor="text1" w:themeTint="BF"/>
          <w:sz w:val="20"/>
          <w:szCs w:val="20"/>
        </w:rPr>
        <w:t>Built scalable and secure RESTful APIs using Symfony’s Controller and Routing components</w:t>
      </w:r>
      <w:r w:rsid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contributing to a 22% reduction in go-to-market time for new features, while optimizing testing workflows with Jest</w:t>
      </w:r>
      <w:r w:rsidR="00760CEF">
        <w:rPr>
          <w:rFonts w:eastAsia="NotoSans"/>
          <w:color w:val="404040" w:themeColor="text1" w:themeTint="BF"/>
          <w:sz w:val="20"/>
          <w:szCs w:val="20"/>
        </w:rPr>
        <w:t>, PHPUnit</w:t>
      </w:r>
      <w:r w:rsidRPr="009B4A5C">
        <w:rPr>
          <w:rFonts w:eastAsia="NotoSans"/>
          <w:color w:val="404040" w:themeColor="text1" w:themeTint="BF"/>
          <w:sz w:val="20"/>
          <w:szCs w:val="20"/>
        </w:rPr>
        <w:t xml:space="preserve"> for unit tests and Cypress for E2E tests.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F71E24" w:rsidRPr="00F71E24">
        <w:rPr>
          <w:rFonts w:ascii="Calibri" w:eastAsia="Times New Roman" w:hAnsi="Calibri" w:cs="Calibri"/>
          <w:color w:val="000000"/>
          <w:sz w:val="20"/>
          <w:szCs w:val="20"/>
        </w:rPr>
        <w:t>React.js, Redux, Next.js, Material-UI, Shopify, Cypress, Jest, PHP, Laravel, MySQL, AWS S3, AWS Lambda, AWS AppSync, AWS API Gateway, AWS EC2, AWS CloudFormation, AWS CloudWatch, AWS SQS, AI, Machine Learning, NLP, Git Bash, Figma.</w:t>
      </w:r>
    </w:p>
    <w:p w:rsidR="000E54BA" w:rsidRDefault="000E54BA">
      <w:pPr>
        <w:spacing w:line="276" w:lineRule="auto"/>
        <w:rPr>
          <w:rFonts w:eastAsia="Montserrat"/>
          <w:sz w:val="20"/>
          <w:szCs w:val="20"/>
        </w:rPr>
      </w:pPr>
    </w:p>
    <w:p w:rsidR="00A7097F" w:rsidRPr="0005646A" w:rsidRDefault="00A7097F" w:rsidP="00A7097F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A7097F" w:rsidRDefault="00A7097F" w:rsidP="00A7097F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A7097F" w:rsidP="00A7097F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PHP and Laravel, fine-tuning MySQL queries and optimizing 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Designed RESTful APIs and Microservices architecture with Laravel, reducing data redundancy by 60% and improving system efficiency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 xml:space="preserve">Migrated inter-service communication from RabbitMQ to AWS SQS, increasing </w:t>
      </w:r>
      <w:r>
        <w:rPr>
          <w:rFonts w:eastAsia="NotoSans"/>
          <w:color w:val="404040" w:themeColor="text1" w:themeTint="BF"/>
          <w:sz w:val="20"/>
          <w:szCs w:val="20"/>
        </w:rPr>
        <w:t>message-processing speed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D014D8" w:rsidRPr="00D014D8">
        <w:rPr>
          <w:rFonts w:ascii="Calibri" w:eastAsia="Times New Roman" w:hAnsi="Calibri" w:cs="Calibri"/>
          <w:color w:val="000000"/>
          <w:sz w:val="20"/>
          <w:szCs w:val="20"/>
        </w:rPr>
        <w:t>React.js, Redux, Next.js, Cypress, Jest, PHP, Laravel, MySQL, RESTful API, PostgreSQL, AWS, RabbitMQ, 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A7097F" w:rsidRDefault="00A7097F" w:rsidP="00A7097F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A7097F" w:rsidP="00A7097F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Full Stack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A7097F" w:rsidRDefault="00A7097F" w:rsidP="00A7097F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A7097F" w:rsidP="00A7097F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Web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Reduced code complexity by 40% through strict clean code and SOLID principles, refactoring legacy codebases to </w:t>
      </w:r>
      <w:r w:rsidR="00A61E62">
        <w:rPr>
          <w:rFonts w:eastAsia="NotoSans"/>
          <w:color w:val="404040" w:themeColor="text1" w:themeTint="BF"/>
          <w:sz w:val="20"/>
          <w:szCs w:val="20"/>
        </w:rPr>
        <w:t xml:space="preserve">coding </w:t>
      </w:r>
      <w:r w:rsidRPr="00D36D94">
        <w:rPr>
          <w:rFonts w:eastAsia="NotoSans"/>
          <w:color w:val="404040" w:themeColor="text1" w:themeTint="BF"/>
          <w:sz w:val="20"/>
          <w:szCs w:val="20"/>
        </w:rPr>
        <w:t>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F56305" w:rsidRDefault="00F56305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A7097F" w:rsidRDefault="00A7097F" w:rsidP="00A7097F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395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D014D8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JavaScript(ES6), Typescript, </w:t>
            </w:r>
            <w:r w:rsidR="00D0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PHP,</w:t>
            </w:r>
            <w:r w:rsidR="00D014D8"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Python, C++, HTML/HTML5, C</w:t>
            </w:r>
            <w:r w:rsidR="00D0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D014D8" w:rsidP="00074EE9">
            <w:pPr>
              <w:spacing w:before="84"/>
              <w:ind w:left="358"/>
              <w:rPr>
                <w:rFonts w:eastAsia="Times New Roman"/>
              </w:rPr>
            </w:pPr>
            <w:r w:rsidRPr="00D0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React.js, Angular, Next.js, Gatsby, Laravel, Symfony, WordPress, Shopify, REST API, GraphQL, Ably, Redux, RxJS, Tailwind CSS, RabbitMQ, AWS SQS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 w:rsidSect="00F56305">
      <w:type w:val="continuous"/>
      <w:pgSz w:w="12240" w:h="15840"/>
      <w:pgMar w:top="1009" w:right="1077" w:bottom="907" w:left="107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367F"/>
    <w:rsid w:val="000E54BA"/>
    <w:rsid w:val="00130D7C"/>
    <w:rsid w:val="00137DBD"/>
    <w:rsid w:val="00172A27"/>
    <w:rsid w:val="0022054D"/>
    <w:rsid w:val="00320BE5"/>
    <w:rsid w:val="003456CA"/>
    <w:rsid w:val="003505D6"/>
    <w:rsid w:val="003C6FB0"/>
    <w:rsid w:val="00453D43"/>
    <w:rsid w:val="004C2F40"/>
    <w:rsid w:val="004E1DAB"/>
    <w:rsid w:val="006D0FDF"/>
    <w:rsid w:val="006F1320"/>
    <w:rsid w:val="00760CEF"/>
    <w:rsid w:val="00835542"/>
    <w:rsid w:val="00854111"/>
    <w:rsid w:val="008F673C"/>
    <w:rsid w:val="009776CD"/>
    <w:rsid w:val="009B4A5C"/>
    <w:rsid w:val="00A222F9"/>
    <w:rsid w:val="00A53F9C"/>
    <w:rsid w:val="00A56075"/>
    <w:rsid w:val="00A61E62"/>
    <w:rsid w:val="00A7097F"/>
    <w:rsid w:val="00B07AD9"/>
    <w:rsid w:val="00B23A3A"/>
    <w:rsid w:val="00B42873"/>
    <w:rsid w:val="00B51D8C"/>
    <w:rsid w:val="00B76EC2"/>
    <w:rsid w:val="00C53E56"/>
    <w:rsid w:val="00CC754B"/>
    <w:rsid w:val="00CE78B9"/>
    <w:rsid w:val="00D014D8"/>
    <w:rsid w:val="00D36D94"/>
    <w:rsid w:val="00DA298C"/>
    <w:rsid w:val="00DB03A7"/>
    <w:rsid w:val="00DB203C"/>
    <w:rsid w:val="00EA7FE8"/>
    <w:rsid w:val="00F27315"/>
    <w:rsid w:val="00F56305"/>
    <w:rsid w:val="00F71E24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6C62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FD71B-6ABD-4D7C-B46A-09792D863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1614</TotalTime>
  <Pages>2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20</cp:revision>
  <cp:lastPrinted>2023-04-27T02:21:00Z</cp:lastPrinted>
  <dcterms:created xsi:type="dcterms:W3CDTF">2023-02-21T13:04:00Z</dcterms:created>
  <dcterms:modified xsi:type="dcterms:W3CDTF">2025-08-15T21:13:00Z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