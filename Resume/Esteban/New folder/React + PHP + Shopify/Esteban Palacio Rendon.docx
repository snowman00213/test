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1BA" w:rsidRPr="008212A3" w:rsidRDefault="00B631BA" w:rsidP="00B631BA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B631BA" w:rsidRDefault="00B631BA" w:rsidP="00B631BA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B631BA" w:rsidRPr="00094590" w:rsidRDefault="00550F7F" w:rsidP="00B631BA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094590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B631BA" w:rsidRPr="00094590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B631BA" w:rsidRPr="0009459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B631BA" w:rsidRPr="00094590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B631BA" w:rsidRPr="0009459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B631BA" w:rsidRPr="00094590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B631BA" w:rsidRPr="0009459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094590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094590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React, Next.js, 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PHP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</w:t>
      </w:r>
      <w:r w:rsidR="00DB738F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Shopify</w:t>
      </w:r>
      <w:r w:rsidR="00F71E24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Node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B631BA" w:rsidRDefault="00B631BA" w:rsidP="00B631BA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</w:t>
      </w:r>
      <w:r w:rsidR="00094590">
        <w:rPr>
          <w:rFonts w:eastAsia="Montserrat"/>
          <w:bCs/>
          <w:smallCaps/>
          <w:color w:val="404040" w:themeColor="text1" w:themeTint="BF"/>
          <w:sz w:val="20"/>
          <w:szCs w:val="20"/>
        </w:rPr>
        <w:t>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B631BA" w:rsidRDefault="00B631BA" w:rsidP="00B631BA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B631BA" w:rsidP="00B631BA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DB738F" w:rsidRPr="00DB738F" w:rsidRDefault="00DB738F" w:rsidP="00DB738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B738F">
        <w:rPr>
          <w:rFonts w:eastAsia="NotoSans"/>
          <w:color w:val="404040" w:themeColor="text1" w:themeTint="BF"/>
          <w:sz w:val="20"/>
          <w:szCs w:val="20"/>
        </w:rPr>
        <w:t>Developed debounced input for efficient search functionality, integrated virtualized lists for performance optimization, and enhanced cross-browser compatibility.</w:t>
      </w:r>
    </w:p>
    <w:p w:rsidR="00DB738F" w:rsidRDefault="00DB738F" w:rsidP="00A118D8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B738F">
        <w:rPr>
          <w:rFonts w:eastAsia="NotoSans"/>
          <w:color w:val="404040" w:themeColor="text1" w:themeTint="BF"/>
          <w:sz w:val="20"/>
          <w:szCs w:val="20"/>
        </w:rPr>
        <w:t xml:space="preserve">Developed and customized Shopify themes using Liquid, HTML, CSS (SCSS), and JavaScript </w:t>
      </w:r>
      <w:r>
        <w:rPr>
          <w:rFonts w:eastAsia="NotoSans"/>
          <w:color w:val="404040" w:themeColor="text1" w:themeTint="BF"/>
          <w:sz w:val="20"/>
          <w:szCs w:val="20"/>
        </w:rPr>
        <w:t>and o</w:t>
      </w:r>
      <w:r w:rsidRPr="00DB738F">
        <w:rPr>
          <w:rFonts w:eastAsia="NotoSans"/>
          <w:color w:val="404040" w:themeColor="text1" w:themeTint="BF"/>
          <w:sz w:val="20"/>
          <w:szCs w:val="20"/>
        </w:rPr>
        <w:t>ptimized theme performance for faster page load times and better user experience.</w:t>
      </w:r>
    </w:p>
    <w:p w:rsidR="00DB738F" w:rsidRPr="00DB738F" w:rsidRDefault="00DB738F" w:rsidP="00DB738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B738F">
        <w:rPr>
          <w:rFonts w:eastAsia="NotoSans"/>
          <w:color w:val="404040" w:themeColor="text1" w:themeTint="BF"/>
          <w:sz w:val="20"/>
          <w:szCs w:val="20"/>
        </w:rPr>
        <w:t>Implemented custom functionality like subscription models, product filters, and checkout enhancements.</w:t>
      </w:r>
    </w:p>
    <w:p w:rsidR="00DB738F" w:rsidRDefault="00DB738F" w:rsidP="00DB738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B738F">
        <w:rPr>
          <w:rFonts w:eastAsia="NotoSans"/>
          <w:color w:val="404040" w:themeColor="text1" w:themeTint="BF"/>
          <w:sz w:val="20"/>
          <w:szCs w:val="20"/>
        </w:rPr>
        <w:t>Integrated a Chatbot feature utilizing Machine Learning, Deep Learning, and NLP, leveraging AWS services such as API Gateway, Lambda, and DynamoDB.</w:t>
      </w:r>
    </w:p>
    <w:p w:rsidR="00DB738F" w:rsidRDefault="00DB738F" w:rsidP="00DB738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B738F">
        <w:rPr>
          <w:rFonts w:eastAsia="NotoSans"/>
          <w:color w:val="404040" w:themeColor="text1" w:themeTint="BF"/>
          <w:sz w:val="20"/>
          <w:szCs w:val="20"/>
        </w:rPr>
        <w:t xml:space="preserve">Worked with Shopify </w:t>
      </w:r>
      <w:proofErr w:type="spellStart"/>
      <w:r w:rsidRPr="00DB738F">
        <w:rPr>
          <w:rFonts w:eastAsia="NotoSans"/>
          <w:color w:val="404040" w:themeColor="text1" w:themeTint="BF"/>
          <w:sz w:val="20"/>
          <w:szCs w:val="20"/>
        </w:rPr>
        <w:t>Webhooks</w:t>
      </w:r>
      <w:proofErr w:type="spellEnd"/>
      <w:r w:rsidRPr="00DB738F">
        <w:rPr>
          <w:rFonts w:eastAsia="NotoSans"/>
          <w:color w:val="404040" w:themeColor="text1" w:themeTint="BF"/>
          <w:sz w:val="20"/>
          <w:szCs w:val="20"/>
        </w:rPr>
        <w:t xml:space="preserve"> to automate processes like order fulfillment and customer notifications.</w:t>
      </w:r>
    </w:p>
    <w:p w:rsidR="00DB738F" w:rsidRPr="00DB738F" w:rsidRDefault="00DB738F" w:rsidP="00DB738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B738F">
        <w:rPr>
          <w:rFonts w:eastAsia="NotoSans"/>
          <w:color w:val="404040" w:themeColor="text1" w:themeTint="BF"/>
          <w:sz w:val="20"/>
          <w:szCs w:val="20"/>
        </w:rPr>
        <w:t>Customized Shopify Plus stores, including checkout page modifications and B2B features.</w:t>
      </w:r>
    </w:p>
    <w:p w:rsidR="006D0FDF" w:rsidRDefault="00DB738F" w:rsidP="00DB738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B738F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reducing go-to-market time by 22% while optimizing testing workflows with Jest for unit tests and Cypress for end-to-end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DB738F" w:rsidRPr="00DB738F">
        <w:rPr>
          <w:rFonts w:ascii="Calibri" w:eastAsia="Times New Roman" w:hAnsi="Calibri" w:cs="Calibri"/>
          <w:color w:val="000000"/>
          <w:sz w:val="20"/>
          <w:szCs w:val="20"/>
        </w:rPr>
        <w:t xml:space="preserve">React.js, Redux, Next.js, Material-UI, Shopify, Cypress, Jest, PHP, Shopify, MySQL, AWS S3, AWS Lambda, AWS AppSync, AWS API Gateway, AWS EC2, AWS CloudFormation, AWS CloudWatch, AWS SQS, AI, Machine Learning, NLP, Git Bash, </w:t>
      </w:r>
      <w:proofErr w:type="gramStart"/>
      <w:r w:rsidR="00DB738F" w:rsidRPr="00DB738F">
        <w:rPr>
          <w:rFonts w:ascii="Calibri" w:eastAsia="Times New Roman" w:hAnsi="Calibri" w:cs="Calibri"/>
          <w:color w:val="000000"/>
          <w:sz w:val="20"/>
          <w:szCs w:val="20"/>
        </w:rPr>
        <w:t>Figma</w:t>
      </w:r>
      <w:proofErr w:type="gramEnd"/>
      <w:r w:rsidR="00F71E24" w:rsidRPr="00F71E24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B631BA" w:rsidRPr="0005646A" w:rsidRDefault="00B631BA" w:rsidP="00B631BA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B631BA" w:rsidRDefault="00B631BA" w:rsidP="00B631BA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B631BA" w:rsidP="00B631BA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PHP and Laravel, fine-tuning MySQL queries and optimizing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>Designed RESTful APIs and Microservices architecture with Laravel, reducing data redundancy by 60% and improving system efficiency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F71E24" w:rsidP="00F71E2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71E24">
        <w:rPr>
          <w:rFonts w:eastAsia="NotoSans"/>
          <w:color w:val="404040" w:themeColor="text1" w:themeTint="BF"/>
          <w:sz w:val="20"/>
          <w:szCs w:val="20"/>
        </w:rPr>
        <w:t xml:space="preserve">Migrated inter-service communication from RabbitMQ to AWS SQS, increasing </w:t>
      </w:r>
      <w:r>
        <w:rPr>
          <w:rFonts w:eastAsia="NotoSans"/>
          <w:color w:val="404040" w:themeColor="text1" w:themeTint="BF"/>
          <w:sz w:val="20"/>
          <w:szCs w:val="20"/>
        </w:rPr>
        <w:t>message-processing speed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D014D8" w:rsidRPr="00D014D8">
        <w:rPr>
          <w:rFonts w:ascii="Calibri" w:eastAsia="Times New Roman" w:hAnsi="Calibri" w:cs="Calibri"/>
          <w:color w:val="000000"/>
          <w:sz w:val="20"/>
          <w:szCs w:val="20"/>
        </w:rPr>
        <w:t>React.js, Redux, Next.js, Cypress, Jest, PHP, Laravel, MySQL, RESTful API, PostgreSQL, AWS, RabbitMQ,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B631BA" w:rsidRDefault="00B631BA" w:rsidP="00B631BA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B631BA" w:rsidP="00B631BA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B631BA" w:rsidRDefault="00B631BA" w:rsidP="00B631BA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B631BA" w:rsidP="00B631BA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550F7F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B631BA" w:rsidRDefault="00B631BA" w:rsidP="00B631BA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D014D8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JavaScript(ES6), Typescript, 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PHP,</w:t>
            </w:r>
            <w:r w:rsidR="00D014D8"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Python, C++, HTML/HTML5, C</w:t>
            </w:r>
            <w:r w:rsid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D014D8" w:rsidP="00074EE9">
            <w:pPr>
              <w:spacing w:before="84"/>
              <w:ind w:left="358"/>
              <w:rPr>
                <w:rFonts w:eastAsia="Times New Roman"/>
              </w:rPr>
            </w:pPr>
            <w:r w:rsidRPr="00D0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React.js, Angular, Next.js, Gatsby, Laravel, Symfony, WordPress, Shopify, REST API, GraphQL, Ably, Redux, RxJS, Tailwind CSS, RabbitMQ, AWS SQS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94590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53D43"/>
    <w:rsid w:val="004C2F40"/>
    <w:rsid w:val="004E1DAB"/>
    <w:rsid w:val="00550F7F"/>
    <w:rsid w:val="006D0FDF"/>
    <w:rsid w:val="006F1320"/>
    <w:rsid w:val="00835542"/>
    <w:rsid w:val="00854111"/>
    <w:rsid w:val="008F673C"/>
    <w:rsid w:val="009776CD"/>
    <w:rsid w:val="009B4A5C"/>
    <w:rsid w:val="00A222F9"/>
    <w:rsid w:val="00A53F9C"/>
    <w:rsid w:val="00A56075"/>
    <w:rsid w:val="00B07AD9"/>
    <w:rsid w:val="00B23A3A"/>
    <w:rsid w:val="00B42873"/>
    <w:rsid w:val="00B51D8C"/>
    <w:rsid w:val="00B631BA"/>
    <w:rsid w:val="00B76EC2"/>
    <w:rsid w:val="00C53E56"/>
    <w:rsid w:val="00CC754B"/>
    <w:rsid w:val="00CE78B9"/>
    <w:rsid w:val="00D014D8"/>
    <w:rsid w:val="00D36D94"/>
    <w:rsid w:val="00DB03A7"/>
    <w:rsid w:val="00DB203C"/>
    <w:rsid w:val="00DB738F"/>
    <w:rsid w:val="00EA7FE8"/>
    <w:rsid w:val="00F27315"/>
    <w:rsid w:val="00F56305"/>
    <w:rsid w:val="00F71E24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1DAA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2FB97-81A2-4F93-8B55-2A06AE643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1615</TotalTime>
  <Pages>2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20</cp:revision>
  <cp:lastPrinted>2023-04-27T02:21:00Z</cp:lastPrinted>
  <dcterms:created xsi:type="dcterms:W3CDTF">2023-02-21T13:04:00Z</dcterms:created>
  <dcterms:modified xsi:type="dcterms:W3CDTF">2025-08-15T21:13:00Z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