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51F4" w:rsidRPr="008212A3" w:rsidRDefault="009651F4" w:rsidP="009651F4">
      <w:pPr>
        <w:spacing w:line="276" w:lineRule="auto"/>
        <w:jc w:val="center"/>
        <w:rPr>
          <w:rFonts w:eastAsia="Montserrat"/>
          <w:b/>
          <w:smallCaps/>
          <w:color w:val="1F497D" w:themeColor="text2"/>
          <w:sz w:val="40"/>
          <w:szCs w:val="32"/>
        </w:rPr>
      </w:pPr>
      <w:r w:rsidRPr="008212A3">
        <w:rPr>
          <w:rFonts w:eastAsia="Montserrat"/>
          <w:b/>
          <w:smallCaps/>
          <w:color w:val="1F497D" w:themeColor="text2"/>
          <w:sz w:val="40"/>
          <w:szCs w:val="32"/>
        </w:rPr>
        <w:t xml:space="preserve">Esteban Palacio Rendon </w:t>
      </w:r>
    </w:p>
    <w:p w:rsidR="009651F4" w:rsidRPr="001F56F1" w:rsidRDefault="001F56F1" w:rsidP="001F56F1">
      <w:pPr>
        <w:pStyle w:val="Heading2"/>
        <w:spacing w:line="276" w:lineRule="auto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Senior Full Stack D</w:t>
      </w:r>
      <w:r w:rsidR="009651F4" w:rsidRPr="001F56F1">
        <w:rPr>
          <w:rFonts w:ascii="Times New Roman" w:hAnsi="Times New Roman" w:cs="Times New Roman"/>
          <w:sz w:val="28"/>
        </w:rPr>
        <w:t>eveloper</w:t>
      </w:r>
    </w:p>
    <w:p w:rsidR="009651F4" w:rsidRPr="009605D0" w:rsidRDefault="00051EF0" w:rsidP="009651F4">
      <w:pPr>
        <w:jc w:val="center"/>
        <w:rPr>
          <w:rFonts w:eastAsia="Montserrat"/>
          <w:b/>
          <w:smallCaps/>
          <w:color w:val="404040" w:themeColor="text1" w:themeTint="BF"/>
          <w:sz w:val="22"/>
          <w:szCs w:val="22"/>
          <w:lang w:val="es-ES"/>
        </w:rPr>
      </w:pPr>
      <w:r w:rsidRPr="009605D0">
        <w:rPr>
          <w:rFonts w:eastAsia="CIDFont"/>
          <w:color w:val="404040"/>
          <w:sz w:val="22"/>
          <w:szCs w:val="22"/>
          <w:lang w:val="es-ES" w:eastAsia="zh-CN" w:bidi="ar"/>
        </w:rPr>
        <w:t>+57 32286084</w:t>
      </w:r>
      <w:r w:rsidR="009651F4" w:rsidRPr="009605D0">
        <w:rPr>
          <w:rFonts w:eastAsia="CIDFont"/>
          <w:color w:val="404040"/>
          <w:sz w:val="22"/>
          <w:szCs w:val="22"/>
          <w:lang w:val="es-ES" w:eastAsia="zh-CN" w:bidi="ar"/>
        </w:rPr>
        <w:t xml:space="preserve">81 </w:t>
      </w:r>
      <w:r w:rsidR="009651F4" w:rsidRPr="009605D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• </w:t>
      </w:r>
      <w:hyperlink r:id="rId6" w:history="1">
        <w:r w:rsidR="009651F4" w:rsidRPr="009605D0">
          <w:rPr>
            <w:rStyle w:val="Hyperlink"/>
            <w:sz w:val="22"/>
            <w:szCs w:val="22"/>
            <w:lang w:val="es-ES"/>
          </w:rPr>
          <w:t>esteban.pala.rendon@gmail.com</w:t>
        </w:r>
      </w:hyperlink>
      <w:r w:rsidR="009651F4" w:rsidRPr="009605D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</w:t>
      </w:r>
      <w:hyperlink r:id="rId7" w:history="1">
        <w:r w:rsidR="009651F4" w:rsidRPr="009605D0">
          <w:rPr>
            <w:rStyle w:val="Hyperlink"/>
            <w:rFonts w:eastAsia="CIDFont"/>
            <w:sz w:val="22"/>
            <w:szCs w:val="22"/>
            <w:lang w:val="es-ES" w:eastAsia="zh-CN" w:bidi="ar"/>
          </w:rPr>
          <w:t>LinkedIn</w:t>
        </w:r>
      </w:hyperlink>
      <w:r w:rsidR="009651F4" w:rsidRPr="009605D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 • Pereira, </w:t>
      </w:r>
      <w:r w:rsidR="00C965AF" w:rsidRPr="009605D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 xml:space="preserve">Risaralda, </w:t>
      </w:r>
      <w:r w:rsidR="009651F4" w:rsidRPr="009605D0">
        <w:rPr>
          <w:rFonts w:eastAsia="CIDFont"/>
          <w:color w:val="404040" w:themeColor="text1" w:themeTint="BF"/>
          <w:sz w:val="22"/>
          <w:szCs w:val="22"/>
          <w:lang w:val="es-ES" w:eastAsia="zh-CN" w:bidi="ar"/>
        </w:rPr>
        <w:t>Colombia</w:t>
      </w:r>
    </w:p>
    <w:p w:rsidR="000E54BA" w:rsidRPr="009605D0" w:rsidRDefault="000E54BA">
      <w:pPr>
        <w:pBdr>
          <w:bottom w:val="single" w:sz="4" w:space="1" w:color="000000"/>
        </w:pBdr>
        <w:spacing w:line="276" w:lineRule="auto"/>
        <w:rPr>
          <w:rFonts w:eastAsia="Montserrat"/>
          <w:color w:val="1F497D" w:themeColor="text2"/>
          <w:sz w:val="8"/>
          <w:szCs w:val="8"/>
          <w:lang w:val="es-ES"/>
        </w:rPr>
      </w:pPr>
    </w:p>
    <w:p w:rsidR="000E54BA" w:rsidRPr="009605D0" w:rsidRDefault="000E54BA">
      <w:pPr>
        <w:spacing w:line="276" w:lineRule="auto"/>
        <w:rPr>
          <w:rFonts w:eastAsia="Montserrat"/>
          <w:color w:val="1F497D" w:themeColor="text2"/>
          <w:sz w:val="10"/>
          <w:szCs w:val="10"/>
          <w:lang w:val="es-ES"/>
        </w:rPr>
      </w:pPr>
    </w:p>
    <w:p w:rsidR="000E54BA" w:rsidRDefault="003505D6">
      <w:pPr>
        <w:spacing w:line="276" w:lineRule="auto"/>
        <w:jc w:val="center"/>
        <w:rPr>
          <w:rFonts w:eastAsia="Montserrat"/>
          <w:sz w:val="20"/>
          <w:szCs w:val="20"/>
        </w:rPr>
      </w:pP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Prolific, professional, full stack developer with a passion for metrics </w:t>
      </w:r>
      <w:r w:rsidR="00DB203C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enthusiastic and creative technologies with hands-on skills in 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React, Next.js, Node</w:t>
      </w:r>
      <w:r w:rsidR="009776CD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, </w:t>
      </w:r>
      <w:r w:rsidR="008E1361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Express</w:t>
      </w:r>
      <w:r w:rsidR="00CC754B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A222F9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and Python</w:t>
      </w:r>
      <w:r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.</w:t>
      </w:r>
      <w:r>
        <w:t xml:space="preserve"> 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communicative, strong team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player and</w:t>
      </w:r>
      <w:r w:rsid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 xml:space="preserve"> </w:t>
      </w:r>
      <w:r w:rsidR="00320BE5" w:rsidRPr="00320BE5">
        <w:rPr>
          <w:rStyle w:val="fontstyle01"/>
          <w:rFonts w:ascii="Times New Roman" w:hAnsi="Times New Roman" w:cs="Times New Roman"/>
          <w:color w:val="404040" w:themeColor="text1" w:themeTint="BF"/>
          <w:sz w:val="20"/>
          <w:szCs w:val="20"/>
        </w:rPr>
        <w:t>an independent team member who enables processes, investigates, and provides solutions for various tasks</w:t>
      </w:r>
      <w:r w:rsidR="00320BE5" w:rsidRPr="00320BE5">
        <w:t>.</w:t>
      </w:r>
    </w:p>
    <w:p w:rsidR="000E54BA" w:rsidRDefault="000E54BA">
      <w:pPr>
        <w:spacing w:line="276" w:lineRule="auto"/>
        <w:jc w:val="center"/>
        <w:rPr>
          <w:rFonts w:eastAsia="Montserrat"/>
          <w:color w:val="1F497D" w:themeColor="text2"/>
          <w:sz w:val="20"/>
          <w:szCs w:val="20"/>
        </w:rPr>
      </w:pPr>
    </w:p>
    <w:p w:rsidR="000E54BA" w:rsidRPr="0063674A" w:rsidRDefault="003505D6" w:rsidP="0063674A">
      <w:pPr>
        <w:pStyle w:val="Heading2"/>
        <w:pBdr>
          <w:bottom w:val="single" w:sz="4" w:space="1" w:color="auto"/>
        </w:pBdr>
        <w:spacing w:before="0"/>
        <w:jc w:val="center"/>
        <w:rPr>
          <w:rFonts w:ascii="Times New Roman" w:hAnsi="Times New Roman" w:cs="Times New Roman"/>
          <w:sz w:val="28"/>
        </w:rPr>
      </w:pPr>
      <w:r w:rsidRPr="0063674A">
        <w:rPr>
          <w:rFonts w:ascii="Times New Roman" w:hAnsi="Times New Roman" w:cs="Times New Roman"/>
          <w:sz w:val="28"/>
        </w:rPr>
        <w:t>PROFESSIONAL EXPERIENCE</w:t>
      </w:r>
    </w:p>
    <w:p w:rsidR="000E54BA" w:rsidRDefault="000E54BA">
      <w:pPr>
        <w:spacing w:line="276" w:lineRule="auto"/>
        <w:rPr>
          <w:rFonts w:eastAsia="Montserrat"/>
          <w:color w:val="000000"/>
          <w:sz w:val="10"/>
          <w:szCs w:val="10"/>
        </w:rPr>
      </w:pPr>
    </w:p>
    <w:p w:rsidR="001F56F1" w:rsidRDefault="001F56F1" w:rsidP="001F56F1">
      <w:pPr>
        <w:pStyle w:val="Heading3"/>
      </w:pPr>
      <w:r>
        <w:t>RootStack</w:t>
      </w:r>
    </w:p>
    <w:p w:rsidR="009651F4" w:rsidRPr="00F12147" w:rsidRDefault="009651F4" w:rsidP="001F56F1">
      <w:pPr>
        <w:pStyle w:val="Heading4"/>
        <w:rPr>
          <w:rFonts w:ascii="Times New Roman" w:hAnsi="Times New Roman" w:cs="Times New Roman"/>
          <w:sz w:val="24"/>
          <w:szCs w:val="22"/>
        </w:rPr>
      </w:pPr>
      <w:r w:rsidRPr="00F12147">
        <w:rPr>
          <w:rFonts w:ascii="Times New Roman" w:hAnsi="Times New Roman" w:cs="Times New Roman"/>
          <w:sz w:val="22"/>
        </w:rPr>
        <w:t>03.2022 – 0</w:t>
      </w:r>
      <w:r w:rsidR="009605D0">
        <w:rPr>
          <w:rFonts w:ascii="Times New Roman" w:hAnsi="Times New Roman" w:cs="Times New Roman"/>
          <w:sz w:val="22"/>
        </w:rPr>
        <w:t>7</w:t>
      </w:r>
      <w:bookmarkStart w:id="0" w:name="_GoBack"/>
      <w:bookmarkEnd w:id="0"/>
      <w:r w:rsidRPr="00F12147">
        <w:rPr>
          <w:rFonts w:ascii="Times New Roman" w:hAnsi="Times New Roman" w:cs="Times New Roman"/>
          <w:sz w:val="22"/>
        </w:rPr>
        <w:t>.2025</w:t>
      </w:r>
    </w:p>
    <w:p w:rsidR="009651F4" w:rsidRPr="00F12147" w:rsidRDefault="009651F4" w:rsidP="001F56F1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Senior Software Engineer</w:t>
      </w:r>
    </w:p>
    <w:p w:rsidR="00F12147" w:rsidRP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Project: </w:t>
      </w:r>
    </w:p>
    <w:p w:rsidR="00854111" w:rsidRDefault="009651F4" w:rsidP="009651F4">
      <w:pPr>
        <w:spacing w:before="37"/>
        <w:ind w:right="128"/>
        <w:rPr>
          <w:rFonts w:ascii="Calibri" w:eastAsia="Times New Roman" w:hAnsi="Calibri" w:cs="Calibri"/>
          <w:color w:val="000000"/>
          <w:sz w:val="20"/>
          <w:szCs w:val="20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="004E1DAB"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F12147" w:rsidRPr="00F12147" w:rsidRDefault="00F12147" w:rsidP="00F12147">
      <w:pPr>
        <w:pStyle w:val="Heading4"/>
        <w:rPr>
          <w:rFonts w:ascii="Times New Roman" w:eastAsia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Main achievements and responsibilities:</w:t>
      </w:r>
    </w:p>
    <w:p w:rsidR="00B42873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Spearheaded the redesign of the client portal, improving user experience and increasing customer satisfaction by 35%, while implementing front-end functionalities using React.js, </w:t>
      </w:r>
      <w:proofErr w:type="spellStart"/>
      <w:r w:rsidRPr="006D0FDF">
        <w:rPr>
          <w:rFonts w:eastAsia="NotoSans"/>
          <w:color w:val="404040" w:themeColor="text1" w:themeTint="BF"/>
          <w:sz w:val="20"/>
          <w:szCs w:val="20"/>
        </w:rPr>
        <w:t>Redux</w:t>
      </w:r>
      <w:proofErr w:type="spellEnd"/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</w:t>
      </w:r>
      <w:proofErr w:type="spellStart"/>
      <w:r>
        <w:rPr>
          <w:rFonts w:eastAsia="NotoSans"/>
          <w:color w:val="404040" w:themeColor="text1" w:themeTint="BF"/>
          <w:sz w:val="20"/>
          <w:szCs w:val="20"/>
        </w:rPr>
        <w:t>Redux-Thunk</w:t>
      </w:r>
      <w:proofErr w:type="spellEnd"/>
      <w:r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Pr="006D0FDF">
        <w:rPr>
          <w:rFonts w:eastAsia="NotoSans"/>
          <w:color w:val="404040" w:themeColor="text1" w:themeTint="BF"/>
          <w:sz w:val="20"/>
          <w:szCs w:val="20"/>
        </w:rPr>
        <w:t>Shopify, and Next.js.</w:t>
      </w:r>
    </w:p>
    <w:p w:rsidR="000E54BA" w:rsidRPr="006D0FDF" w:rsidRDefault="00B42873" w:rsidP="00B42873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B42873">
        <w:rPr>
          <w:rFonts w:eastAsia="NotoSans"/>
          <w:color w:val="404040" w:themeColor="text1" w:themeTint="BF"/>
          <w:sz w:val="20"/>
          <w:szCs w:val="20"/>
        </w:rPr>
        <w:t>Designed debounced input for efficient search functionality, integrated virtualized lists for performance optimization, and improved cross-browser compatibility and legacy IE compatibility.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6D0FDF">
        <w:rPr>
          <w:rFonts w:eastAsia="NotoSans"/>
          <w:color w:val="404040" w:themeColor="text1" w:themeTint="BF"/>
          <w:sz w:val="20"/>
          <w:szCs w:val="20"/>
        </w:rPr>
        <w:t>Developed scalable and efficient back-end solutions using Node.js</w:t>
      </w:r>
      <w:r w:rsidR="00B42873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B42873">
        <w:rPr>
          <w:rFonts w:eastAsia="NotoSans"/>
          <w:color w:val="404040" w:themeColor="text1" w:themeTint="BF"/>
          <w:sz w:val="20"/>
          <w:szCs w:val="20"/>
        </w:rPr>
        <w:t>.js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and GraphQL with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MongoDB</w:t>
      </w:r>
      <w:r w:rsidRPr="006D0FDF">
        <w:rPr>
          <w:rFonts w:eastAsia="NotoSans"/>
          <w:color w:val="404040" w:themeColor="text1" w:themeTint="BF"/>
          <w:sz w:val="20"/>
          <w:szCs w:val="20"/>
        </w:rPr>
        <w:t>, optimizing query execution time by 30</w:t>
      </w:r>
      <w:r w:rsidR="009776CD">
        <w:rPr>
          <w:rFonts w:eastAsia="NotoSans"/>
          <w:color w:val="404040" w:themeColor="text1" w:themeTint="BF"/>
          <w:sz w:val="20"/>
          <w:szCs w:val="20"/>
        </w:rPr>
        <w:t>%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, and implemented Microservices architecture on AWS Elastic Container Service (ECS) with </w:t>
      </w:r>
      <w:r w:rsidR="009776CD">
        <w:rPr>
          <w:rFonts w:eastAsia="NotoSans"/>
          <w:color w:val="404040" w:themeColor="text1" w:themeTint="BF"/>
          <w:sz w:val="20"/>
          <w:szCs w:val="20"/>
        </w:rPr>
        <w:t>AWS SQS</w:t>
      </w:r>
      <w:r w:rsidRPr="006D0FDF">
        <w:rPr>
          <w:rFonts w:eastAsia="NotoSans"/>
          <w:color w:val="404040" w:themeColor="text1" w:themeTint="BF"/>
          <w:sz w:val="20"/>
          <w:szCs w:val="20"/>
        </w:rPr>
        <w:t xml:space="preserve"> for enhanced scalability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6D0FDF">
        <w:rPr>
          <w:rFonts w:eastAsia="NotoSans"/>
          <w:color w:val="404040" w:themeColor="text1" w:themeTint="BF"/>
          <w:sz w:val="20"/>
          <w:szCs w:val="20"/>
        </w:rPr>
        <w:t xml:space="preserve">  </w:t>
      </w:r>
    </w:p>
    <w:p w:rsidR="000E54BA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Integrated a Chatbot feature into an e-commerce platform using Machine Learning, Deep Learning, and NLP, leveraging AWS services such as API Gateway, Lambda, S3, and DynamoDB for a serverless architecture</w:t>
      </w:r>
      <w:r w:rsidR="003505D6" w:rsidRPr="009B4A5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Pr="009B4A5C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Leveraged AWS Cloud infrastructure for scalable application deployment, implementing centralized monitoring with AWS CloudWatch, and reducing site navigability issues by 30% through front-end and back-end optimizations</w:t>
      </w:r>
      <w:r w:rsid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D0FDF" w:rsidRDefault="006D0FDF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9B4A5C">
        <w:rPr>
          <w:rFonts w:eastAsia="NotoSans"/>
          <w:color w:val="404040" w:themeColor="text1" w:themeTint="BF"/>
          <w:sz w:val="20"/>
          <w:szCs w:val="20"/>
        </w:rPr>
        <w:t>Established and maintained CI/CD pipelines using GitHub Actions, contributing to a 22% reduction in go-to-market time for new features, while optimizing testing workflows with Jest for unit tests and Cypress for E2E tests.</w:t>
      </w:r>
    </w:p>
    <w:p w:rsidR="00F12147" w:rsidRPr="00F12147" w:rsidRDefault="003505D6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Used languages and technologies: </w:t>
      </w:r>
    </w:p>
    <w:p w:rsidR="003505D6" w:rsidRPr="003505D6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3505D6">
        <w:rPr>
          <w:rFonts w:ascii="Calibri" w:eastAsia="Times New Roman" w:hAnsi="Calibri" w:cs="Calibri"/>
          <w:color w:val="000000"/>
          <w:sz w:val="20"/>
          <w:szCs w:val="20"/>
        </w:rPr>
        <w:t>React.js, Redux, Next.js, Material</w:t>
      </w:r>
      <w:r w:rsidR="00B07AD9">
        <w:rPr>
          <w:rFonts w:ascii="Calibri" w:eastAsia="Times New Roman" w:hAnsi="Calibri" w:cs="Calibri"/>
          <w:color w:val="000000"/>
          <w:sz w:val="20"/>
          <w:szCs w:val="20"/>
        </w:rPr>
        <w:t>-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UI, Shopify, Cypress, Jest, Node.js,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.js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</w:t>
      </w:r>
      <w:r w:rsidR="00D36D94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B42873">
        <w:rPr>
          <w:rFonts w:ascii="Calibri" w:eastAsia="Times New Roman" w:hAnsi="Calibri" w:cs="Calibri"/>
          <w:color w:val="000000"/>
          <w:sz w:val="20"/>
          <w:szCs w:val="20"/>
        </w:rPr>
        <w:t>MongoDB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Amplify, AWS Lambda, AWS AppSync, AWS API Gateway, AWS EC2, AWS S3, AWS </w:t>
      </w:r>
      <w:r w:rsidR="006D0FDF">
        <w:rPr>
          <w:rFonts w:ascii="Calibri" w:eastAsia="Times New Roman" w:hAnsi="Calibri" w:cs="Calibri"/>
          <w:color w:val="000000"/>
          <w:sz w:val="20"/>
          <w:szCs w:val="20"/>
        </w:rPr>
        <w:t>CloudFormation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AWS CloudWatch,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>AWS SQS</w:t>
      </w:r>
      <w:r w:rsidRPr="003505D6">
        <w:rPr>
          <w:rFonts w:ascii="Calibri" w:eastAsia="Times New Roman" w:hAnsi="Calibri" w:cs="Calibri"/>
          <w:color w:val="000000"/>
          <w:sz w:val="20"/>
          <w:szCs w:val="20"/>
        </w:rPr>
        <w:t xml:space="preserve">, AI, Machine Learning, Depth Learning, Git Bash,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Figma</w:t>
      </w:r>
    </w:p>
    <w:p w:rsidR="000E54BA" w:rsidRDefault="000E54BA">
      <w:pPr>
        <w:spacing w:line="276" w:lineRule="auto"/>
        <w:rPr>
          <w:rFonts w:eastAsia="Montserrat"/>
          <w:sz w:val="20"/>
          <w:szCs w:val="20"/>
        </w:rPr>
      </w:pPr>
    </w:p>
    <w:p w:rsidR="00F12147" w:rsidRDefault="00F12147" w:rsidP="00F12147">
      <w:pPr>
        <w:pStyle w:val="Heading3"/>
      </w:pPr>
      <w:r w:rsidRPr="00F12147">
        <w:t xml:space="preserve">UST </w:t>
      </w:r>
    </w:p>
    <w:p w:rsid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09.2018 – 12.2021</w:t>
      </w:r>
    </w:p>
    <w:p w:rsid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Full Stack Engineer</w:t>
      </w:r>
    </w:p>
    <w:p w:rsidR="00F12147" w:rsidRP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Project: </w:t>
      </w:r>
    </w:p>
    <w:p w:rsidR="00F12147" w:rsidRDefault="00F12147" w:rsidP="00F12147">
      <w:pPr>
        <w:spacing w:line="276" w:lineRule="auto"/>
        <w:rPr>
          <w:rFonts w:eastAsia="Montserrat"/>
          <w:b/>
          <w:bCs/>
          <w:color w:val="1F497D" w:themeColor="text2"/>
          <w:sz w:val="20"/>
          <w:szCs w:val="20"/>
        </w:rPr>
      </w:pPr>
      <w:r w:rsidRPr="0005646A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Immerss.live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- </w:t>
      </w:r>
      <w:r>
        <w:rPr>
          <w:rFonts w:ascii="Calibri" w:eastAsia="Times New Roman" w:hAnsi="Calibri" w:cs="Calibri"/>
          <w:color w:val="000000"/>
          <w:sz w:val="20"/>
          <w:szCs w:val="20"/>
        </w:rPr>
        <w:t>L</w:t>
      </w:r>
      <w:r w:rsidRPr="0005646A">
        <w:rPr>
          <w:rFonts w:ascii="Calibri" w:eastAsia="Times New Roman" w:hAnsi="Calibri" w:cs="Calibri"/>
          <w:color w:val="000000"/>
          <w:sz w:val="20"/>
          <w:szCs w:val="20"/>
        </w:rPr>
        <w:t xml:space="preserve">ive commerce platform designed to enhance online shopping experiences through two primary solutions: One-to-One Digital Clienteling and </w:t>
      </w:r>
      <w:r>
        <w:rPr>
          <w:rFonts w:ascii="Calibri" w:eastAsia="Times New Roman" w:hAnsi="Calibri" w:cs="Calibri"/>
          <w:color w:val="000000"/>
          <w:sz w:val="20"/>
          <w:szCs w:val="20"/>
        </w:rPr>
        <w:t>One-to-Many Livestream Shopping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F12147" w:rsidRPr="00F12147" w:rsidRDefault="00F12147" w:rsidP="00F12147">
      <w:pPr>
        <w:pStyle w:val="Heading4"/>
        <w:rPr>
          <w:rFonts w:ascii="Times New Roman" w:eastAsia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Main achievements and responsibilities:</w:t>
      </w:r>
    </w:p>
    <w:p w:rsidR="00B23A3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Engineered dynamic, multi-browser compatible pages using React.js, 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>Redux, Material-</w:t>
      </w:r>
      <w:r w:rsidRPr="00D36D94">
        <w:rPr>
          <w:rFonts w:eastAsia="NotoSans"/>
          <w:color w:val="404040" w:themeColor="text1" w:themeTint="BF"/>
          <w:sz w:val="20"/>
          <w:szCs w:val="20"/>
        </w:rPr>
        <w:t>UI, and Typescript, enhancing user interaction by 50%, and integrated i18next for multilingual support.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and optimized high-performance, scalable server-side applications using Node.js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and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="009776CD">
        <w:rPr>
          <w:rFonts w:eastAsia="NotoSans"/>
          <w:color w:val="404040" w:themeColor="text1" w:themeTint="BF"/>
          <w:sz w:val="20"/>
          <w:szCs w:val="20"/>
        </w:rPr>
        <w:t>.js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boosting server efficiency by 50%, while fine-tuning queries to improve database performance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lastRenderedPageBreak/>
        <w:t>Implemented RESTful APIs and Microservices architecture with Node.js and</w:t>
      </w:r>
      <w:r w:rsidR="009B4A5C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Pr="00D36D94">
        <w:rPr>
          <w:rFonts w:eastAsia="NotoSans"/>
          <w:color w:val="404040" w:themeColor="text1" w:themeTint="BF"/>
          <w:sz w:val="20"/>
          <w:szCs w:val="20"/>
        </w:rPr>
        <w:t>, reducing data redundancy by 60% and improving system efficiency using GraphQL, while leveraging Strapi for content management and Formik for form handling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Increased application processing speed by 70% by optimizing Node.js application flows, fine-tuning queries, and improving database architectures with AWS RDS (PostgreSQL). Utilized AWS SQS</w:t>
      </w:r>
      <w:r w:rsidR="009776CD">
        <w:rPr>
          <w:rFonts w:eastAsia="NotoSans"/>
          <w:color w:val="404040" w:themeColor="text1" w:themeTint="BF"/>
          <w:sz w:val="20"/>
          <w:szCs w:val="20"/>
        </w:rPr>
        <w:t xml:space="preserve"> (migrate from RabbitMQ)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for inter-service communication between Microservices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Pr="00D36D94" w:rsidRDefault="00B23A3A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Spearheaded performance enhancements by integrating Docker containerization, reducing deployment times by 50%, and incorporated end-to-end encryption for sensitive communications to ensure data protection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12147" w:rsidRPr="00F12147" w:rsidRDefault="003505D6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Used languages and technologies: </w:t>
      </w:r>
    </w:p>
    <w:p w:rsidR="00F27315" w:rsidRDefault="003505D6" w:rsidP="00320BE5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Next.js,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Jasmine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Node.js, </w:t>
      </w:r>
      <w:r w:rsidR="008E1361">
        <w:rPr>
          <w:rFonts w:eastAsia="NotoSans"/>
          <w:color w:val="404040" w:themeColor="text1" w:themeTint="BF"/>
          <w:sz w:val="20"/>
          <w:szCs w:val="20"/>
        </w:rPr>
        <w:t>Express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, MongoDB,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RESTful API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, TypeORM,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PostgreSQL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 xml:space="preserve">, GraphQL, AWS, </w:t>
      </w:r>
      <w:r w:rsidR="009776CD">
        <w:rPr>
          <w:rFonts w:ascii="Calibri" w:eastAsia="Times New Roman" w:hAnsi="Calibri" w:cs="Calibri"/>
          <w:color w:val="000000"/>
          <w:sz w:val="20"/>
          <w:szCs w:val="20"/>
        </w:rPr>
        <w:t xml:space="preserve">RabbitMQ, </w:t>
      </w:r>
      <w:r w:rsidR="00835542">
        <w:rPr>
          <w:rFonts w:ascii="Calibri" w:eastAsia="Times New Roman" w:hAnsi="Calibri" w:cs="Calibri"/>
          <w:color w:val="000000"/>
          <w:sz w:val="20"/>
          <w:szCs w:val="20"/>
        </w:rPr>
        <w:t>Docker, SharePoint</w:t>
      </w:r>
    </w:p>
    <w:p w:rsidR="00F12147" w:rsidRDefault="00F12147" w:rsidP="00320BE5">
      <w:pPr>
        <w:spacing w:line="276" w:lineRule="auto"/>
        <w:rPr>
          <w:rFonts w:eastAsia="Montserrat"/>
          <w:sz w:val="20"/>
          <w:szCs w:val="20"/>
        </w:rPr>
      </w:pPr>
    </w:p>
    <w:p w:rsidR="00F12147" w:rsidRDefault="00F12147" w:rsidP="00F12147">
      <w:pPr>
        <w:pStyle w:val="Heading3"/>
      </w:pPr>
      <w:r>
        <w:t>VASS</w:t>
      </w:r>
    </w:p>
    <w:p w:rsid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12.2014 – 06.2018</w:t>
      </w:r>
    </w:p>
    <w:p w:rsid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Full Stack Developer</w:t>
      </w:r>
    </w:p>
    <w:p w:rsidR="00F12147" w:rsidRPr="00F12147" w:rsidRDefault="00F12147" w:rsidP="00F12147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Project: </w:t>
      </w:r>
    </w:p>
    <w:p w:rsidR="00F12147" w:rsidRDefault="00F12147" w:rsidP="00F12147">
      <w:pPr>
        <w:spacing w:before="37"/>
        <w:ind w:right="128"/>
        <w:rPr>
          <w:rFonts w:ascii="Calibri" w:eastAsia="Times New Roman" w:hAnsi="Calibri" w:cs="Calibri"/>
          <w:color w:val="000000"/>
          <w:sz w:val="20"/>
          <w:szCs w:val="20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F12147" w:rsidRPr="0063674A" w:rsidRDefault="00F12147" w:rsidP="0063674A">
      <w:pPr>
        <w:pStyle w:val="Heading4"/>
        <w:rPr>
          <w:rFonts w:ascii="Times New Roman" w:eastAsia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Main achievements and responsibilities: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Championed responsive design principles and front-end optimizations with React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Redux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Pr="00D36D94">
        <w:rPr>
          <w:rFonts w:eastAsia="NotoSans"/>
          <w:color w:val="404040" w:themeColor="text1" w:themeTint="BF"/>
          <w:sz w:val="20"/>
          <w:szCs w:val="20"/>
        </w:rPr>
        <w:t>and Chakra UI, resulting in a 40% improvement in mobile user retention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with media query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and a 30% increase in overall user engagement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Architected a Microservices architecture using Node.js and Kafka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>, deployed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  <w:r w:rsidR="00C53E56" w:rsidRPr="00D36D94">
        <w:rPr>
          <w:rFonts w:eastAsia="NotoSans"/>
          <w:color w:val="404040" w:themeColor="text1" w:themeTint="BF"/>
          <w:sz w:val="20"/>
          <w:szCs w:val="20"/>
        </w:rPr>
        <w:t xml:space="preserve">on EC2 </w:t>
      </w:r>
      <w:r w:rsidRPr="00D36D94">
        <w:rPr>
          <w:rFonts w:eastAsia="NotoSans"/>
          <w:color w:val="404040" w:themeColor="text1" w:themeTint="BF"/>
          <w:sz w:val="20"/>
          <w:szCs w:val="20"/>
        </w:rPr>
        <w:t>in TDD environment, reducing deployment times by 50% and improving server efficiency by 50%, while supporting 100K+ concurrent users.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Developed RESTful APIs with Express.js and Swagger, reducing server response time by 40%, while integrating third-party services such as GoodRx, Stripe, Google Maps, and Twilio, which expanded service offerings by 50%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0E54BA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Pioneered a real-time communication system using WebSockets and Ably, reducing latency by 25% and </w:t>
      </w:r>
      <w:r w:rsidR="0022054D" w:rsidRPr="00D36D94">
        <w:rPr>
          <w:rFonts w:eastAsia="NotoSans"/>
          <w:color w:val="404040" w:themeColor="text1" w:themeTint="BF"/>
          <w:sz w:val="20"/>
          <w:szCs w:val="20"/>
        </w:rPr>
        <w:t>Implemented real-time notifications using AWS SNS and Lambda, improving application responsiveness.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F27315" w:rsidRPr="00D36D94" w:rsidRDefault="00F27315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F27315">
        <w:rPr>
          <w:rFonts w:eastAsia="NotoSans"/>
          <w:color w:val="404040" w:themeColor="text1" w:themeTint="BF"/>
          <w:sz w:val="20"/>
          <w:szCs w:val="20"/>
        </w:rPr>
        <w:t xml:space="preserve">Optimized database queries and interactions with </w:t>
      </w:r>
      <w:r>
        <w:rPr>
          <w:rFonts w:eastAsia="NotoSans"/>
          <w:color w:val="404040" w:themeColor="text1" w:themeTint="BF"/>
          <w:sz w:val="20"/>
          <w:szCs w:val="20"/>
        </w:rPr>
        <w:t>My</w:t>
      </w:r>
      <w:r w:rsidRPr="00F27315">
        <w:rPr>
          <w:rFonts w:eastAsia="NotoSans"/>
          <w:color w:val="404040" w:themeColor="text1" w:themeTint="BF"/>
          <w:sz w:val="20"/>
          <w:szCs w:val="20"/>
        </w:rPr>
        <w:t>SQL, reducing database load by 40%, and implemented proper indexing, contributing to a 15% improvement in data retrieval performance</w:t>
      </w:r>
      <w:r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0E54BA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Containerized these Microservices using Docker, resulting in improved deployment and scalability, and orchestrated using Kubernetes and Helm, streamlining container management and resource allocation</w:t>
      </w:r>
      <w:r w:rsidR="003505D6">
        <w:rPr>
          <w:rFonts w:eastAsia="NotoSans"/>
          <w:color w:val="404040" w:themeColor="text1" w:themeTint="BF"/>
          <w:sz w:val="20"/>
          <w:szCs w:val="20"/>
        </w:rPr>
        <w:t>.</w:t>
      </w:r>
      <w:r w:rsidR="003505D6" w:rsidRPr="00D36D94">
        <w:rPr>
          <w:rFonts w:eastAsia="NotoSans"/>
          <w:color w:val="404040" w:themeColor="text1" w:themeTint="BF"/>
          <w:sz w:val="20"/>
          <w:szCs w:val="20"/>
        </w:rPr>
        <w:t xml:space="preserve"> </w:t>
      </w:r>
    </w:p>
    <w:p w:rsidR="0063674A" w:rsidRPr="0063674A" w:rsidRDefault="003505D6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 xml:space="preserve">Used languages and technologies: </w:t>
      </w:r>
    </w:p>
    <w:p w:rsidR="003505D6" w:rsidRPr="00A53F9C" w:rsidRDefault="003505D6" w:rsidP="003505D6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Storybook,</w:t>
      </w:r>
      <w:r w:rsidR="00137DBD" w:rsidRPr="00E057BC"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Next.js,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Formik, Strapi, Webpack,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Kafka, Node, Express,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GraphQL, </w:t>
      </w:r>
      <w:r w:rsidR="00F27315">
        <w:rPr>
          <w:rFonts w:ascii="Calibri" w:eastAsia="Times New Roman" w:hAnsi="Calibri" w:cs="Calibri"/>
          <w:color w:val="000000"/>
          <w:sz w:val="20"/>
          <w:szCs w:val="20"/>
        </w:rPr>
        <w:t xml:space="preserve">MySQL,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 xml:space="preserve">Swagger, Ably, WebSocket,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 xml:space="preserve">AWS, </w:t>
      </w:r>
      <w:r w:rsidR="009B4A5C">
        <w:rPr>
          <w:rFonts w:ascii="Calibri" w:eastAsia="Times New Roman" w:hAnsi="Calibri" w:cs="Calibri"/>
          <w:color w:val="000000"/>
          <w:sz w:val="20"/>
          <w:szCs w:val="20"/>
        </w:rPr>
        <w:t>Docker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, Kubernetes, Helm</w:t>
      </w:r>
    </w:p>
    <w:p w:rsidR="00A53F9C" w:rsidRDefault="00A53F9C" w:rsidP="00A53F9C">
      <w:pPr>
        <w:spacing w:line="276" w:lineRule="auto"/>
        <w:rPr>
          <w:color w:val="404040" w:themeColor="text1" w:themeTint="BF"/>
          <w:sz w:val="20"/>
          <w:szCs w:val="20"/>
        </w:rPr>
      </w:pPr>
    </w:p>
    <w:p w:rsidR="0063674A" w:rsidRDefault="0063674A" w:rsidP="0063674A">
      <w:pPr>
        <w:pStyle w:val="Heading3"/>
      </w:pPr>
      <w:r>
        <w:t>VASS</w:t>
      </w:r>
    </w:p>
    <w:p w:rsidR="0063674A" w:rsidRDefault="0063674A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>01.2012 – 12.2014</w:t>
      </w:r>
    </w:p>
    <w:p w:rsidR="0063674A" w:rsidRDefault="0063674A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>Web Developer</w:t>
      </w:r>
    </w:p>
    <w:p w:rsidR="0063674A" w:rsidRPr="00F12147" w:rsidRDefault="0063674A" w:rsidP="0063674A">
      <w:pPr>
        <w:pStyle w:val="Heading4"/>
        <w:rPr>
          <w:rFonts w:ascii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 xml:space="preserve">Project: </w:t>
      </w:r>
    </w:p>
    <w:p w:rsidR="0063674A" w:rsidRDefault="0063674A" w:rsidP="0063674A">
      <w:pPr>
        <w:spacing w:before="37"/>
        <w:ind w:right="128"/>
        <w:rPr>
          <w:rFonts w:ascii="Calibri" w:eastAsia="Times New Roman" w:hAnsi="Calibri" w:cs="Calibri"/>
          <w:color w:val="000000"/>
          <w:sz w:val="20"/>
          <w:szCs w:val="20"/>
        </w:rPr>
      </w:pPr>
      <w:r w:rsidRPr="00E55457"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>GoHomeGPS</w:t>
      </w:r>
      <w:r>
        <w:rPr>
          <w:rFonts w:ascii="Calibri" w:eastAsia="Times New Roman" w:hAnsi="Calibri" w:cs="Calibri"/>
          <w:b/>
          <w:bCs/>
          <w:color w:val="2E5395"/>
          <w:sz w:val="20"/>
          <w:szCs w:val="20"/>
        </w:rPr>
        <w:t xml:space="preserve"> </w:t>
      </w:r>
      <w:r w:rsidRPr="002D48E3">
        <w:rPr>
          <w:rFonts w:ascii="Calibri" w:eastAsia="Times New Roman" w:hAnsi="Calibri" w:cs="Calibri"/>
          <w:b/>
          <w:bCs/>
          <w:color w:val="000000"/>
          <w:sz w:val="20"/>
          <w:szCs w:val="20"/>
        </w:rPr>
        <w:t xml:space="preserve">–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Vehicle tracking service (SaaS) that provide real-time geo position of GPS devices and generative</w:t>
      </w:r>
      <w:r>
        <w:rPr>
          <w:rFonts w:ascii="Calibri" w:eastAsia="Times New Roman" w:hAnsi="Calibri" w:cs="Calibri"/>
          <w:color w:val="000000"/>
          <w:sz w:val="20"/>
          <w:szCs w:val="20"/>
        </w:rPr>
        <w:t xml:space="preserve"> </w:t>
      </w:r>
      <w:r w:rsidRPr="00E55457">
        <w:rPr>
          <w:rFonts w:ascii="Calibri" w:eastAsia="Times New Roman" w:hAnsi="Calibri" w:cs="Calibri"/>
          <w:color w:val="000000"/>
          <w:sz w:val="20"/>
          <w:szCs w:val="20"/>
        </w:rPr>
        <w:t>optimized routing system</w:t>
      </w:r>
      <w:r w:rsidRPr="004E1DAB">
        <w:rPr>
          <w:rFonts w:ascii="Calibri" w:eastAsia="Times New Roman" w:hAnsi="Calibri" w:cs="Calibri"/>
          <w:color w:val="000000"/>
          <w:sz w:val="20"/>
          <w:szCs w:val="20"/>
        </w:rPr>
        <w:t xml:space="preserve">. </w:t>
      </w:r>
    </w:p>
    <w:p w:rsidR="0063674A" w:rsidRPr="0063674A" w:rsidRDefault="0063674A" w:rsidP="0063674A">
      <w:pPr>
        <w:pStyle w:val="Heading4"/>
        <w:rPr>
          <w:rFonts w:ascii="Times New Roman" w:eastAsia="Times New Roman" w:hAnsi="Times New Roman" w:cs="Times New Roman"/>
          <w:sz w:val="22"/>
        </w:rPr>
      </w:pPr>
      <w:r w:rsidRPr="00F12147">
        <w:rPr>
          <w:rFonts w:ascii="Times New Roman" w:hAnsi="Times New Roman" w:cs="Times New Roman"/>
          <w:sz w:val="22"/>
        </w:rPr>
        <w:t>Main achievements and responsibilities: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Spearheaded the creation of a robust web platform 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SPA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tailored for the financial sector using React, Redux,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 xml:space="preserve">WordPress, Shopify </w:t>
      </w: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and 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Laravel</w:t>
      </w:r>
      <w:r w:rsidRPr="00D36D94">
        <w:rPr>
          <w:rFonts w:eastAsia="NotoSans"/>
          <w:color w:val="404040" w:themeColor="text1" w:themeTint="BF"/>
          <w:sz w:val="20"/>
          <w:szCs w:val="20"/>
        </w:rPr>
        <w:t>, driving a notable 30% surge in user interaction and improving performance</w:t>
      </w:r>
      <w:r w:rsidR="00A53F9C" w:rsidRPr="00D36D94">
        <w:rPr>
          <w:rFonts w:eastAsia="NotoSans"/>
          <w:color w:val="404040" w:themeColor="text1" w:themeTint="BF"/>
          <w:sz w:val="20"/>
          <w:szCs w:val="20"/>
        </w:rPr>
        <w:t>.</w:t>
      </w:r>
    </w:p>
    <w:p w:rsidR="009B4A5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Optimized backend API using Node.js and Express.js</w:t>
      </w:r>
      <w:r w:rsidR="00137DBD" w:rsidRPr="00D36D94">
        <w:rPr>
          <w:rFonts w:eastAsia="NotoSans"/>
          <w:color w:val="404040" w:themeColor="text1" w:themeTint="BF"/>
          <w:sz w:val="20"/>
          <w:szCs w:val="20"/>
        </w:rPr>
        <w:t xml:space="preserve"> (refactoring PHP, Laravel code base)</w:t>
      </w:r>
      <w:r w:rsidRPr="00D36D94">
        <w:rPr>
          <w:rFonts w:eastAsia="NotoSans"/>
          <w:color w:val="404040" w:themeColor="text1" w:themeTint="BF"/>
          <w:sz w:val="20"/>
          <w:szCs w:val="20"/>
        </w:rPr>
        <w:t>, contributing to a 40% decrease in server response time and improving overall system performance</w:t>
      </w:r>
      <w:r>
        <w:rPr>
          <w:rFonts w:eastAsia="NotoSans"/>
          <w:color w:val="404040" w:themeColor="text1" w:themeTint="BF"/>
          <w:sz w:val="20"/>
          <w:szCs w:val="20"/>
        </w:rPr>
        <w:t>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 xml:space="preserve">Reduced code complexity by 40% through strict clean code and SOLID principles, refactoring legacy codebases to </w:t>
      </w:r>
      <w:r w:rsidR="00051EF0">
        <w:rPr>
          <w:rFonts w:eastAsia="NotoSans"/>
          <w:color w:val="404040" w:themeColor="text1" w:themeTint="BF"/>
          <w:sz w:val="20"/>
          <w:szCs w:val="20"/>
        </w:rPr>
        <w:t xml:space="preserve">coding </w:t>
      </w:r>
      <w:r w:rsidRPr="00D36D94">
        <w:rPr>
          <w:rFonts w:eastAsia="NotoSans"/>
          <w:color w:val="404040" w:themeColor="text1" w:themeTint="BF"/>
          <w:sz w:val="20"/>
          <w:szCs w:val="20"/>
        </w:rPr>
        <w:t>standards</w:t>
      </w:r>
      <w:r w:rsidR="00F27315">
        <w:rPr>
          <w:rFonts w:eastAsia="NotoSans"/>
          <w:color w:val="404040" w:themeColor="text1" w:themeTint="BF"/>
          <w:sz w:val="20"/>
          <w:szCs w:val="20"/>
        </w:rPr>
        <w:t xml:space="preserve">, </w:t>
      </w:r>
      <w:r w:rsidR="00F27315" w:rsidRPr="00F27315">
        <w:rPr>
          <w:rFonts w:eastAsia="NotoSans"/>
          <w:color w:val="404040" w:themeColor="text1" w:themeTint="BF"/>
          <w:sz w:val="20"/>
          <w:szCs w:val="20"/>
        </w:rPr>
        <w:t>reducing post-deployment bugs by 30%</w:t>
      </w:r>
      <w:r w:rsidR="00F27315" w:rsidRPr="00E057BC">
        <w:rPr>
          <w:rFonts w:ascii="Calibri" w:eastAsia="Times New Roman" w:hAnsi="Calibri" w:cs="Calibri"/>
          <w:color w:val="000000"/>
          <w:sz w:val="20"/>
          <w:szCs w:val="20"/>
        </w:rPr>
        <w:t>.</w:t>
      </w:r>
    </w:p>
    <w:p w:rsidR="004C2F40" w:rsidRPr="00D36D94" w:rsidRDefault="004C2F40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lastRenderedPageBreak/>
        <w:t>Optimized website load time by 35% using frontend optimization techniques such as code minification, image optimization, and CSS sprites, and improve SEO ranking, making it to the top 5 Google search results.</w:t>
      </w:r>
    </w:p>
    <w:p w:rsidR="00A53F9C" w:rsidRPr="00D36D94" w:rsidRDefault="009B4A5C" w:rsidP="00D36D94">
      <w:pPr>
        <w:numPr>
          <w:ilvl w:val="0"/>
          <w:numId w:val="1"/>
        </w:numPr>
        <w:spacing w:line="276" w:lineRule="auto"/>
        <w:rPr>
          <w:rFonts w:eastAsia="NotoSans"/>
          <w:color w:val="404040" w:themeColor="text1" w:themeTint="BF"/>
          <w:sz w:val="20"/>
          <w:szCs w:val="20"/>
        </w:rPr>
      </w:pPr>
      <w:r w:rsidRPr="00D36D94">
        <w:rPr>
          <w:rFonts w:eastAsia="NotoSans"/>
          <w:color w:val="404040" w:themeColor="text1" w:themeTint="BF"/>
          <w:sz w:val="20"/>
          <w:szCs w:val="20"/>
        </w:rPr>
        <w:t>Formulated and applied rigorous testing protocols using Jest and Cypress, reducing post-launch bug reports by 75% and ensuring high-quality releases</w:t>
      </w:r>
      <w:r w:rsidR="004C2F40" w:rsidRPr="00D36D94">
        <w:rPr>
          <w:rFonts w:eastAsia="NotoSans"/>
          <w:color w:val="404040" w:themeColor="text1" w:themeTint="BF"/>
          <w:sz w:val="20"/>
          <w:szCs w:val="20"/>
        </w:rPr>
        <w:t>, implemented CI/CD pipeline and version control using Git</w:t>
      </w:r>
      <w:r w:rsidR="00A53F9C">
        <w:rPr>
          <w:rFonts w:eastAsia="NotoSans"/>
          <w:color w:val="404040" w:themeColor="text1" w:themeTint="BF"/>
          <w:sz w:val="20"/>
          <w:szCs w:val="20"/>
        </w:rPr>
        <w:t>.</w:t>
      </w:r>
    </w:p>
    <w:p w:rsidR="0063674A" w:rsidRPr="0063674A" w:rsidRDefault="003505D6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 xml:space="preserve">Used languages and technologies: </w:t>
      </w:r>
    </w:p>
    <w:p w:rsidR="00A53F9C" w:rsidRDefault="003505D6" w:rsidP="00A53F9C">
      <w:pPr>
        <w:spacing w:line="276" w:lineRule="auto"/>
        <w:rPr>
          <w:rFonts w:ascii="Calibri" w:eastAsia="Times New Roman" w:hAnsi="Calibri" w:cs="Calibri"/>
          <w:color w:val="000000"/>
          <w:sz w:val="20"/>
          <w:szCs w:val="20"/>
        </w:rPr>
      </w:pPr>
      <w:r w:rsidRPr="002D48E3">
        <w:rPr>
          <w:rFonts w:ascii="Calibri" w:eastAsia="Times New Roman" w:hAnsi="Calibri" w:cs="Calibri"/>
          <w:color w:val="000000"/>
          <w:sz w:val="20"/>
          <w:szCs w:val="20"/>
        </w:rPr>
        <w:t xml:space="preserve">React.js, Redux, </w:t>
      </w:r>
      <w:r w:rsidR="00137DBD">
        <w:rPr>
          <w:rFonts w:ascii="Calibri" w:eastAsia="Times New Roman" w:hAnsi="Calibri" w:cs="Calibri"/>
          <w:color w:val="000000"/>
          <w:sz w:val="20"/>
          <w:szCs w:val="20"/>
        </w:rPr>
        <w:t>CMS, WordPress, REST API, Node.js, Express, PHP, Laravel, Jest, Cypress</w:t>
      </w:r>
    </w:p>
    <w:p w:rsidR="00F56305" w:rsidRDefault="00F56305" w:rsidP="00A53F9C">
      <w:pPr>
        <w:spacing w:line="276" w:lineRule="auto"/>
        <w:rPr>
          <w:rFonts w:eastAsia="Montserrat"/>
          <w:color w:val="404040" w:themeColor="text1" w:themeTint="BF"/>
          <w:sz w:val="20"/>
          <w:szCs w:val="20"/>
        </w:rPr>
      </w:pPr>
    </w:p>
    <w:p w:rsidR="000E54BA" w:rsidRDefault="000E54BA">
      <w:pPr>
        <w:spacing w:line="276" w:lineRule="auto"/>
        <w:rPr>
          <w:rFonts w:eastAsia="Montserrat"/>
          <w:sz w:val="16"/>
          <w:szCs w:val="16"/>
        </w:rPr>
      </w:pPr>
    </w:p>
    <w:p w:rsidR="000E54BA" w:rsidRPr="0063674A" w:rsidRDefault="003505D6" w:rsidP="0063674A">
      <w:pPr>
        <w:pStyle w:val="Heading2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</w:rPr>
      </w:pPr>
      <w:r w:rsidRPr="0063674A">
        <w:rPr>
          <w:rFonts w:ascii="Times New Roman" w:hAnsi="Times New Roman" w:cs="Times New Roman"/>
          <w:sz w:val="28"/>
        </w:rPr>
        <w:t>EDUCATION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p w:rsidR="0063674A" w:rsidRPr="0063674A" w:rsidRDefault="009651F4" w:rsidP="0063674A">
      <w:pPr>
        <w:pStyle w:val="Heading3"/>
        <w:rPr>
          <w:sz w:val="24"/>
        </w:rPr>
      </w:pPr>
      <w:r w:rsidRPr="0063674A">
        <w:rPr>
          <w:sz w:val="24"/>
        </w:rPr>
        <w:t>Catholic University of Pereira</w:t>
      </w:r>
    </w:p>
    <w:p w:rsidR="009651F4" w:rsidRPr="0063674A" w:rsidRDefault="009651F4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>04.2006 – 09.2011</w:t>
      </w:r>
    </w:p>
    <w:p w:rsidR="000E54BA" w:rsidRPr="0063674A" w:rsidRDefault="003505D6" w:rsidP="0063674A">
      <w:pPr>
        <w:pStyle w:val="Heading4"/>
        <w:rPr>
          <w:rFonts w:ascii="Times New Roman" w:hAnsi="Times New Roman" w:cs="Times New Roman"/>
          <w:sz w:val="22"/>
        </w:rPr>
      </w:pPr>
      <w:r w:rsidRPr="0063674A">
        <w:rPr>
          <w:rFonts w:ascii="Times New Roman" w:hAnsi="Times New Roman" w:cs="Times New Roman"/>
          <w:sz w:val="22"/>
        </w:rPr>
        <w:t xml:space="preserve">Bachelor of </w:t>
      </w:r>
      <w:r w:rsidR="00B51D8C" w:rsidRPr="0063674A">
        <w:rPr>
          <w:rFonts w:ascii="Times New Roman" w:hAnsi="Times New Roman" w:cs="Times New Roman"/>
          <w:sz w:val="22"/>
        </w:rPr>
        <w:t xml:space="preserve">Computer </w:t>
      </w:r>
      <w:r w:rsidRPr="0063674A">
        <w:rPr>
          <w:rFonts w:ascii="Times New Roman" w:hAnsi="Times New Roman" w:cs="Times New Roman"/>
          <w:sz w:val="22"/>
        </w:rPr>
        <w:t>Science</w:t>
      </w:r>
    </w:p>
    <w:p w:rsidR="000E54BA" w:rsidRPr="0063674A" w:rsidRDefault="003505D6" w:rsidP="0063674A">
      <w:pPr>
        <w:pStyle w:val="Heading2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</w:rPr>
      </w:pPr>
      <w:r w:rsidRPr="0063674A">
        <w:rPr>
          <w:rFonts w:ascii="Times New Roman" w:hAnsi="Times New Roman" w:cs="Times New Roman"/>
          <w:sz w:val="28"/>
        </w:rPr>
        <w:t>SKILLS</w:t>
      </w:r>
    </w:p>
    <w:p w:rsidR="000E54BA" w:rsidRDefault="000E54BA">
      <w:pPr>
        <w:spacing w:line="276" w:lineRule="auto"/>
        <w:rPr>
          <w:rFonts w:eastAsia="Montserrat"/>
          <w:sz w:val="10"/>
          <w:szCs w:val="10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1"/>
        <w:gridCol w:w="8395"/>
      </w:tblGrid>
      <w:tr w:rsidR="006F1320" w:rsidRPr="002D48E3" w:rsidTr="00F72053">
        <w:trPr>
          <w:trHeight w:val="27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Languages: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JavaScript(ES6), Typescript, Python, C++, HTML/HTML5, C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SS/CSS3, XML, PHP</w:t>
            </w:r>
          </w:p>
        </w:tc>
      </w:tr>
      <w:tr w:rsidR="006F1320" w:rsidRPr="002D48E3" w:rsidTr="00F72053">
        <w:trPr>
          <w:trHeight w:val="648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Frameworks and Libraries: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4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React.js, Angular, Next.js, Gatsby, Node.js, Express, React Native,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Redux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RxJs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 xml:space="preserve">, REST API, </w:t>
            </w:r>
            <w:proofErr w:type="spellStart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GraphQL</w:t>
            </w:r>
            <w:proofErr w:type="spellEnd"/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Ably, Laravel, Tailwind CSS, RabbitMQ, Kafka, TypeORM</w:t>
            </w:r>
            <w:r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, Shopify, WordPress</w:t>
            </w:r>
          </w:p>
        </w:tc>
      </w:tr>
      <w:tr w:rsidR="006F1320" w:rsidRPr="002D48E3" w:rsidTr="00F72053">
        <w:trPr>
          <w:trHeight w:val="402"/>
        </w:trPr>
        <w:tc>
          <w:tcPr>
            <w:tcW w:w="0" w:type="auto"/>
            <w:hideMark/>
          </w:tcPr>
          <w:p w:rsidR="006F1320" w:rsidRPr="002D48E3" w:rsidRDefault="006D0FDF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>
              <w:rPr>
                <w:rFonts w:eastAsia="Montserrat"/>
                <w:color w:val="4F81BD" w:themeColor="accent1"/>
                <w:sz w:val="22"/>
                <w:szCs w:val="22"/>
              </w:rPr>
              <w:t>DBMS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0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MySQL, MongoDB, AWS DynamoDB, AWS RDS, MS SQL, PostgreSQL, Azure SQL Database</w:t>
            </w:r>
          </w:p>
        </w:tc>
      </w:tr>
      <w:tr w:rsidR="006F1320" w:rsidRPr="002D48E3" w:rsidTr="00F72053">
        <w:trPr>
          <w:trHeight w:val="536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IDEs and Tools:</w:t>
            </w:r>
          </w:p>
        </w:tc>
        <w:tc>
          <w:tcPr>
            <w:tcW w:w="0" w:type="auto"/>
            <w:hideMark/>
          </w:tcPr>
          <w:p w:rsidR="006F1320" w:rsidRPr="002D48E3" w:rsidRDefault="006F1320" w:rsidP="00F72053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Visual Studio Code, Terraform, Docker, Kubernetes, Jenkins, Cypress, Jest, Jasmine, Redux DevTools, Babel, Webpack, Storybook, Azure DevOps, IIS, Git Bash, PowerShell</w:t>
            </w:r>
          </w:p>
        </w:tc>
      </w:tr>
      <w:tr w:rsidR="006F1320" w:rsidRPr="002D48E3" w:rsidTr="00074EE9">
        <w:trPr>
          <w:trHeight w:val="349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Cloud Services: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83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AWS Cloud Services, Microsoft Azure, GCP</w:t>
            </w:r>
          </w:p>
        </w:tc>
      </w:tr>
      <w:tr w:rsidR="006F1320" w:rsidRPr="002D48E3" w:rsidTr="0022054D">
        <w:trPr>
          <w:trHeight w:val="824"/>
        </w:trPr>
        <w:tc>
          <w:tcPr>
            <w:tcW w:w="0" w:type="auto"/>
            <w:hideMark/>
          </w:tcPr>
          <w:p w:rsidR="006F1320" w:rsidRPr="002D48E3" w:rsidRDefault="006F1320" w:rsidP="006F1320">
            <w:pPr>
              <w:tabs>
                <w:tab w:val="left" w:pos="1134"/>
                <w:tab w:val="right" w:pos="10080"/>
              </w:tabs>
              <w:spacing w:line="276" w:lineRule="auto"/>
              <w:rPr>
                <w:rFonts w:eastAsia="Times New Roman"/>
              </w:rPr>
            </w:pPr>
            <w:r w:rsidRPr="006F1320">
              <w:rPr>
                <w:rFonts w:eastAsia="Montserrat"/>
                <w:color w:val="4F81BD" w:themeColor="accent1"/>
                <w:sz w:val="22"/>
                <w:szCs w:val="22"/>
              </w:rPr>
              <w:t>Other skills:</w:t>
            </w:r>
          </w:p>
        </w:tc>
        <w:tc>
          <w:tcPr>
            <w:tcW w:w="0" w:type="auto"/>
            <w:hideMark/>
          </w:tcPr>
          <w:p w:rsidR="006F1320" w:rsidRPr="002D48E3" w:rsidRDefault="006F1320" w:rsidP="00074EE9">
            <w:pPr>
              <w:spacing w:before="21"/>
              <w:ind w:left="358"/>
              <w:rPr>
                <w:rFonts w:eastAsia="Times New Roman"/>
              </w:rPr>
            </w:pPr>
            <w:r w:rsidRPr="002D48E3">
              <w:rPr>
                <w:rFonts w:ascii="Calibri" w:eastAsia="Times New Roman" w:hAnsi="Calibri" w:cs="Calibri"/>
                <w:color w:val="000000"/>
                <w:sz w:val="20"/>
                <w:szCs w:val="20"/>
              </w:rPr>
              <w:t>Problem Solving, Full Stack Development, Critical Thinking, Leadership, Algorithm Design, Team-Oriented, SOLID, Agile (Scrum), Microservices, Test-Driven Development (TDD), Diagnosing, Business Analysts</w:t>
            </w:r>
          </w:p>
        </w:tc>
      </w:tr>
    </w:tbl>
    <w:p w:rsidR="00B90650" w:rsidRPr="0063674A" w:rsidRDefault="00B90650" w:rsidP="00B90650">
      <w:pPr>
        <w:pStyle w:val="Heading2"/>
        <w:pBdr>
          <w:bottom w:val="single" w:sz="4" w:space="1" w:color="auto"/>
        </w:pBdr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LANGUAGE</w:t>
      </w:r>
    </w:p>
    <w:p w:rsidR="000E54BA" w:rsidRDefault="00611D36" w:rsidP="00611D36">
      <w:pPr>
        <w:pStyle w:val="Heading3"/>
      </w:pPr>
      <w:r>
        <w:t>English</w:t>
      </w:r>
    </w:p>
    <w:p w:rsidR="00611D36" w:rsidRPr="00611D36" w:rsidRDefault="00611D36" w:rsidP="00611D36">
      <w:r>
        <w:t xml:space="preserve">C2 </w:t>
      </w:r>
      <w:hyperlink r:id="rId8" w:history="1">
        <w:r w:rsidRPr="00611D36">
          <w:rPr>
            <w:rStyle w:val="Hyperlink"/>
          </w:rPr>
          <w:t>Certification</w:t>
        </w:r>
      </w:hyperlink>
    </w:p>
    <w:p w:rsidR="00611D36" w:rsidRDefault="00611D36" w:rsidP="00611D36">
      <w:pPr>
        <w:pStyle w:val="Heading3"/>
      </w:pPr>
      <w:r>
        <w:t>Spanish</w:t>
      </w:r>
    </w:p>
    <w:p w:rsidR="00611D36" w:rsidRPr="00611D36" w:rsidRDefault="00611D36" w:rsidP="00611D36">
      <w:r>
        <w:t>Native</w:t>
      </w:r>
    </w:p>
    <w:sectPr w:rsidR="00611D36" w:rsidRPr="00611D36" w:rsidSect="00F56305">
      <w:type w:val="continuous"/>
      <w:pgSz w:w="12240" w:h="15840"/>
      <w:pgMar w:top="1009" w:right="1077" w:bottom="907" w:left="1077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to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CIDFont">
    <w:altName w:val="Segoe Print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B5E306ED"/>
    <w:multiLevelType w:val="multilevel"/>
    <w:tmpl w:val="B5E306ED"/>
    <w:lvl w:ilvl="0">
      <w:start w:val="1"/>
      <w:numFmt w:val="bullet"/>
      <w:lvlText w:val="●"/>
      <w:lvlJc w:val="left"/>
      <w:pPr>
        <w:ind w:left="720" w:hanging="360"/>
      </w:pPr>
      <w:rPr>
        <w:rFonts w:hint="default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BF205925"/>
    <w:multiLevelType w:val="multilevel"/>
    <w:tmpl w:val="BF205925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CF092B84"/>
    <w:multiLevelType w:val="multilevel"/>
    <w:tmpl w:val="CF092B8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CCF66BE"/>
    <w:multiLevelType w:val="multilevel"/>
    <w:tmpl w:val="F76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ADCABA"/>
    <w:multiLevelType w:val="multilevel"/>
    <w:tmpl w:val="59ADCAB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isplayBackgroundShape/>
  <w:proofState w:spelling="clean" w:grammar="clean"/>
  <w:attachedTemplate r:id="rId1"/>
  <w:defaultTabStop w:val="720"/>
  <w:evenAndOddHeaders/>
  <w:noPunctuationKerning/>
  <w:characterSpacingControl w:val="doNotCompress"/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51EF0"/>
    <w:rsid w:val="0007367F"/>
    <w:rsid w:val="000E54BA"/>
    <w:rsid w:val="00130D7C"/>
    <w:rsid w:val="00137DBD"/>
    <w:rsid w:val="00172A27"/>
    <w:rsid w:val="001F56F1"/>
    <w:rsid w:val="0022054D"/>
    <w:rsid w:val="00320BE5"/>
    <w:rsid w:val="003456CA"/>
    <w:rsid w:val="003505D6"/>
    <w:rsid w:val="00453D43"/>
    <w:rsid w:val="004C2F40"/>
    <w:rsid w:val="004E1DAB"/>
    <w:rsid w:val="00611D36"/>
    <w:rsid w:val="0063674A"/>
    <w:rsid w:val="006D0FDF"/>
    <w:rsid w:val="006F1320"/>
    <w:rsid w:val="00835542"/>
    <w:rsid w:val="00854111"/>
    <w:rsid w:val="008E1361"/>
    <w:rsid w:val="008F673C"/>
    <w:rsid w:val="009605D0"/>
    <w:rsid w:val="009651F4"/>
    <w:rsid w:val="009776CD"/>
    <w:rsid w:val="009B4A5C"/>
    <w:rsid w:val="00A222F9"/>
    <w:rsid w:val="00A53F9C"/>
    <w:rsid w:val="00A56075"/>
    <w:rsid w:val="00B07AD9"/>
    <w:rsid w:val="00B23A3A"/>
    <w:rsid w:val="00B42873"/>
    <w:rsid w:val="00B51D8C"/>
    <w:rsid w:val="00B90650"/>
    <w:rsid w:val="00C53E56"/>
    <w:rsid w:val="00C965AF"/>
    <w:rsid w:val="00CC754B"/>
    <w:rsid w:val="00CE78B9"/>
    <w:rsid w:val="00D36D94"/>
    <w:rsid w:val="00DB03A7"/>
    <w:rsid w:val="00DB203C"/>
    <w:rsid w:val="00EA7FE8"/>
    <w:rsid w:val="00F12147"/>
    <w:rsid w:val="00F27315"/>
    <w:rsid w:val="00F56305"/>
    <w:rsid w:val="00F72053"/>
    <w:rsid w:val="058D4DB6"/>
    <w:rsid w:val="0D055FBD"/>
    <w:rsid w:val="12560F0C"/>
    <w:rsid w:val="15A06249"/>
    <w:rsid w:val="18934C0E"/>
    <w:rsid w:val="22217F18"/>
    <w:rsid w:val="251175E6"/>
    <w:rsid w:val="268C786C"/>
    <w:rsid w:val="2E3031D3"/>
    <w:rsid w:val="3140197F"/>
    <w:rsid w:val="34221BDB"/>
    <w:rsid w:val="3D8323AF"/>
    <w:rsid w:val="43F14D5A"/>
    <w:rsid w:val="4A154C94"/>
    <w:rsid w:val="4CE36665"/>
    <w:rsid w:val="51636B48"/>
    <w:rsid w:val="5B0B44FC"/>
    <w:rsid w:val="5D2108DC"/>
    <w:rsid w:val="5D9563E7"/>
    <w:rsid w:val="60082DB8"/>
    <w:rsid w:val="6B3C7DBA"/>
    <w:rsid w:val="70770495"/>
    <w:rsid w:val="78811502"/>
    <w:rsid w:val="7A0F14BB"/>
    <w:rsid w:val="7BBF0CBF"/>
    <w:rsid w:val="7E19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E8F28"/>
  <w15:docId w15:val="{D10843D5-C002-4A46-BE31-62B123D3A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n-US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Garamond" w:eastAsia="Garamond" w:hAnsi="Garamond" w:cs="Garamond"/>
      <w:b/>
      <w:sz w:val="23"/>
      <w:szCs w:val="23"/>
    </w:rPr>
  </w:style>
  <w:style w:type="paragraph" w:styleId="Heading2">
    <w:name w:val="heading 2"/>
    <w:basedOn w:val="Normal"/>
    <w:next w:val="Normal"/>
    <w:qFormat/>
    <w:pPr>
      <w:keepNext/>
      <w:keepLines/>
      <w:spacing w:before="200"/>
      <w:outlineLvl w:val="1"/>
    </w:pPr>
    <w:rPr>
      <w:rFonts w:ascii="Calibri" w:eastAsia="Calibri" w:hAnsi="Calibri" w:cs="Calibri"/>
      <w:b/>
      <w:color w:val="4F81BD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ind w:left="2160" w:hanging="2160"/>
      <w:outlineLvl w:val="3"/>
    </w:pPr>
    <w:rPr>
      <w:rFonts w:ascii="Garamond" w:eastAsia="Garamond" w:hAnsi="Garamond" w:cs="Garamond"/>
      <w:b/>
      <w:sz w:val="21"/>
      <w:szCs w:val="21"/>
    </w:rPr>
  </w:style>
  <w:style w:type="paragraph" w:styleId="Heading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fontstyle01">
    <w:name w:val="fontstyle01"/>
    <w:qFormat/>
    <w:rPr>
      <w:rFonts w:ascii="NotoSans" w:eastAsia="NotoSans" w:hAnsi="NotoSans" w:cs="NotoSans"/>
      <w:color w:val="302C27"/>
      <w:sz w:val="24"/>
      <w:szCs w:val="24"/>
    </w:rPr>
  </w:style>
  <w:style w:type="character" w:styleId="Hyperlink">
    <w:name w:val="Hyperlink"/>
    <w:basedOn w:val="DefaultParagraphFont"/>
    <w:rsid w:val="00A53F9C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B23A3A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808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05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17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81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95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018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3203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7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41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39334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862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87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323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06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54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919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55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0977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7025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2588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ert.efset.org/K3y5Gh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esteban-palacio-rendon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esteban.pala.rendon@gmail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Local\Kingsoft\WPS%20Office\Normal.wp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68FA62-69F6-4E34-9FFA-E101BD902E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Normal.wpt</Template>
  <TotalTime>1632</TotalTime>
  <Pages>3</Pages>
  <Words>1204</Words>
  <Characters>6864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19</cp:revision>
  <cp:lastPrinted>2023-04-27T02:21:00Z</cp:lastPrinted>
  <dcterms:created xsi:type="dcterms:W3CDTF">2023-02-21T13:04:00Z</dcterms:created>
  <dcterms:modified xsi:type="dcterms:W3CDTF">2025-08-15T20:50:00Z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1033-11.2.0.11536</vt:lpwstr>
  </property>
  <property fmtid="{D5CDD505-2E9C-101B-9397-08002B2CF9AE}" pid="3" name="ICV">
    <vt:lpwstr>D1572E57ED364B5DB6B5C04DD9A6D978</vt:lpwstr>
  </property>
</Properties>
</file>